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199" w:type="dxa"/>
        <w:tblInd w:w="-1134" w:type="dxa"/>
        <w:tblLook w:val="01E0" w:firstRow="1" w:lastRow="1" w:firstColumn="1" w:lastColumn="1" w:noHBand="0" w:noVBand="0"/>
      </w:tblPr>
      <w:tblGrid>
        <w:gridCol w:w="4820"/>
        <w:gridCol w:w="6379"/>
      </w:tblGrid>
      <w:tr w:rsidR="005B7A51" w:rsidRPr="005B7A51" w:rsidTr="005B7A51">
        <w:trPr>
          <w:trHeight w:val="288"/>
        </w:trPr>
        <w:tc>
          <w:tcPr>
            <w:tcW w:w="4820" w:type="dxa"/>
          </w:tcPr>
          <w:p w:rsidR="005B7A51" w:rsidRPr="005B7A51" w:rsidRDefault="005B7A51" w:rsidP="005B7A51">
            <w:pPr>
              <w:spacing w:before="120"/>
              <w:rPr>
                <w:rFonts w:ascii="Times New Roman" w:hAnsi="Times New Roman" w:cs="Times New Roman"/>
                <w:b/>
                <w:sz w:val="26"/>
                <w:szCs w:val="26"/>
                <w:lang w:val="en-US"/>
              </w:rPr>
            </w:pPr>
            <w:r w:rsidRPr="005B7A51">
              <w:rPr>
                <w:rFonts w:ascii="Times New Roman" w:hAnsi="Times New Roman" w:cs="Times New Roman"/>
                <w:b/>
                <w:noProof/>
                <w:sz w:val="20"/>
                <w:lang w:val="en-US" w:eastAsia="en-US"/>
              </w:rPr>
              <mc:AlternateContent>
                <mc:Choice Requires="wps">
                  <w:drawing>
                    <wp:anchor distT="0" distB="0" distL="114300" distR="114300" simplePos="0" relativeHeight="251659264" behindDoc="0" locked="0" layoutInCell="1" allowOverlap="1">
                      <wp:simplePos x="0" y="0"/>
                      <wp:positionH relativeFrom="column">
                        <wp:posOffset>723900</wp:posOffset>
                      </wp:positionH>
                      <wp:positionV relativeFrom="paragraph">
                        <wp:posOffset>401955</wp:posOffset>
                      </wp:positionV>
                      <wp:extent cx="13430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343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EA6679"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pt,31.65pt" to="162.7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" strokecolor="#5b9bd5 [3204]" strokeweight=".5pt">
                      <v:stroke joinstyle="miter"/>
                    </v:line>
                  </w:pict>
                </mc:Fallback>
              </mc:AlternateContent>
            </w:r>
            <w:r>
              <w:rPr>
                <w:rFonts w:ascii="Times New Roman" w:hAnsi="Times New Roman" w:cs="Times New Roman"/>
                <w:b/>
                <w:sz w:val="20"/>
                <w:lang w:val="en-US"/>
              </w:rPr>
              <w:t xml:space="preserve">  </w:t>
            </w:r>
            <w:r w:rsidRPr="005B7A51">
              <w:rPr>
                <w:rFonts w:ascii="Times New Roman" w:hAnsi="Times New Roman" w:cs="Times New Roman"/>
                <w:b/>
                <w:sz w:val="26"/>
                <w:szCs w:val="26"/>
              </w:rPr>
              <w:t>B</w:t>
            </w:r>
            <w:r w:rsidRPr="005B7A51">
              <w:rPr>
                <w:rFonts w:ascii="Times New Roman" w:hAnsi="Times New Roman" w:cs="Times New Roman"/>
                <w:b/>
                <w:sz w:val="26"/>
                <w:szCs w:val="26"/>
                <w:lang w:val="en-US"/>
              </w:rPr>
              <w:t>Ộ</w:t>
            </w:r>
            <w:r w:rsidRPr="005B7A51">
              <w:rPr>
                <w:rFonts w:ascii="Times New Roman" w:hAnsi="Times New Roman" w:cs="Times New Roman"/>
                <w:b/>
                <w:sz w:val="26"/>
                <w:szCs w:val="26"/>
              </w:rPr>
              <w:t xml:space="preserve"> TÀI NGUYÊN VÀ MÔI </w:t>
            </w:r>
            <w:r>
              <w:rPr>
                <w:rFonts w:ascii="Times New Roman" w:hAnsi="Times New Roman" w:cs="Times New Roman"/>
                <w:b/>
                <w:sz w:val="26"/>
                <w:szCs w:val="26"/>
                <w:lang w:val="en-US"/>
              </w:rPr>
              <w:t>T</w:t>
            </w:r>
            <w:r w:rsidRPr="005B7A51">
              <w:rPr>
                <w:rFonts w:ascii="Times New Roman" w:hAnsi="Times New Roman" w:cs="Times New Roman"/>
                <w:b/>
                <w:sz w:val="26"/>
                <w:szCs w:val="26"/>
              </w:rPr>
              <w:t>RƯỜNG</w:t>
            </w:r>
            <w:r w:rsidRPr="005B7A51">
              <w:rPr>
                <w:rFonts w:ascii="Times New Roman" w:hAnsi="Times New Roman" w:cs="Times New Roman"/>
                <w:b/>
                <w:sz w:val="26"/>
                <w:szCs w:val="26"/>
              </w:rPr>
              <w:br/>
            </w:r>
          </w:p>
        </w:tc>
        <w:tc>
          <w:tcPr>
            <w:tcW w:w="6379" w:type="dxa"/>
          </w:tcPr>
          <w:p w:rsidR="005B7A51" w:rsidRPr="005B7A51" w:rsidRDefault="005B7A51" w:rsidP="005B7A51">
            <w:pPr>
              <w:spacing w:before="120"/>
              <w:jc w:val="center"/>
              <w:rPr>
                <w:rFonts w:ascii="Times New Roman" w:hAnsi="Times New Roman" w:cs="Times New Roman"/>
                <w:sz w:val="20"/>
                <w:szCs w:val="20"/>
              </w:rPr>
            </w:pPr>
            <w:r>
              <w:rPr>
                <w:rFonts w:ascii="Times New Roman" w:hAnsi="Times New Roman" w:cs="Times New Roman"/>
                <w:b/>
                <w:noProof/>
                <w:sz w:val="26"/>
                <w:szCs w:val="26"/>
                <w:lang w:val="en-US" w:eastAsia="en-US"/>
              </w:rPr>
              <mc:AlternateContent>
                <mc:Choice Requires="wps">
                  <w:drawing>
                    <wp:anchor distT="0" distB="0" distL="114300" distR="114300" simplePos="0" relativeHeight="251660288" behindDoc="0" locked="0" layoutInCell="1" allowOverlap="1">
                      <wp:simplePos x="0" y="0"/>
                      <wp:positionH relativeFrom="column">
                        <wp:posOffset>1311275</wp:posOffset>
                      </wp:positionH>
                      <wp:positionV relativeFrom="paragraph">
                        <wp:posOffset>535305</wp:posOffset>
                      </wp:positionV>
                      <wp:extent cx="11811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181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CF4B80"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03.25pt,42.15pt" to="196.2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" strokecolor="#5b9bd5 [3204]" strokeweight=".5pt">
                      <v:stroke joinstyle="miter"/>
                    </v:line>
                  </w:pict>
                </mc:Fallback>
              </mc:AlternateContent>
            </w:r>
            <w:r w:rsidRPr="005B7A51">
              <w:rPr>
                <w:rFonts w:ascii="Times New Roman" w:hAnsi="Times New Roman" w:cs="Times New Roman"/>
                <w:b/>
                <w:sz w:val="26"/>
                <w:szCs w:val="26"/>
              </w:rPr>
              <w:t>CỘNG HÒA XÃ HỘI CHỦ NGHĨA VIỆT NAM</w:t>
            </w:r>
            <w:r w:rsidRPr="005B7A51">
              <w:rPr>
                <w:rFonts w:ascii="Times New Roman" w:hAnsi="Times New Roman" w:cs="Times New Roman"/>
                <w:b/>
                <w:sz w:val="20"/>
                <w:szCs w:val="20"/>
              </w:rPr>
              <w:br/>
            </w:r>
            <w:r w:rsidRPr="005B7A51">
              <w:rPr>
                <w:rFonts w:ascii="Times New Roman" w:hAnsi="Times New Roman" w:cs="Times New Roman"/>
                <w:b/>
                <w:sz w:val="28"/>
                <w:szCs w:val="28"/>
              </w:rPr>
              <w:t>Độc lập - Tự do - Hạnh phúc</w:t>
            </w:r>
            <w:r w:rsidRPr="005B7A51">
              <w:rPr>
                <w:rFonts w:ascii="Times New Roman" w:hAnsi="Times New Roman" w:cs="Times New Roman"/>
                <w:b/>
                <w:sz w:val="20"/>
                <w:szCs w:val="20"/>
              </w:rPr>
              <w:t xml:space="preserve"> </w:t>
            </w:r>
            <w:r w:rsidRPr="005B7A51">
              <w:rPr>
                <w:rFonts w:ascii="Times New Roman" w:hAnsi="Times New Roman" w:cs="Times New Roman"/>
                <w:b/>
                <w:sz w:val="20"/>
                <w:szCs w:val="20"/>
              </w:rPr>
              <w:br/>
            </w:r>
          </w:p>
        </w:tc>
      </w:tr>
      <w:tr w:rsidR="005B7A51" w:rsidRPr="005B7A51" w:rsidTr="005B7A51">
        <w:trPr>
          <w:trHeight w:val="256"/>
        </w:trPr>
        <w:tc>
          <w:tcPr>
            <w:tcW w:w="4820" w:type="dxa"/>
          </w:tcPr>
          <w:p w:rsidR="005B7A51" w:rsidRPr="005B7A51" w:rsidRDefault="005B7A51" w:rsidP="005B7A51">
            <w:pPr>
              <w:spacing w:before="120"/>
              <w:rPr>
                <w:rFonts w:ascii="Times New Roman" w:hAnsi="Times New Roman" w:cs="Times New Roman"/>
                <w:i/>
                <w:sz w:val="28"/>
                <w:szCs w:val="28"/>
              </w:rPr>
            </w:pP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S</w:t>
            </w:r>
            <w:r w:rsidRPr="005B7A51">
              <w:rPr>
                <w:rFonts w:ascii="Times New Roman" w:hAnsi="Times New Roman" w:cs="Times New Roman"/>
                <w:sz w:val="28"/>
                <w:szCs w:val="28"/>
                <w:lang w:val="en-US"/>
              </w:rPr>
              <w:t>ố</w:t>
            </w:r>
            <w:r w:rsidRPr="005B7A51">
              <w:rPr>
                <w:rFonts w:ascii="Times New Roman" w:hAnsi="Times New Roman" w:cs="Times New Roman"/>
                <w:sz w:val="28"/>
                <w:szCs w:val="28"/>
              </w:rPr>
              <w:t xml:space="preserve">: </w:t>
            </w:r>
            <w:r w:rsidRPr="005B7A51">
              <w:rPr>
                <w:rFonts w:ascii="Times New Roman" w:hAnsi="Times New Roman" w:cs="Times New Roman"/>
                <w:sz w:val="28"/>
                <w:szCs w:val="28"/>
                <w:lang w:val="en-US"/>
              </w:rPr>
              <w:t>79</w:t>
            </w:r>
            <w:r w:rsidRPr="005B7A51">
              <w:rPr>
                <w:rFonts w:ascii="Times New Roman" w:hAnsi="Times New Roman" w:cs="Times New Roman"/>
                <w:sz w:val="28"/>
                <w:szCs w:val="28"/>
              </w:rPr>
              <w:t>/2015/TT-BTNMT</w:t>
            </w:r>
          </w:p>
        </w:tc>
        <w:tc>
          <w:tcPr>
            <w:tcW w:w="6379" w:type="dxa"/>
          </w:tcPr>
          <w:p w:rsidR="005B7A51" w:rsidRPr="005B7A51" w:rsidRDefault="005B7A51" w:rsidP="005B7A51">
            <w:pPr>
              <w:spacing w:before="120"/>
              <w:jc w:val="center"/>
              <w:rPr>
                <w:rFonts w:ascii="Times New Roman" w:hAnsi="Times New Roman" w:cs="Times New Roman"/>
                <w:i/>
                <w:sz w:val="28"/>
                <w:szCs w:val="28"/>
              </w:rPr>
            </w:pPr>
            <w:r w:rsidRPr="005B7A51">
              <w:rPr>
                <w:rFonts w:ascii="Times New Roman" w:hAnsi="Times New Roman" w:cs="Times New Roman"/>
                <w:i/>
                <w:sz w:val="28"/>
                <w:szCs w:val="28"/>
              </w:rPr>
              <w:t xml:space="preserve">Hà Nội, ngày </w:t>
            </w:r>
            <w:r w:rsidRPr="005B7A51">
              <w:rPr>
                <w:rFonts w:ascii="Times New Roman" w:hAnsi="Times New Roman" w:cs="Times New Roman"/>
                <w:i/>
                <w:sz w:val="28"/>
                <w:szCs w:val="28"/>
                <w:lang w:val="en-US"/>
              </w:rPr>
              <w:t>31</w:t>
            </w:r>
            <w:r w:rsidRPr="005B7A51">
              <w:rPr>
                <w:rFonts w:ascii="Times New Roman" w:hAnsi="Times New Roman" w:cs="Times New Roman"/>
                <w:i/>
                <w:sz w:val="28"/>
                <w:szCs w:val="28"/>
              </w:rPr>
              <w:t xml:space="preserve"> tháng </w:t>
            </w:r>
            <w:r w:rsidRPr="005B7A51">
              <w:rPr>
                <w:rFonts w:ascii="Times New Roman" w:hAnsi="Times New Roman" w:cs="Times New Roman"/>
                <w:i/>
                <w:sz w:val="28"/>
                <w:szCs w:val="28"/>
                <w:lang w:val="en-US"/>
              </w:rPr>
              <w:t xml:space="preserve">12 </w:t>
            </w:r>
            <w:r w:rsidRPr="005B7A51">
              <w:rPr>
                <w:rFonts w:ascii="Times New Roman" w:hAnsi="Times New Roman" w:cs="Times New Roman"/>
                <w:i/>
                <w:sz w:val="28"/>
                <w:szCs w:val="28"/>
              </w:rPr>
              <w:t>năm 2015</w:t>
            </w:r>
          </w:p>
        </w:tc>
      </w:tr>
    </w:tbl>
    <w:p w:rsidR="005B7A51" w:rsidRPr="005B7A51" w:rsidRDefault="005B7A51" w:rsidP="005B7A51">
      <w:pPr>
        <w:spacing w:before="120"/>
        <w:rPr>
          <w:rFonts w:ascii="Times New Roman" w:hAnsi="Times New Roman" w:cs="Times New Roman"/>
          <w:sz w:val="20"/>
          <w:lang w:val="en-US"/>
        </w:rPr>
      </w:pPr>
    </w:p>
    <w:p w:rsidR="005B7A51" w:rsidRPr="005B7A51" w:rsidRDefault="005B7A51" w:rsidP="005B7A51">
      <w:pPr>
        <w:spacing w:before="120" w:after="240"/>
        <w:jc w:val="center"/>
        <w:rPr>
          <w:rFonts w:ascii="Times New Roman" w:hAnsi="Times New Roman" w:cs="Times New Roman"/>
          <w:b/>
          <w:sz w:val="28"/>
          <w:szCs w:val="28"/>
        </w:rPr>
      </w:pPr>
      <w:bookmarkStart w:id="0" w:name="loai_1"/>
      <w:r w:rsidRPr="005B7A51">
        <w:rPr>
          <w:rFonts w:ascii="Times New Roman" w:hAnsi="Times New Roman" w:cs="Times New Roman"/>
          <w:b/>
          <w:sz w:val="28"/>
          <w:szCs w:val="28"/>
        </w:rPr>
        <w:t>THÔNG TƯ</w:t>
      </w:r>
      <w:bookmarkEnd w:id="0"/>
    </w:p>
    <w:p w:rsidR="005B7A51" w:rsidRPr="005B7A51" w:rsidRDefault="005B7A51" w:rsidP="005B7A51">
      <w:pPr>
        <w:spacing w:before="120" w:after="120" w:line="400" w:lineRule="exact"/>
        <w:jc w:val="center"/>
        <w:rPr>
          <w:rFonts w:ascii="Times New Roman" w:hAnsi="Times New Roman" w:cs="Times New Roman"/>
          <w:b/>
          <w:sz w:val="28"/>
          <w:szCs w:val="28"/>
          <w:lang w:val="en-US"/>
        </w:rPr>
      </w:pPr>
      <w:bookmarkStart w:id="1" w:name="loai_1_name"/>
      <w:r w:rsidRPr="005B7A51">
        <w:rPr>
          <w:rFonts w:ascii="Times New Roman" w:hAnsi="Times New Roman" w:cs="Times New Roman"/>
          <w:b/>
          <w:sz w:val="28"/>
          <w:szCs w:val="28"/>
          <w:lang w:val="en-US"/>
        </w:rPr>
        <w:t xml:space="preserve">Quy định kỹ thuật và Định mức kinh tế - kỹ thuật công tác đo địa chấn phản xạ 2D trên đất liền cho các trạm địa chấn từ 180 kênh đến 750 kênh </w:t>
      </w:r>
      <w:bookmarkEnd w:id="1"/>
    </w:p>
    <w:p w:rsidR="005B7A51" w:rsidRPr="005B7A51" w:rsidRDefault="005B7A51" w:rsidP="005B7A51">
      <w:pPr>
        <w:spacing w:before="120" w:after="120" w:line="400" w:lineRule="exact"/>
        <w:ind w:firstLine="720"/>
        <w:jc w:val="both"/>
        <w:rPr>
          <w:rFonts w:ascii="Times New Roman" w:hAnsi="Times New Roman" w:cs="Times New Roman"/>
          <w:i/>
          <w:sz w:val="28"/>
          <w:szCs w:val="28"/>
        </w:rPr>
      </w:pPr>
      <w:r w:rsidRPr="005B7A51">
        <w:rPr>
          <w:rFonts w:ascii="Times New Roman" w:hAnsi="Times New Roman" w:cs="Times New Roman"/>
          <w:i/>
          <w:sz w:val="28"/>
          <w:szCs w:val="28"/>
        </w:rPr>
        <w:t>Căn cứ Luật khoáng sản s</w:t>
      </w:r>
      <w:r w:rsidRPr="005B7A51">
        <w:rPr>
          <w:rFonts w:ascii="Times New Roman" w:hAnsi="Times New Roman" w:cs="Times New Roman"/>
          <w:i/>
          <w:sz w:val="28"/>
          <w:szCs w:val="28"/>
          <w:lang w:val="en-US"/>
        </w:rPr>
        <w:t>ố</w:t>
      </w:r>
      <w:r w:rsidRPr="005B7A51">
        <w:rPr>
          <w:rFonts w:ascii="Times New Roman" w:hAnsi="Times New Roman" w:cs="Times New Roman"/>
          <w:i/>
          <w:sz w:val="28"/>
          <w:szCs w:val="28"/>
        </w:rPr>
        <w:t xml:space="preserve"> 60/2010/QH12 ngày 17 tháng 11 năm 2010;</w:t>
      </w:r>
    </w:p>
    <w:p w:rsidR="005B7A51" w:rsidRPr="005B7A51" w:rsidRDefault="005B7A51" w:rsidP="005B7A51">
      <w:pPr>
        <w:spacing w:before="120" w:after="120" w:line="400" w:lineRule="exact"/>
        <w:ind w:firstLine="720"/>
        <w:jc w:val="both"/>
        <w:rPr>
          <w:rFonts w:ascii="Times New Roman" w:hAnsi="Times New Roman" w:cs="Times New Roman"/>
          <w:i/>
          <w:sz w:val="28"/>
          <w:szCs w:val="28"/>
        </w:rPr>
      </w:pPr>
      <w:r w:rsidRPr="005B7A51">
        <w:rPr>
          <w:rFonts w:ascii="Times New Roman" w:hAnsi="Times New Roman" w:cs="Times New Roman"/>
          <w:i/>
          <w:sz w:val="28"/>
          <w:szCs w:val="28"/>
        </w:rPr>
        <w:t>Căn cứ Nghị định số 15/2012/NĐ-CP ngày 09 tháng 3 năm 2012 của Chính phủ quy định ch</w:t>
      </w:r>
      <w:r w:rsidRPr="005B7A51">
        <w:rPr>
          <w:rFonts w:ascii="Times New Roman" w:hAnsi="Times New Roman" w:cs="Times New Roman"/>
          <w:i/>
          <w:sz w:val="28"/>
          <w:szCs w:val="28"/>
          <w:lang w:val="en-US"/>
        </w:rPr>
        <w:t>i</w:t>
      </w:r>
      <w:r w:rsidRPr="005B7A51">
        <w:rPr>
          <w:rFonts w:ascii="Times New Roman" w:hAnsi="Times New Roman" w:cs="Times New Roman"/>
          <w:i/>
          <w:sz w:val="28"/>
          <w:szCs w:val="28"/>
        </w:rPr>
        <w:t xml:space="preserve"> tiết thi hành một s</w:t>
      </w:r>
      <w:r w:rsidRPr="005B7A51">
        <w:rPr>
          <w:rFonts w:ascii="Times New Roman" w:hAnsi="Times New Roman" w:cs="Times New Roman"/>
          <w:i/>
          <w:sz w:val="28"/>
          <w:szCs w:val="28"/>
          <w:lang w:val="en-US"/>
        </w:rPr>
        <w:t>ố</w:t>
      </w:r>
      <w:r w:rsidRPr="005B7A51">
        <w:rPr>
          <w:rFonts w:ascii="Times New Roman" w:hAnsi="Times New Roman" w:cs="Times New Roman"/>
          <w:i/>
          <w:sz w:val="28"/>
          <w:szCs w:val="28"/>
        </w:rPr>
        <w:t xml:space="preserve"> điều của Luật khoáng sản;</w:t>
      </w:r>
    </w:p>
    <w:p w:rsidR="005B7A51" w:rsidRPr="005B7A51" w:rsidRDefault="005B7A51" w:rsidP="005B7A51">
      <w:pPr>
        <w:spacing w:before="120" w:after="120" w:line="400" w:lineRule="exact"/>
        <w:ind w:firstLine="720"/>
        <w:jc w:val="both"/>
        <w:rPr>
          <w:rFonts w:ascii="Times New Roman" w:hAnsi="Times New Roman" w:cs="Times New Roman"/>
          <w:i/>
          <w:sz w:val="28"/>
          <w:szCs w:val="28"/>
        </w:rPr>
      </w:pPr>
      <w:r w:rsidRPr="005B7A51">
        <w:rPr>
          <w:rFonts w:ascii="Times New Roman" w:hAnsi="Times New Roman" w:cs="Times New Roman"/>
          <w:i/>
          <w:sz w:val="28"/>
          <w:szCs w:val="28"/>
        </w:rPr>
        <w:t>Căn cứ Nghị định số 21/2013/NĐ-CP ngày 04 tháng 3 năm 2013 của Chí</w:t>
      </w:r>
      <w:r w:rsidRPr="005B7A51">
        <w:rPr>
          <w:rFonts w:ascii="Times New Roman" w:hAnsi="Times New Roman" w:cs="Times New Roman"/>
          <w:i/>
          <w:sz w:val="28"/>
          <w:szCs w:val="28"/>
          <w:lang w:val="en-US"/>
        </w:rPr>
        <w:t>nh</w:t>
      </w:r>
      <w:r w:rsidRPr="005B7A51">
        <w:rPr>
          <w:rFonts w:ascii="Times New Roman" w:hAnsi="Times New Roman" w:cs="Times New Roman"/>
          <w:i/>
          <w:sz w:val="28"/>
          <w:szCs w:val="28"/>
        </w:rPr>
        <w:t xml:space="preserve"> phủ quy định chức năng, nhiệm vụ, quyền hạn và cơ cấu tổ chức của Bộ Tài nguyên và Môi </w:t>
      </w:r>
      <w:r w:rsidRPr="005B7A51">
        <w:rPr>
          <w:rFonts w:ascii="Times New Roman" w:hAnsi="Times New Roman" w:cs="Times New Roman"/>
          <w:i/>
          <w:sz w:val="28"/>
          <w:szCs w:val="28"/>
          <w:lang w:val="en-US"/>
        </w:rPr>
        <w:t>trường</w:t>
      </w:r>
      <w:r w:rsidRPr="005B7A51">
        <w:rPr>
          <w:rFonts w:ascii="Times New Roman" w:hAnsi="Times New Roman" w:cs="Times New Roman"/>
          <w:i/>
          <w:sz w:val="28"/>
          <w:szCs w:val="28"/>
        </w:rPr>
        <w:t>;</w:t>
      </w:r>
    </w:p>
    <w:p w:rsidR="005B7A51" w:rsidRPr="005B7A51" w:rsidRDefault="005B7A51" w:rsidP="005B7A51">
      <w:pPr>
        <w:spacing w:before="120" w:after="120" w:line="400" w:lineRule="exact"/>
        <w:ind w:firstLine="720"/>
        <w:jc w:val="both"/>
        <w:rPr>
          <w:rFonts w:ascii="Times New Roman" w:hAnsi="Times New Roman" w:cs="Times New Roman"/>
          <w:i/>
          <w:sz w:val="28"/>
          <w:szCs w:val="28"/>
        </w:rPr>
      </w:pPr>
      <w:r w:rsidRPr="005B7A51">
        <w:rPr>
          <w:rFonts w:ascii="Times New Roman" w:hAnsi="Times New Roman" w:cs="Times New Roman"/>
          <w:i/>
          <w:sz w:val="28"/>
          <w:szCs w:val="28"/>
        </w:rPr>
        <w:t>Theo đề nghị của Tổng cục trưởng Tổng cục Địa chất và Khoáng sản Việt Nam, Vụ trưởng các Vụ: Khoa học và C</w:t>
      </w:r>
      <w:r w:rsidRPr="005B7A51">
        <w:rPr>
          <w:rFonts w:ascii="Times New Roman" w:hAnsi="Times New Roman" w:cs="Times New Roman"/>
          <w:i/>
          <w:sz w:val="28"/>
          <w:szCs w:val="28"/>
          <w:lang w:val="en-US"/>
        </w:rPr>
        <w:t>ô</w:t>
      </w:r>
      <w:r w:rsidRPr="005B7A51">
        <w:rPr>
          <w:rFonts w:ascii="Times New Roman" w:hAnsi="Times New Roman" w:cs="Times New Roman"/>
          <w:i/>
          <w:sz w:val="28"/>
          <w:szCs w:val="28"/>
        </w:rPr>
        <w:t>ng nghệ, Kế hoạch và Pháp chế;</w:t>
      </w:r>
    </w:p>
    <w:p w:rsidR="005B7A51" w:rsidRPr="005B7A51" w:rsidRDefault="005B7A51" w:rsidP="005B7A51">
      <w:pPr>
        <w:spacing w:before="120" w:after="120" w:line="400" w:lineRule="exact"/>
        <w:ind w:firstLine="720"/>
        <w:jc w:val="both"/>
        <w:rPr>
          <w:rFonts w:ascii="Times New Roman" w:hAnsi="Times New Roman" w:cs="Times New Roman"/>
          <w:sz w:val="28"/>
          <w:szCs w:val="28"/>
        </w:rPr>
      </w:pPr>
      <w:r w:rsidRPr="005B7A51">
        <w:rPr>
          <w:rFonts w:ascii="Times New Roman" w:hAnsi="Times New Roman" w:cs="Times New Roman"/>
          <w:i/>
          <w:sz w:val="28"/>
          <w:szCs w:val="28"/>
        </w:rPr>
        <w:t>Bộ trưởng Bộ Tài nguyên và Môi trường ban hành Thông tư Quy định kỹ thuật và định mức kinh tế - kỹ thuật công tác đo địa chấn phản xạ 2D trên đất liền cho các trạm địa chấn từ 180 kênh đến 750 kênh.</w:t>
      </w:r>
    </w:p>
    <w:p w:rsidR="005B7A51" w:rsidRPr="005B7A51" w:rsidRDefault="005B7A51" w:rsidP="005B7A51">
      <w:pPr>
        <w:spacing w:before="120" w:after="120" w:line="400" w:lineRule="exact"/>
        <w:ind w:firstLine="720"/>
        <w:jc w:val="both"/>
        <w:rPr>
          <w:rFonts w:ascii="Times New Roman" w:hAnsi="Times New Roman" w:cs="Times New Roman"/>
          <w:sz w:val="28"/>
          <w:szCs w:val="28"/>
        </w:rPr>
      </w:pPr>
      <w:bookmarkStart w:id="2" w:name="dieu_1"/>
      <w:r w:rsidRPr="005B7A51">
        <w:rPr>
          <w:rFonts w:ascii="Times New Roman" w:hAnsi="Times New Roman" w:cs="Times New Roman"/>
          <w:b/>
          <w:sz w:val="28"/>
          <w:szCs w:val="28"/>
        </w:rPr>
        <w:t>Điều 1.</w:t>
      </w:r>
      <w:bookmarkEnd w:id="2"/>
      <w:r w:rsidRPr="005B7A51">
        <w:rPr>
          <w:rFonts w:ascii="Times New Roman" w:hAnsi="Times New Roman" w:cs="Times New Roman"/>
          <w:sz w:val="28"/>
          <w:szCs w:val="28"/>
        </w:rPr>
        <w:t xml:space="preserve"> </w:t>
      </w:r>
      <w:bookmarkStart w:id="3" w:name="dieu_1_name"/>
      <w:r w:rsidRPr="005B7A51">
        <w:rPr>
          <w:rFonts w:ascii="Times New Roman" w:hAnsi="Times New Roman" w:cs="Times New Roman"/>
          <w:sz w:val="28"/>
          <w:szCs w:val="28"/>
        </w:rPr>
        <w:t>Ban hành kèm theo Thông tư này:</w:t>
      </w:r>
      <w:bookmarkEnd w:id="3"/>
    </w:p>
    <w:p w:rsidR="005B7A51" w:rsidRPr="005B7A51" w:rsidRDefault="005B7A51" w:rsidP="005B7A51">
      <w:pPr>
        <w:spacing w:before="120" w:after="120" w:line="40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 Quy định kỹ thuật về công tác đo địa chấn phản xạ 2D trên đất liền cho các trạm địa chấn từ 180 kênh đến 750 kênh.</w:t>
      </w:r>
    </w:p>
    <w:p w:rsidR="005B7A51" w:rsidRPr="005B7A51" w:rsidRDefault="005B7A51" w:rsidP="005B7A51">
      <w:pPr>
        <w:spacing w:before="120" w:after="120" w:line="40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2. Định mức kinh tế</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kỹ thuật công tác đo địa chấn phản xạ 2D trên đất liền cho các trạm địa chấn từ 180 kênh đến 750 kênh.</w:t>
      </w:r>
    </w:p>
    <w:p w:rsidR="005B7A51" w:rsidRPr="005B7A51" w:rsidRDefault="005B7A51" w:rsidP="005B7A51">
      <w:pPr>
        <w:spacing w:before="120" w:after="120" w:line="400" w:lineRule="exact"/>
        <w:ind w:firstLine="720"/>
        <w:jc w:val="both"/>
        <w:rPr>
          <w:rFonts w:ascii="Times New Roman" w:hAnsi="Times New Roman" w:cs="Times New Roman"/>
          <w:b/>
          <w:sz w:val="28"/>
          <w:szCs w:val="28"/>
          <w:lang w:val="en-US"/>
        </w:rPr>
      </w:pPr>
      <w:bookmarkStart w:id="4" w:name="dieu_2"/>
      <w:r w:rsidRPr="005B7A51">
        <w:rPr>
          <w:rFonts w:ascii="Times New Roman" w:hAnsi="Times New Roman" w:cs="Times New Roman"/>
          <w:b/>
          <w:sz w:val="28"/>
          <w:szCs w:val="28"/>
          <w:lang w:val="en-US"/>
        </w:rPr>
        <w:t>Điều 2. Hiệu lực thi hành</w:t>
      </w:r>
      <w:bookmarkEnd w:id="4"/>
    </w:p>
    <w:p w:rsidR="005B7A51" w:rsidRPr="005B7A51" w:rsidRDefault="005B7A51" w:rsidP="005B7A51">
      <w:pPr>
        <w:spacing w:before="120" w:after="120" w:line="40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1. Thông tư có hiệu lực thi hành kể từ ngày 15 tháng 02 năm 2016.</w:t>
      </w:r>
    </w:p>
    <w:p w:rsidR="005B7A51" w:rsidRPr="005B7A51" w:rsidRDefault="005B7A51" w:rsidP="005B7A51">
      <w:pPr>
        <w:spacing w:before="120" w:after="120" w:line="40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2. Trường hợp văn bản dẫn chiếu trong các quy định của Thông tư này được sửa đổi, bổ sung hoặc thay thế thi áp dụng theo văn bản quy phạm pháp luật được ban hành mới.</w:t>
      </w:r>
    </w:p>
    <w:p w:rsidR="005B7A51" w:rsidRPr="005B7A51" w:rsidRDefault="005B7A51" w:rsidP="005B7A51">
      <w:pPr>
        <w:spacing w:before="120" w:after="120" w:line="400" w:lineRule="exact"/>
        <w:ind w:firstLine="720"/>
        <w:jc w:val="both"/>
        <w:rPr>
          <w:rFonts w:ascii="Times New Roman" w:hAnsi="Times New Roman" w:cs="Times New Roman"/>
          <w:sz w:val="28"/>
          <w:szCs w:val="28"/>
          <w:lang w:val="en-US"/>
        </w:rPr>
      </w:pPr>
      <w:bookmarkStart w:id="5" w:name="dieu_3"/>
      <w:r w:rsidRPr="005B7A51">
        <w:rPr>
          <w:rFonts w:ascii="Times New Roman" w:hAnsi="Times New Roman" w:cs="Times New Roman"/>
          <w:b/>
          <w:sz w:val="28"/>
          <w:szCs w:val="28"/>
          <w:lang w:val="en-US"/>
        </w:rPr>
        <w:t>Điều 3.</w:t>
      </w:r>
      <w:bookmarkEnd w:id="5"/>
      <w:r w:rsidRPr="005B7A51">
        <w:rPr>
          <w:rFonts w:ascii="Times New Roman" w:hAnsi="Times New Roman" w:cs="Times New Roman"/>
          <w:sz w:val="28"/>
          <w:szCs w:val="28"/>
          <w:lang w:val="en-US"/>
        </w:rPr>
        <w:t xml:space="preserve"> </w:t>
      </w:r>
      <w:bookmarkStart w:id="6" w:name="dieu_3_name"/>
      <w:r w:rsidRPr="005B7A51">
        <w:rPr>
          <w:rFonts w:ascii="Times New Roman" w:hAnsi="Times New Roman" w:cs="Times New Roman"/>
          <w:sz w:val="28"/>
          <w:szCs w:val="28"/>
          <w:lang w:val="en-US"/>
        </w:rPr>
        <w:t>Bộ trưởng, Thủ trưởng các cơ quan ngang Bộ, cơ quan thuộc Chính phủ, Chủ tịch Ủy ban nhân dân các tỉnh, thành phố trực thuộc Trung ương, Tổng Cục trưởng Tổng cục Địa chất và Khoáng sản Việt Nam, Thủ trưởng các đơn vị trực thuộc Bộ Tài nguyên và Môi trường và các tổ chức, cá nhân có liên quan chịu trách nhiệm thi hành Thông tư này.</w:t>
      </w:r>
      <w:bookmarkEnd w:id="6"/>
    </w:p>
    <w:p w:rsidR="005B7A51" w:rsidRPr="005B7A51" w:rsidRDefault="005B7A51" w:rsidP="005B7A51">
      <w:pPr>
        <w:spacing w:before="120" w:after="120" w:line="40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 xml:space="preserve">Trong quá trình tổ chức thực hiện, nếu có khó khăn, vướng mắc thì các cơ </w:t>
      </w:r>
      <w:r w:rsidRPr="005B7A51">
        <w:rPr>
          <w:rFonts w:ascii="Times New Roman" w:hAnsi="Times New Roman" w:cs="Times New Roman"/>
          <w:sz w:val="28"/>
          <w:szCs w:val="28"/>
          <w:lang w:val="en-US"/>
        </w:rPr>
        <w:lastRenderedPageBreak/>
        <w:t>quan, tổ chức, cá nhân phản ánh kịp thời về Bộ Tài nguyên và Môi trường để xem xét, giải quyết./.</w:t>
      </w:r>
    </w:p>
    <w:tbl>
      <w:tblPr>
        <w:tblW w:w="0" w:type="auto"/>
        <w:tblLook w:val="01E0" w:firstRow="1" w:lastRow="1" w:firstColumn="1" w:lastColumn="1" w:noHBand="0" w:noVBand="0"/>
      </w:tblPr>
      <w:tblGrid>
        <w:gridCol w:w="4428"/>
        <w:gridCol w:w="4428"/>
      </w:tblGrid>
      <w:tr w:rsidR="005B7A51" w:rsidRPr="005B7A51" w:rsidTr="009274B7">
        <w:tc>
          <w:tcPr>
            <w:tcW w:w="4428" w:type="dxa"/>
          </w:tcPr>
          <w:p w:rsidR="005B7A51" w:rsidRPr="005B7A51" w:rsidRDefault="005B7A51" w:rsidP="009274B7">
            <w:pPr>
              <w:spacing w:before="120"/>
              <w:rPr>
                <w:rFonts w:ascii="Times New Roman" w:hAnsi="Times New Roman" w:cs="Times New Roman"/>
                <w:sz w:val="16"/>
                <w:szCs w:val="20"/>
              </w:rPr>
            </w:pPr>
          </w:p>
          <w:p w:rsidR="005B7A51" w:rsidRPr="005B7A51" w:rsidRDefault="005B7A51" w:rsidP="009274B7">
            <w:pPr>
              <w:spacing w:before="120"/>
              <w:rPr>
                <w:rFonts w:ascii="Times New Roman" w:hAnsi="Times New Roman" w:cs="Times New Roman"/>
                <w:sz w:val="16"/>
                <w:szCs w:val="20"/>
              </w:rPr>
            </w:pPr>
            <w:r w:rsidRPr="005B7A51">
              <w:rPr>
                <w:rFonts w:ascii="Times New Roman" w:hAnsi="Times New Roman" w:cs="Times New Roman"/>
                <w:b/>
                <w:i/>
              </w:rPr>
              <w:t>Nơi nhận:</w:t>
            </w:r>
            <w:r w:rsidRPr="005B7A51">
              <w:rPr>
                <w:rFonts w:ascii="Times New Roman" w:hAnsi="Times New Roman" w:cs="Times New Roman"/>
                <w:b/>
                <w:i/>
                <w:sz w:val="20"/>
                <w:szCs w:val="20"/>
              </w:rPr>
              <w:br/>
            </w:r>
            <w:r w:rsidRPr="005B7A51">
              <w:rPr>
                <w:rFonts w:ascii="Times New Roman" w:hAnsi="Times New Roman" w:cs="Times New Roman"/>
                <w:sz w:val="20"/>
                <w:szCs w:val="20"/>
              </w:rPr>
              <w:t>- Văn phòng Chính phủ;</w:t>
            </w:r>
            <w:r w:rsidRPr="005B7A51">
              <w:rPr>
                <w:rFonts w:ascii="Times New Roman" w:hAnsi="Times New Roman" w:cs="Times New Roman"/>
                <w:sz w:val="20"/>
                <w:szCs w:val="20"/>
              </w:rPr>
              <w:br/>
              <w:t>- Các Bộ, cơ quan ngang Bộ, cơ quan thuộc Chính phủ;</w:t>
            </w:r>
            <w:r w:rsidRPr="005B7A51">
              <w:rPr>
                <w:rFonts w:ascii="Times New Roman" w:hAnsi="Times New Roman" w:cs="Times New Roman"/>
                <w:sz w:val="20"/>
                <w:szCs w:val="20"/>
              </w:rPr>
              <w:br/>
              <w:t>- Kiểm toán nhà nước;</w:t>
            </w:r>
            <w:r w:rsidRPr="005B7A51">
              <w:rPr>
                <w:rFonts w:ascii="Times New Roman" w:hAnsi="Times New Roman" w:cs="Times New Roman"/>
                <w:sz w:val="20"/>
                <w:szCs w:val="20"/>
              </w:rPr>
              <w:br/>
              <w:t xml:space="preserve">- Cục Kiểm </w:t>
            </w:r>
            <w:r w:rsidRPr="005B7A51">
              <w:rPr>
                <w:rFonts w:ascii="Times New Roman" w:hAnsi="Times New Roman" w:cs="Times New Roman"/>
                <w:sz w:val="20"/>
                <w:szCs w:val="20"/>
                <w:lang w:val="en-US"/>
              </w:rPr>
              <w:t>tr</w:t>
            </w:r>
            <w:r w:rsidRPr="005B7A51">
              <w:rPr>
                <w:rFonts w:ascii="Times New Roman" w:hAnsi="Times New Roman" w:cs="Times New Roman"/>
                <w:sz w:val="20"/>
                <w:szCs w:val="20"/>
              </w:rPr>
              <w:t>a văn bản QPPL (Bộ Tư pháp);</w:t>
            </w:r>
            <w:r w:rsidRPr="005B7A51">
              <w:rPr>
                <w:rFonts w:ascii="Times New Roman" w:hAnsi="Times New Roman" w:cs="Times New Roman"/>
                <w:sz w:val="20"/>
                <w:szCs w:val="20"/>
              </w:rPr>
              <w:br/>
              <w:t>- Bộ tr</w:t>
            </w:r>
            <w:r w:rsidRPr="005B7A51">
              <w:rPr>
                <w:rFonts w:ascii="Times New Roman" w:hAnsi="Times New Roman" w:cs="Times New Roman"/>
                <w:sz w:val="20"/>
                <w:szCs w:val="20"/>
                <w:lang w:val="en-US"/>
              </w:rPr>
              <w:t>ưở</w:t>
            </w:r>
            <w:r w:rsidRPr="005B7A51">
              <w:rPr>
                <w:rFonts w:ascii="Times New Roman" w:hAnsi="Times New Roman" w:cs="Times New Roman"/>
                <w:sz w:val="20"/>
                <w:szCs w:val="20"/>
              </w:rPr>
              <w:t>ng, các Thứ trưởng Bộ TN&amp;MT;</w:t>
            </w:r>
            <w:r w:rsidRPr="005B7A51">
              <w:rPr>
                <w:rFonts w:ascii="Times New Roman" w:hAnsi="Times New Roman" w:cs="Times New Roman"/>
                <w:sz w:val="20"/>
                <w:szCs w:val="20"/>
              </w:rPr>
              <w:br/>
              <w:t>- Sở TN &amp; MT các t</w:t>
            </w:r>
            <w:r w:rsidRPr="005B7A51">
              <w:rPr>
                <w:rFonts w:ascii="Times New Roman" w:hAnsi="Times New Roman" w:cs="Times New Roman"/>
                <w:sz w:val="20"/>
                <w:szCs w:val="20"/>
                <w:lang w:val="en-US"/>
              </w:rPr>
              <w:t>ỉ</w:t>
            </w:r>
            <w:r w:rsidRPr="005B7A51">
              <w:rPr>
                <w:rFonts w:ascii="Times New Roman" w:hAnsi="Times New Roman" w:cs="Times New Roman"/>
                <w:sz w:val="20"/>
                <w:szCs w:val="20"/>
              </w:rPr>
              <w:t>nh, TP trực thuộc Trung ương;</w:t>
            </w:r>
            <w:r w:rsidRPr="005B7A51">
              <w:rPr>
                <w:rFonts w:ascii="Times New Roman" w:hAnsi="Times New Roman" w:cs="Times New Roman"/>
                <w:sz w:val="20"/>
                <w:szCs w:val="20"/>
              </w:rPr>
              <w:br/>
              <w:t xml:space="preserve">- Công báo; </w:t>
            </w:r>
            <w:r w:rsidRPr="005B7A51">
              <w:rPr>
                <w:rFonts w:ascii="Times New Roman" w:hAnsi="Times New Roman" w:cs="Times New Roman"/>
                <w:sz w:val="20"/>
                <w:szCs w:val="20"/>
                <w:lang w:val="en-US"/>
              </w:rPr>
              <w:t>C</w:t>
            </w:r>
            <w:r w:rsidRPr="005B7A51">
              <w:rPr>
                <w:rFonts w:ascii="Times New Roman" w:hAnsi="Times New Roman" w:cs="Times New Roman"/>
                <w:sz w:val="20"/>
                <w:szCs w:val="20"/>
              </w:rPr>
              <w:t>ổng TTĐT Chính phủ;</w:t>
            </w:r>
            <w:r w:rsidRPr="005B7A51">
              <w:rPr>
                <w:rFonts w:ascii="Times New Roman" w:hAnsi="Times New Roman" w:cs="Times New Roman"/>
                <w:sz w:val="20"/>
                <w:szCs w:val="20"/>
              </w:rPr>
              <w:br/>
              <w:t>- Website Bộ Tài nguy</w:t>
            </w:r>
            <w:r w:rsidRPr="005B7A51">
              <w:rPr>
                <w:rFonts w:ascii="Times New Roman" w:hAnsi="Times New Roman" w:cs="Times New Roman"/>
                <w:sz w:val="20"/>
                <w:szCs w:val="20"/>
                <w:lang w:val="en-US"/>
              </w:rPr>
              <w:t>ê</w:t>
            </w:r>
            <w:r w:rsidRPr="005B7A51">
              <w:rPr>
                <w:rFonts w:ascii="Times New Roman" w:hAnsi="Times New Roman" w:cs="Times New Roman"/>
                <w:sz w:val="20"/>
                <w:szCs w:val="20"/>
              </w:rPr>
              <w:t>n và Môi trường;</w:t>
            </w:r>
            <w:r w:rsidRPr="005B7A51">
              <w:rPr>
                <w:rFonts w:ascii="Times New Roman" w:hAnsi="Times New Roman" w:cs="Times New Roman"/>
                <w:sz w:val="20"/>
                <w:szCs w:val="20"/>
              </w:rPr>
              <w:br/>
              <w:t>- Các đơn vị trực thuộc Bộ Tài nguyên và Môi trường;</w:t>
            </w:r>
            <w:r w:rsidRPr="005B7A51">
              <w:rPr>
                <w:rFonts w:ascii="Times New Roman" w:hAnsi="Times New Roman" w:cs="Times New Roman"/>
                <w:sz w:val="20"/>
                <w:szCs w:val="20"/>
              </w:rPr>
              <w:br/>
              <w:t>- Lưu: VT, PC,</w:t>
            </w:r>
            <w:r w:rsidRPr="005B7A51">
              <w:rPr>
                <w:rFonts w:ascii="Times New Roman" w:hAnsi="Times New Roman" w:cs="Times New Roman"/>
                <w:sz w:val="20"/>
                <w:szCs w:val="20"/>
                <w:lang w:val="en-US"/>
              </w:rPr>
              <w:t xml:space="preserve"> </w:t>
            </w:r>
            <w:r w:rsidRPr="005B7A51">
              <w:rPr>
                <w:rFonts w:ascii="Times New Roman" w:hAnsi="Times New Roman" w:cs="Times New Roman"/>
                <w:sz w:val="20"/>
                <w:szCs w:val="20"/>
              </w:rPr>
              <w:t>KH, KHCN, ĐCKS.</w:t>
            </w:r>
          </w:p>
        </w:tc>
        <w:tc>
          <w:tcPr>
            <w:tcW w:w="4428" w:type="dxa"/>
          </w:tcPr>
          <w:p w:rsidR="005B7A51" w:rsidRPr="005B7A51" w:rsidRDefault="005B7A51" w:rsidP="009274B7">
            <w:pPr>
              <w:spacing w:before="120"/>
              <w:jc w:val="center"/>
              <w:rPr>
                <w:rFonts w:ascii="Times New Roman" w:hAnsi="Times New Roman" w:cs="Times New Roman"/>
                <w:b/>
                <w:sz w:val="28"/>
                <w:szCs w:val="28"/>
              </w:rPr>
            </w:pPr>
            <w:r w:rsidRPr="005B7A51">
              <w:rPr>
                <w:rFonts w:ascii="Times New Roman" w:hAnsi="Times New Roman" w:cs="Times New Roman"/>
                <w:b/>
                <w:sz w:val="28"/>
                <w:szCs w:val="28"/>
              </w:rPr>
              <w:t>KT. BỘ TRƯỞNG</w:t>
            </w:r>
            <w:r w:rsidRPr="005B7A51">
              <w:rPr>
                <w:rFonts w:ascii="Times New Roman" w:hAnsi="Times New Roman" w:cs="Times New Roman"/>
                <w:b/>
                <w:sz w:val="28"/>
                <w:szCs w:val="28"/>
              </w:rPr>
              <w:br/>
              <w:t>THỨ TRƯỞNG</w:t>
            </w:r>
            <w:r w:rsidRPr="005B7A51">
              <w:rPr>
                <w:rFonts w:ascii="Times New Roman" w:hAnsi="Times New Roman" w:cs="Times New Roman"/>
                <w:b/>
                <w:sz w:val="28"/>
                <w:szCs w:val="28"/>
                <w:lang w:val="en-US"/>
              </w:rPr>
              <w:br/>
            </w:r>
            <w:r w:rsidRPr="005B7A51">
              <w:rPr>
                <w:rFonts w:ascii="Times New Roman" w:hAnsi="Times New Roman" w:cs="Times New Roman"/>
                <w:b/>
                <w:sz w:val="28"/>
                <w:szCs w:val="28"/>
                <w:lang w:val="en-US"/>
              </w:rPr>
              <w:br/>
            </w:r>
            <w:r w:rsidRPr="005B7A51">
              <w:rPr>
                <w:rFonts w:ascii="Times New Roman" w:hAnsi="Times New Roman" w:cs="Times New Roman"/>
                <w:b/>
                <w:sz w:val="28"/>
                <w:szCs w:val="28"/>
                <w:lang w:val="en-US"/>
              </w:rPr>
              <w:br/>
            </w:r>
            <w:r w:rsidRPr="005B7A51">
              <w:rPr>
                <w:rFonts w:ascii="Times New Roman" w:hAnsi="Times New Roman" w:cs="Times New Roman"/>
                <w:b/>
                <w:sz w:val="28"/>
                <w:szCs w:val="28"/>
                <w:lang w:val="en-US"/>
              </w:rPr>
              <w:br/>
            </w:r>
            <w:r w:rsidRPr="005B7A51">
              <w:rPr>
                <w:rFonts w:ascii="Times New Roman" w:hAnsi="Times New Roman" w:cs="Times New Roman"/>
                <w:b/>
                <w:sz w:val="28"/>
                <w:szCs w:val="28"/>
                <w:lang w:val="en-US"/>
              </w:rPr>
              <w:br/>
              <w:t>Trần Hồng Hà</w:t>
            </w:r>
          </w:p>
        </w:tc>
      </w:tr>
    </w:tbl>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Default="005B7A51" w:rsidP="005B7A51">
      <w:pPr>
        <w:spacing w:before="120"/>
        <w:rPr>
          <w:rFonts w:ascii="Times New Roman" w:hAnsi="Times New Roman" w:cs="Times New Roman"/>
          <w:b/>
          <w:sz w:val="20"/>
          <w:lang w:val="en-US"/>
        </w:rPr>
      </w:pPr>
    </w:p>
    <w:p w:rsidR="005B7A51" w:rsidRPr="005B7A51" w:rsidRDefault="005B7A51" w:rsidP="005B7A51">
      <w:pPr>
        <w:spacing w:before="120"/>
        <w:rPr>
          <w:rFonts w:ascii="Times New Roman" w:hAnsi="Times New Roman" w:cs="Times New Roman"/>
          <w:b/>
          <w:sz w:val="20"/>
          <w:lang w:val="en-US"/>
        </w:rPr>
      </w:pPr>
    </w:p>
    <w:p w:rsidR="005B7A51" w:rsidRPr="005B7A51" w:rsidRDefault="005B7A51" w:rsidP="005B7A51">
      <w:pPr>
        <w:spacing w:line="360" w:lineRule="exact"/>
        <w:ind w:firstLine="720"/>
        <w:jc w:val="center"/>
        <w:rPr>
          <w:rFonts w:ascii="Times New Roman" w:hAnsi="Times New Roman" w:cs="Times New Roman"/>
          <w:b/>
          <w:sz w:val="28"/>
          <w:szCs w:val="28"/>
          <w:lang w:val="en-US"/>
        </w:rPr>
      </w:pPr>
      <w:bookmarkStart w:id="7" w:name="chuong_1"/>
      <w:r w:rsidRPr="005B7A51">
        <w:rPr>
          <w:rFonts w:ascii="Times New Roman" w:hAnsi="Times New Roman" w:cs="Times New Roman"/>
          <w:b/>
          <w:sz w:val="28"/>
          <w:szCs w:val="28"/>
        </w:rPr>
        <w:lastRenderedPageBreak/>
        <w:t>Phần I</w:t>
      </w:r>
      <w:bookmarkEnd w:id="7"/>
    </w:p>
    <w:p w:rsidR="005B7A51" w:rsidRPr="005B7A51" w:rsidRDefault="005B7A51" w:rsidP="005B7A51">
      <w:pPr>
        <w:spacing w:line="360" w:lineRule="exact"/>
        <w:ind w:firstLine="720"/>
        <w:jc w:val="center"/>
        <w:rPr>
          <w:rFonts w:ascii="Times New Roman" w:hAnsi="Times New Roman" w:cs="Times New Roman"/>
          <w:b/>
          <w:sz w:val="28"/>
          <w:szCs w:val="28"/>
        </w:rPr>
      </w:pPr>
      <w:bookmarkStart w:id="8" w:name="chuong_1_name"/>
      <w:r w:rsidRPr="005B7A51">
        <w:rPr>
          <w:rFonts w:ascii="Times New Roman" w:hAnsi="Times New Roman" w:cs="Times New Roman"/>
          <w:b/>
          <w:sz w:val="28"/>
          <w:szCs w:val="28"/>
        </w:rPr>
        <w:t>QUY ĐỊNH CHUNG</w:t>
      </w:r>
      <w:bookmarkEnd w:id="8"/>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9" w:name="dieu_1_1"/>
      <w:r w:rsidRPr="005B7A51">
        <w:rPr>
          <w:rFonts w:ascii="Times New Roman" w:hAnsi="Times New Roman" w:cs="Times New Roman"/>
          <w:b/>
          <w:sz w:val="28"/>
          <w:szCs w:val="28"/>
          <w:lang w:val="en-US"/>
        </w:rPr>
        <w:t>Điều 1. Phạm vi điều chỉnh</w:t>
      </w:r>
      <w:bookmarkEnd w:id="9"/>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Quy định này quy định về nội dung, các yêu cầu kỹ thuật, trình tự thi công và định mức công tác đo địa chấn phản xạ 2D trên đất liền cho các trạm địa chấn từ 180 kênh đến 750 kênh sử dụng nguồn gây chấn bằng nổ mìn.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Công tác đo địa chấn dọc thành lỗ khoan (Vertical Seismic Pro</w:t>
      </w:r>
      <w:r w:rsidRPr="005B7A51">
        <w:rPr>
          <w:rFonts w:ascii="Times New Roman" w:hAnsi="Times New Roman" w:cs="Times New Roman"/>
          <w:sz w:val="28"/>
          <w:szCs w:val="28"/>
          <w:lang w:val="en-US"/>
        </w:rPr>
        <w:t>f</w:t>
      </w:r>
      <w:r w:rsidRPr="005B7A51">
        <w:rPr>
          <w:rFonts w:ascii="Times New Roman" w:hAnsi="Times New Roman" w:cs="Times New Roman"/>
          <w:sz w:val="28"/>
          <w:szCs w:val="28"/>
        </w:rPr>
        <w:t>ile) có quy định riêng.</w:t>
      </w:r>
    </w:p>
    <w:p w:rsidR="005B7A51" w:rsidRPr="005B7A51" w:rsidRDefault="005B7A51" w:rsidP="005B7A51">
      <w:pPr>
        <w:spacing w:before="120" w:after="120" w:line="360" w:lineRule="exact"/>
        <w:ind w:firstLine="720"/>
        <w:jc w:val="both"/>
        <w:rPr>
          <w:rFonts w:ascii="Times New Roman" w:hAnsi="Times New Roman" w:cs="Times New Roman"/>
          <w:b/>
          <w:sz w:val="28"/>
          <w:szCs w:val="28"/>
        </w:rPr>
      </w:pPr>
      <w:bookmarkStart w:id="10" w:name="dieu_2_1"/>
      <w:r w:rsidRPr="005B7A51">
        <w:rPr>
          <w:rFonts w:ascii="Times New Roman" w:hAnsi="Times New Roman" w:cs="Times New Roman"/>
          <w:b/>
          <w:sz w:val="28"/>
          <w:szCs w:val="28"/>
        </w:rPr>
        <w:t>Điều 2. Đối tượng áp dụng</w:t>
      </w:r>
      <w:bookmarkEnd w:id="10"/>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color w:val="auto"/>
          <w:sz w:val="28"/>
          <w:szCs w:val="28"/>
        </w:rPr>
        <w:t>Quy định này được áp dụng đối với cơ quan nhà nước, các đơn vị sự nghiệp công lập, các tổ chức và cá nhân có liên quan thực hiện các công việc điều tra cơ bản</w:t>
      </w:r>
      <w:r w:rsidRPr="005B7A51">
        <w:rPr>
          <w:rFonts w:ascii="Times New Roman" w:hAnsi="Times New Roman" w:cs="Times New Roman"/>
          <w:sz w:val="28"/>
          <w:szCs w:val="28"/>
        </w:rPr>
        <w:t xml:space="preserve"> địa chất về khoáng sản và thăm dò khoáng sản.</w:t>
      </w:r>
    </w:p>
    <w:p w:rsidR="005B7A51" w:rsidRPr="005B7A51" w:rsidRDefault="005B7A51" w:rsidP="005B7A51">
      <w:pPr>
        <w:spacing w:before="120" w:after="120" w:line="360" w:lineRule="exact"/>
        <w:ind w:firstLine="720"/>
        <w:jc w:val="both"/>
        <w:rPr>
          <w:rFonts w:ascii="Times New Roman" w:hAnsi="Times New Roman" w:cs="Times New Roman"/>
          <w:b/>
          <w:sz w:val="28"/>
          <w:szCs w:val="28"/>
        </w:rPr>
      </w:pPr>
      <w:bookmarkStart w:id="11" w:name="dieu_3_1"/>
      <w:r w:rsidRPr="005B7A51">
        <w:rPr>
          <w:rFonts w:ascii="Times New Roman" w:hAnsi="Times New Roman" w:cs="Times New Roman"/>
          <w:b/>
          <w:sz w:val="28"/>
          <w:szCs w:val="28"/>
        </w:rPr>
        <w:t>Điều 3. Lĩnh vực áp dụng</w:t>
      </w:r>
      <w:bookmarkEnd w:id="11"/>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 Nghiên cứu cấu trúc địa chất, kiến tạo, địa tầng và môi trường trầm tích.</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2. Phát hiện, đánh giá triển vọng khoáng sản sâu trong điều tra cơ bản địa chất về khoáng sản và thăm dò khoáng sản.</w:t>
      </w:r>
    </w:p>
    <w:p w:rsidR="005B7A51" w:rsidRPr="005B7A51" w:rsidRDefault="005B7A51" w:rsidP="005B7A51">
      <w:pPr>
        <w:spacing w:before="120" w:after="120" w:line="360" w:lineRule="exact"/>
        <w:ind w:firstLine="720"/>
        <w:jc w:val="both"/>
        <w:rPr>
          <w:rFonts w:ascii="Times New Roman" w:hAnsi="Times New Roman" w:cs="Times New Roman"/>
          <w:b/>
          <w:sz w:val="28"/>
          <w:szCs w:val="28"/>
        </w:rPr>
      </w:pPr>
      <w:bookmarkStart w:id="12" w:name="dieu_4"/>
      <w:r w:rsidRPr="005B7A51">
        <w:rPr>
          <w:rFonts w:ascii="Times New Roman" w:hAnsi="Times New Roman" w:cs="Times New Roman"/>
          <w:b/>
          <w:sz w:val="28"/>
          <w:szCs w:val="28"/>
        </w:rPr>
        <w:t>Điều 4. Điều kiện áp dụng</w:t>
      </w:r>
      <w:bookmarkEnd w:id="12"/>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 Phương pháp đo địa chấn phản xạ 2D cho các trạm địa chấn từ 180 kênh đến 750 kênh tiến hành trên đất liền.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2. Phương pháp đo địa chấn phản xạ 2D trên đất liền cho các trạm địa chấn từ 180 k</w:t>
      </w:r>
      <w:r w:rsidRPr="005B7A51">
        <w:rPr>
          <w:rFonts w:ascii="Times New Roman" w:hAnsi="Times New Roman" w:cs="Times New Roman"/>
          <w:sz w:val="28"/>
          <w:szCs w:val="28"/>
          <w:lang w:val="en-US"/>
        </w:rPr>
        <w:t>ê</w:t>
      </w:r>
      <w:r w:rsidRPr="005B7A51">
        <w:rPr>
          <w:rFonts w:ascii="Times New Roman" w:hAnsi="Times New Roman" w:cs="Times New Roman"/>
          <w:sz w:val="28"/>
          <w:szCs w:val="28"/>
        </w:rPr>
        <w:t>nh đến 750 kênh khi tiến hành trên vùng có địa hình phân cắt cần áp dụng các biện pháp hiệu chỉnh địa hình thích h</w:t>
      </w:r>
      <w:r w:rsidRPr="005B7A51">
        <w:rPr>
          <w:rFonts w:ascii="Times New Roman" w:hAnsi="Times New Roman" w:cs="Times New Roman"/>
          <w:sz w:val="28"/>
          <w:szCs w:val="28"/>
          <w:lang w:val="en-US"/>
        </w:rPr>
        <w:t>ợ</w:t>
      </w:r>
      <w:r w:rsidRPr="005B7A51">
        <w:rPr>
          <w:rFonts w:ascii="Times New Roman" w:hAnsi="Times New Roman" w:cs="Times New Roman"/>
          <w:sz w:val="28"/>
          <w:szCs w:val="28"/>
        </w:rPr>
        <w:t>p.</w:t>
      </w:r>
    </w:p>
    <w:p w:rsidR="005B7A51" w:rsidRPr="005B7A51" w:rsidRDefault="005B7A51" w:rsidP="005B7A51">
      <w:pPr>
        <w:spacing w:before="120" w:after="120" w:line="360" w:lineRule="exact"/>
        <w:ind w:firstLine="720"/>
        <w:jc w:val="both"/>
        <w:rPr>
          <w:rFonts w:ascii="Times New Roman" w:hAnsi="Times New Roman" w:cs="Times New Roman"/>
          <w:b/>
          <w:sz w:val="28"/>
          <w:szCs w:val="28"/>
        </w:rPr>
      </w:pPr>
      <w:bookmarkStart w:id="13" w:name="dieu_5"/>
      <w:r w:rsidRPr="005B7A51">
        <w:rPr>
          <w:rFonts w:ascii="Times New Roman" w:hAnsi="Times New Roman" w:cs="Times New Roman"/>
          <w:b/>
          <w:sz w:val="28"/>
          <w:szCs w:val="28"/>
        </w:rPr>
        <w:t>Điều 5. Giải thích từ ngữ</w:t>
      </w:r>
      <w:bookmarkEnd w:id="13"/>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Các từ ngữ dưới đây được hiểu như sau: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1. </w:t>
      </w:r>
      <w:r w:rsidRPr="005B7A51">
        <w:rPr>
          <w:rFonts w:ascii="Times New Roman" w:hAnsi="Times New Roman" w:cs="Times New Roman"/>
          <w:i/>
          <w:sz w:val="28"/>
          <w:szCs w:val="28"/>
        </w:rPr>
        <w:t>Phương pháp đo địa chấn phản xạ 2D</w:t>
      </w:r>
      <w:r w:rsidRPr="005B7A51">
        <w:rPr>
          <w:rFonts w:ascii="Times New Roman" w:hAnsi="Times New Roman" w:cs="Times New Roman"/>
          <w:sz w:val="28"/>
          <w:szCs w:val="28"/>
        </w:rPr>
        <w:t xml:space="preserve"> là phương pháp thăm dò địa chấn theo tuyến, nghiên cứu sóng phản xạ từ các mặt ranh giới địa ch</w:t>
      </w:r>
      <w:r w:rsidRPr="005B7A51">
        <w:rPr>
          <w:rFonts w:ascii="Times New Roman" w:hAnsi="Times New Roman" w:cs="Times New Roman"/>
          <w:sz w:val="28"/>
          <w:szCs w:val="28"/>
          <w:lang w:val="en-US"/>
        </w:rPr>
        <w:t>ấ</w:t>
      </w:r>
      <w:r w:rsidRPr="005B7A51">
        <w:rPr>
          <w:rFonts w:ascii="Times New Roman" w:hAnsi="Times New Roman" w:cs="Times New Roman"/>
          <w:sz w:val="28"/>
          <w:szCs w:val="28"/>
        </w:rPr>
        <w:t>n phục vụ điều tra cơ bản địa chất và thăm dò khoáng sản.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2. </w:t>
      </w:r>
      <w:r w:rsidRPr="005B7A51">
        <w:rPr>
          <w:rFonts w:ascii="Times New Roman" w:hAnsi="Times New Roman" w:cs="Times New Roman"/>
          <w:i/>
          <w:sz w:val="28"/>
          <w:szCs w:val="28"/>
        </w:rPr>
        <w:t>Nguồn gây sóng địa chấn</w:t>
      </w:r>
      <w:r w:rsidRPr="005B7A51">
        <w:rPr>
          <w:rFonts w:ascii="Times New Roman" w:hAnsi="Times New Roman" w:cs="Times New Roman"/>
          <w:sz w:val="28"/>
          <w:szCs w:val="28"/>
        </w:rPr>
        <w:t xml:space="preserve"> là nguồn tạo sóng đàn hồi trong thăm dò địa chấn.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3. </w:t>
      </w:r>
      <w:r w:rsidRPr="005B7A51">
        <w:rPr>
          <w:rFonts w:ascii="Times New Roman" w:hAnsi="Times New Roman" w:cs="Times New Roman"/>
          <w:i/>
          <w:sz w:val="28"/>
          <w:szCs w:val="28"/>
        </w:rPr>
        <w:t>Máy thu địa chấn</w:t>
      </w:r>
      <w:r w:rsidRPr="005B7A51">
        <w:rPr>
          <w:rFonts w:ascii="Times New Roman" w:hAnsi="Times New Roman" w:cs="Times New Roman"/>
          <w:sz w:val="28"/>
          <w:szCs w:val="28"/>
        </w:rPr>
        <w:t xml:space="preserve"> là thiết bị thu dao động địa chấn và biến đổi thành tín hiệu điện.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4. </w:t>
      </w:r>
      <w:r w:rsidRPr="005B7A51">
        <w:rPr>
          <w:rFonts w:ascii="Times New Roman" w:hAnsi="Times New Roman" w:cs="Times New Roman"/>
          <w:i/>
          <w:sz w:val="28"/>
          <w:szCs w:val="28"/>
        </w:rPr>
        <w:t>Đường ghi sóng địa chấn</w:t>
      </w:r>
      <w:r w:rsidRPr="005B7A51">
        <w:rPr>
          <w:rFonts w:ascii="Times New Roman" w:hAnsi="Times New Roman" w:cs="Times New Roman"/>
          <w:sz w:val="28"/>
          <w:szCs w:val="28"/>
        </w:rPr>
        <w:t xml:space="preserve"> là hình ảnh dữ liệu (sóng đàn hồi) do máy thu địa chấn ghi được từ một lần tạo sóng tại một vị trí thu nhất định trên tuyến.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5. </w:t>
      </w:r>
      <w:r w:rsidRPr="005B7A51">
        <w:rPr>
          <w:rFonts w:ascii="Times New Roman" w:hAnsi="Times New Roman" w:cs="Times New Roman"/>
          <w:i/>
          <w:sz w:val="28"/>
          <w:szCs w:val="28"/>
        </w:rPr>
        <w:t>Băng gh</w:t>
      </w:r>
      <w:r w:rsidRPr="005B7A51">
        <w:rPr>
          <w:rFonts w:ascii="Times New Roman" w:hAnsi="Times New Roman" w:cs="Times New Roman"/>
          <w:i/>
          <w:sz w:val="28"/>
          <w:szCs w:val="28"/>
          <w:lang w:val="en-US"/>
        </w:rPr>
        <w:t>i</w:t>
      </w:r>
      <w:r w:rsidRPr="005B7A51">
        <w:rPr>
          <w:rFonts w:ascii="Times New Roman" w:hAnsi="Times New Roman" w:cs="Times New Roman"/>
          <w:i/>
          <w:sz w:val="28"/>
          <w:szCs w:val="28"/>
        </w:rPr>
        <w:t xml:space="preserve"> sóng địa chấn</w:t>
      </w:r>
      <w:r w:rsidRPr="005B7A51">
        <w:rPr>
          <w:rFonts w:ascii="Times New Roman" w:hAnsi="Times New Roman" w:cs="Times New Roman"/>
          <w:sz w:val="28"/>
          <w:szCs w:val="28"/>
        </w:rPr>
        <w:t xml:space="preserve"> là tập hợp các đường ghi sóng địa ch</w:t>
      </w:r>
      <w:r w:rsidRPr="005B7A51">
        <w:rPr>
          <w:rFonts w:ascii="Times New Roman" w:hAnsi="Times New Roman" w:cs="Times New Roman"/>
          <w:sz w:val="28"/>
          <w:szCs w:val="28"/>
          <w:lang w:val="en-US"/>
        </w:rPr>
        <w:t>ấ</w:t>
      </w:r>
      <w:r w:rsidRPr="005B7A51">
        <w:rPr>
          <w:rFonts w:ascii="Times New Roman" w:hAnsi="Times New Roman" w:cs="Times New Roman"/>
          <w:sz w:val="28"/>
          <w:szCs w:val="28"/>
        </w:rPr>
        <w:t>n do một loạt máy thu địa chấn ghi được từ một lần tạo sóng.</w:t>
      </w:r>
    </w:p>
    <w:p w:rsidR="005B7A51" w:rsidRPr="005B7A51" w:rsidRDefault="005B7A51" w:rsidP="005B7A51">
      <w:pPr>
        <w:spacing w:before="120" w:after="120" w:line="360" w:lineRule="exact"/>
        <w:ind w:firstLine="720"/>
        <w:jc w:val="both"/>
        <w:rPr>
          <w:rFonts w:ascii="Times New Roman" w:hAnsi="Times New Roman" w:cs="Times New Roman"/>
          <w:b/>
          <w:sz w:val="28"/>
          <w:szCs w:val="28"/>
        </w:rPr>
      </w:pPr>
      <w:bookmarkStart w:id="14" w:name="dieu_6"/>
      <w:r w:rsidRPr="005B7A51">
        <w:rPr>
          <w:rFonts w:ascii="Times New Roman" w:hAnsi="Times New Roman" w:cs="Times New Roman"/>
          <w:b/>
          <w:sz w:val="28"/>
          <w:szCs w:val="28"/>
        </w:rPr>
        <w:t>Điều 6. Công tác an toàn lao động</w:t>
      </w:r>
      <w:bookmarkEnd w:id="14"/>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1. Trước khi thi công phải tổ chức phổ biến an toàn lao động theo quy định </w:t>
      </w:r>
      <w:r w:rsidRPr="005B7A51">
        <w:rPr>
          <w:rFonts w:ascii="Times New Roman" w:hAnsi="Times New Roman" w:cs="Times New Roman"/>
          <w:sz w:val="28"/>
          <w:szCs w:val="28"/>
        </w:rPr>
        <w:lastRenderedPageBreak/>
        <w:t>hiện hành của hoạt động điều tra cơ bản địa chất về khoáng sản đồng thời</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phải được huấn luyện an toàn lao động về làm việc ở vùng có vật liệu nổ, các biện pháp sơ cứu khi có tai nạn.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2. Thực hiện đúng các quy định về vận chuyển,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ưu giữ, bảo quản và sử dụng vật liệu nổ.</w:t>
      </w:r>
    </w:p>
    <w:p w:rsidR="005B7A51" w:rsidRPr="005B7A51" w:rsidRDefault="005B7A51" w:rsidP="005B7A51">
      <w:pPr>
        <w:spacing w:before="120" w:after="120" w:line="360" w:lineRule="exact"/>
        <w:ind w:firstLine="720"/>
        <w:jc w:val="both"/>
        <w:rPr>
          <w:rFonts w:ascii="Times New Roman" w:hAnsi="Times New Roman" w:cs="Times New Roman"/>
          <w:b/>
          <w:sz w:val="28"/>
          <w:szCs w:val="28"/>
        </w:rPr>
      </w:pPr>
      <w:bookmarkStart w:id="15" w:name="dieu_7"/>
      <w:r w:rsidRPr="005B7A51">
        <w:rPr>
          <w:rFonts w:ascii="Times New Roman" w:hAnsi="Times New Roman" w:cs="Times New Roman"/>
          <w:b/>
          <w:sz w:val="28"/>
          <w:szCs w:val="28"/>
        </w:rPr>
        <w:t>Điều 7. Văn bản dẫn chiếu</w:t>
      </w:r>
      <w:bookmarkEnd w:id="15"/>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1. Bộ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 xml:space="preserve">uật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ao động số 10/2012/QH13 ngày 18 tháng 6 năm 2012 của Quốc hội.</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2. Nghị định số 204/2004/NĐ-CP ngày 14 tháng 12 năm 2004 của Chính phủ về chế độ tiền lương đối với cán bộ, công chức, viên chức và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ực lượng vũ trang và Nghị định số 17/2013/NĐ-CP ngày 19 tháng 02 năm 2013 sửa đổi, bổ sung một số điều của Nghị định số 204/2004/NĐ-CP.</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3. Nghị định số 49/2013/NĐ-CP ngày 14 tháng 5 năm 2013 của Chính phủ quy định chi tiết thi hành một số điều của Bộ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uật lao động về tiền lương.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4. Nghị định số 39/2009/NĐ-CP ngày 23 tháng 4 năm 2009 và Nghị định số 54/2012/NĐ-CP ngày 22 tháng 6 năm 2012 của Chính phủ sửa đổi, bổ sung một s</w:t>
      </w:r>
      <w:r w:rsidRPr="005B7A51">
        <w:rPr>
          <w:rFonts w:ascii="Times New Roman" w:hAnsi="Times New Roman" w:cs="Times New Roman"/>
          <w:sz w:val="28"/>
          <w:szCs w:val="28"/>
          <w:lang w:val="en-US"/>
        </w:rPr>
        <w:t>ố</w:t>
      </w:r>
      <w:r w:rsidRPr="005B7A51">
        <w:rPr>
          <w:rFonts w:ascii="Times New Roman" w:hAnsi="Times New Roman" w:cs="Times New Roman"/>
          <w:sz w:val="28"/>
          <w:szCs w:val="28"/>
        </w:rPr>
        <w:t xml:space="preserve"> điều Nghị định số 39/2009/NĐ-CP ngày 23 tháng 4 năm 2009 của Chính phủ về vật liệu nổ công nghiệp.</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5. Thông tư số 23/2009/TT-BCT ngày 11 tháng 8 năm 2009 của Bộ Công Thương quy định chi tiết một số điều của Nghị định số 39/2009/NĐ-CP ngày 23 tháng 4 năm 2009 của Chính phủ về vật liệu nổ công nghiệp.</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6. Thông tư số 26/2012/TT-BCT ngày 21 tháng 9 năm 2012 của Bộ Công Thương sửa đổi, bổ sung một s</w:t>
      </w:r>
      <w:r w:rsidRPr="005B7A51">
        <w:rPr>
          <w:rFonts w:ascii="Times New Roman" w:hAnsi="Times New Roman" w:cs="Times New Roman"/>
          <w:sz w:val="28"/>
          <w:szCs w:val="28"/>
          <w:lang w:val="en-US"/>
        </w:rPr>
        <w:t>ố</w:t>
      </w:r>
      <w:r w:rsidRPr="005B7A51">
        <w:rPr>
          <w:rFonts w:ascii="Times New Roman" w:hAnsi="Times New Roman" w:cs="Times New Roman"/>
          <w:sz w:val="28"/>
          <w:szCs w:val="28"/>
        </w:rPr>
        <w:t xml:space="preserve"> điều Thông tư số 23/2009/TT-BCT ngày 11 tháng 8 năm 2009 quy định chi tiết một số điều của Nghị định số 39/2009/NĐ-CP ngày 23 tháng 4 năm 2009 của Chính phủ về vật liệu nổ công nghiệp.</w:t>
      </w:r>
    </w:p>
    <w:p w:rsidR="005B7A51" w:rsidRPr="005B7A51" w:rsidRDefault="005B7A51" w:rsidP="005B7A51">
      <w:pPr>
        <w:spacing w:before="120" w:after="120" w:line="360" w:lineRule="exact"/>
        <w:ind w:firstLine="720"/>
        <w:jc w:val="both"/>
        <w:rPr>
          <w:rFonts w:ascii="Times New Roman" w:hAnsi="Times New Roman" w:cs="Times New Roman"/>
          <w:b/>
          <w:sz w:val="28"/>
          <w:szCs w:val="28"/>
        </w:rPr>
      </w:pPr>
      <w:bookmarkStart w:id="16" w:name="dieu_8"/>
      <w:r w:rsidRPr="005B7A51">
        <w:rPr>
          <w:rFonts w:ascii="Times New Roman" w:hAnsi="Times New Roman" w:cs="Times New Roman"/>
          <w:b/>
          <w:sz w:val="28"/>
          <w:szCs w:val="28"/>
        </w:rPr>
        <w:t>Điều 8. Định mức kinh tế - kỹ thuật bao gồm</w:t>
      </w:r>
      <w:bookmarkEnd w:id="16"/>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1. Định mức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ao động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a) Định mức lao động là thời gian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ao động trực tiếp cần thiết để sản xuất ra một sản phẩm; đ</w:t>
      </w:r>
      <w:r w:rsidRPr="005B7A51">
        <w:rPr>
          <w:rFonts w:ascii="Times New Roman" w:hAnsi="Times New Roman" w:cs="Times New Roman"/>
          <w:sz w:val="28"/>
          <w:szCs w:val="28"/>
          <w:lang w:val="en-US"/>
        </w:rPr>
        <w:t>ơn</w:t>
      </w:r>
      <w:r w:rsidRPr="005B7A51">
        <w:rPr>
          <w:rFonts w:ascii="Times New Roman" w:hAnsi="Times New Roman" w:cs="Times New Roman"/>
          <w:sz w:val="28"/>
          <w:szCs w:val="28"/>
        </w:rPr>
        <w:t xml:space="preserve"> vị tính là công nhóm/đơn vị sản phẩm;</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b) Nội dung của định mức lao động bao gồm:</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Yêu cầu và nội dung c</w:t>
      </w:r>
      <w:r w:rsidRPr="005B7A51">
        <w:rPr>
          <w:rFonts w:ascii="Times New Roman" w:hAnsi="Times New Roman" w:cs="Times New Roman"/>
          <w:sz w:val="28"/>
          <w:szCs w:val="28"/>
          <w:lang w:val="en-US"/>
        </w:rPr>
        <w:t>ô</w:t>
      </w:r>
      <w:r w:rsidRPr="005B7A51">
        <w:rPr>
          <w:rFonts w:ascii="Times New Roman" w:hAnsi="Times New Roman" w:cs="Times New Roman"/>
          <w:sz w:val="28"/>
          <w:szCs w:val="28"/>
        </w:rPr>
        <w:t>ng việc gồm: các thao tác chính, thao tác phụ để thực hiện hoàn thành một đơn vị sản phẩm;</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Phân loại khó khăn: các yếu tố cơ bản gây ảnh hưởng đến việc thực hiện của bước công việc, làm căn cứ đ</w:t>
      </w:r>
      <w:r w:rsidRPr="005B7A51">
        <w:rPr>
          <w:rFonts w:ascii="Times New Roman" w:hAnsi="Times New Roman" w:cs="Times New Roman"/>
          <w:sz w:val="28"/>
          <w:szCs w:val="28"/>
          <w:lang w:val="en-US"/>
        </w:rPr>
        <w:t>ể</w:t>
      </w:r>
      <w:r w:rsidRPr="005B7A51">
        <w:rPr>
          <w:rFonts w:ascii="Times New Roman" w:hAnsi="Times New Roman" w:cs="Times New Roman"/>
          <w:sz w:val="28"/>
          <w:szCs w:val="28"/>
        </w:rPr>
        <w:t xml:space="preserve"> xây dựng định mức theo loại khó khăn;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 Định mức biên chế lao động (định biên) xác định cụ thể loại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ao động, chức danh nghề nghiệp và cấp bậc công việc;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Thời gian làm việc theo chế độ lao động quy định: thời gian làm việc trong 01 ngày là 08 giờ.</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lastRenderedPageBreak/>
        <w:t>2. Định mức vật liệu, dụng cụ, thiết bị</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a) Định mức vật liệu, dụng cụ, thiết bị bao gồm: định mức tiêu hao vật</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liệu, định mức hao mòn dụng cụ và khấu hao thiết bị;</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Định mức về tiêu hao vật liệu</w:t>
      </w:r>
      <w:r w:rsidRPr="005B7A51">
        <w:rPr>
          <w:rFonts w:ascii="Times New Roman" w:hAnsi="Times New Roman" w:cs="Times New Roman"/>
          <w:sz w:val="28"/>
          <w:szCs w:val="28"/>
          <w:lang w:val="en-US"/>
        </w:rPr>
        <w:t>:</w:t>
      </w:r>
      <w:r w:rsidRPr="005B7A51">
        <w:rPr>
          <w:rFonts w:ascii="Times New Roman" w:hAnsi="Times New Roman" w:cs="Times New Roman"/>
          <w:sz w:val="28"/>
          <w:szCs w:val="28"/>
        </w:rPr>
        <w:t xml:space="preserve"> số lượng vật liệu cần thiết để sản xuất ra một đơn vị sản phẩm;</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Định mức hao mòn dụng cụ và khấu hao thiết bị: số ca sử dụng dụng cụ</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và thiết bị cần thiết để sản xuất ra một đơn vị sản phẩm.</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b) Thời hạn sử dụng dụng cụ đơn vị là tháng, thời hạn khấu hao tài sản cố định theo quy định hiện hành;</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c) Điện năng tiêu thụ của các dụng cụ, thiết bị dùng điện được tính trên cơ sở </w:t>
      </w:r>
      <w:r w:rsidRPr="005B7A51">
        <w:rPr>
          <w:rFonts w:ascii="Times New Roman" w:hAnsi="Times New Roman" w:cs="Times New Roman"/>
          <w:sz w:val="28"/>
          <w:szCs w:val="28"/>
          <w:lang w:val="en-US"/>
        </w:rPr>
        <w:t>cô</w:t>
      </w:r>
      <w:r w:rsidRPr="005B7A51">
        <w:rPr>
          <w:rFonts w:ascii="Times New Roman" w:hAnsi="Times New Roman" w:cs="Times New Roman"/>
          <w:sz w:val="28"/>
          <w:szCs w:val="28"/>
        </w:rPr>
        <w:t>ng suất và định mức dụng cụ, thiết bị + 5% hao hụt.</w:t>
      </w:r>
    </w:p>
    <w:p w:rsidR="005B7A51" w:rsidRPr="005B7A51" w:rsidRDefault="005B7A51" w:rsidP="005B7A51">
      <w:pPr>
        <w:spacing w:before="120" w:after="120" w:line="360" w:lineRule="exact"/>
        <w:ind w:firstLine="720"/>
        <w:jc w:val="both"/>
        <w:rPr>
          <w:rFonts w:ascii="Times New Roman" w:hAnsi="Times New Roman" w:cs="Times New Roman"/>
          <w:b/>
          <w:sz w:val="28"/>
          <w:szCs w:val="28"/>
        </w:rPr>
      </w:pPr>
      <w:bookmarkStart w:id="17" w:name="dieu_9"/>
      <w:r w:rsidRPr="005B7A51">
        <w:rPr>
          <w:rFonts w:ascii="Times New Roman" w:hAnsi="Times New Roman" w:cs="Times New Roman"/>
          <w:b/>
          <w:sz w:val="28"/>
          <w:szCs w:val="28"/>
        </w:rPr>
        <w:t>Điều 9. Bảng quy định viết tắt</w:t>
      </w:r>
      <w:bookmarkEnd w:id="17"/>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99"/>
        <w:gridCol w:w="1927"/>
        <w:gridCol w:w="2164"/>
        <w:gridCol w:w="1099"/>
        <w:gridCol w:w="1509"/>
        <w:gridCol w:w="1550"/>
      </w:tblGrid>
      <w:tr w:rsidR="005B7A51" w:rsidRPr="005B7A51" w:rsidTr="009274B7">
        <w:tc>
          <w:tcPr>
            <w:tcW w:w="51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TT</w:t>
            </w:r>
          </w:p>
        </w:tc>
        <w:tc>
          <w:tcPr>
            <w:tcW w:w="2940"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Nội dung</w:t>
            </w:r>
          </w:p>
        </w:tc>
        <w:tc>
          <w:tcPr>
            <w:tcW w:w="1355"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Viết tắt</w:t>
            </w:r>
          </w:p>
        </w:tc>
        <w:tc>
          <w:tcPr>
            <w:tcW w:w="57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TT</w:t>
            </w:r>
          </w:p>
        </w:tc>
        <w:tc>
          <w:tcPr>
            <w:tcW w:w="214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Nội dung</w:t>
            </w:r>
          </w:p>
        </w:tc>
        <w:tc>
          <w:tcPr>
            <w:tcW w:w="115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Viết tắt</w:t>
            </w:r>
          </w:p>
        </w:tc>
      </w:tr>
      <w:tr w:rsidR="005B7A51" w:rsidRPr="005B7A51" w:rsidTr="009274B7">
        <w:tc>
          <w:tcPr>
            <w:tcW w:w="51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w:t>
            </w:r>
          </w:p>
        </w:tc>
        <w:tc>
          <w:tcPr>
            <w:tcW w:w="2940"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rPr>
              <w:t>Điều tra viên chí</w:t>
            </w:r>
            <w:r w:rsidRPr="005B7A51">
              <w:rPr>
                <w:rFonts w:ascii="Times New Roman" w:hAnsi="Times New Roman" w:cs="Times New Roman"/>
                <w:sz w:val="28"/>
                <w:szCs w:val="28"/>
                <w:lang w:val="en-US"/>
              </w:rPr>
              <w:t>nh</w:t>
            </w:r>
          </w:p>
        </w:tc>
        <w:tc>
          <w:tcPr>
            <w:tcW w:w="1355"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ĐTVC</w:t>
            </w:r>
          </w:p>
        </w:tc>
        <w:tc>
          <w:tcPr>
            <w:tcW w:w="57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7</w:t>
            </w:r>
          </w:p>
        </w:tc>
        <w:tc>
          <w:tcPr>
            <w:tcW w:w="214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Bảo hộ lao động</w:t>
            </w:r>
          </w:p>
        </w:tc>
        <w:tc>
          <w:tcPr>
            <w:tcW w:w="115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BHLĐ</w:t>
            </w:r>
          </w:p>
        </w:tc>
      </w:tr>
      <w:tr w:rsidR="005B7A51" w:rsidRPr="005B7A51" w:rsidTr="009274B7">
        <w:tc>
          <w:tcPr>
            <w:tcW w:w="51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2</w:t>
            </w:r>
          </w:p>
        </w:tc>
        <w:tc>
          <w:tcPr>
            <w:tcW w:w="2940"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Điều tra viên</w:t>
            </w:r>
          </w:p>
        </w:tc>
        <w:tc>
          <w:tcPr>
            <w:tcW w:w="1355"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ĐTV</w:t>
            </w:r>
          </w:p>
        </w:tc>
        <w:tc>
          <w:tcPr>
            <w:tcW w:w="57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8</w:t>
            </w:r>
          </w:p>
        </w:tc>
        <w:tc>
          <w:tcPr>
            <w:tcW w:w="214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Đơn vị tính</w:t>
            </w:r>
          </w:p>
        </w:tc>
        <w:tc>
          <w:tcPr>
            <w:tcW w:w="115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ĐVT</w:t>
            </w:r>
          </w:p>
        </w:tc>
      </w:tr>
      <w:tr w:rsidR="005B7A51" w:rsidRPr="005B7A51" w:rsidTr="009274B7">
        <w:tc>
          <w:tcPr>
            <w:tcW w:w="51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3</w:t>
            </w:r>
          </w:p>
        </w:tc>
        <w:tc>
          <w:tcPr>
            <w:tcW w:w="2940"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Điều tra viên trung cấp</w:t>
            </w:r>
          </w:p>
        </w:tc>
        <w:tc>
          <w:tcPr>
            <w:tcW w:w="1355"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ĐTVTC</w:t>
            </w:r>
          </w:p>
        </w:tc>
        <w:tc>
          <w:tcPr>
            <w:tcW w:w="57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9</w:t>
            </w:r>
          </w:p>
        </w:tc>
        <w:tc>
          <w:tcPr>
            <w:tcW w:w="214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Văn phòng</w:t>
            </w:r>
          </w:p>
        </w:tc>
        <w:tc>
          <w:tcPr>
            <w:tcW w:w="115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VP</w:t>
            </w:r>
          </w:p>
        </w:tc>
      </w:tr>
      <w:tr w:rsidR="005B7A51" w:rsidRPr="005B7A51" w:rsidTr="009274B7">
        <w:tc>
          <w:tcPr>
            <w:tcW w:w="51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4</w:t>
            </w:r>
          </w:p>
        </w:tc>
        <w:tc>
          <w:tcPr>
            <w:tcW w:w="2940"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Công nhân bậc ... (nhóm ...)</w:t>
            </w:r>
          </w:p>
        </w:tc>
        <w:tc>
          <w:tcPr>
            <w:tcW w:w="1355"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CNL…(N...)</w:t>
            </w:r>
          </w:p>
        </w:tc>
        <w:tc>
          <w:tcPr>
            <w:tcW w:w="57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10</w:t>
            </w:r>
          </w:p>
        </w:tc>
        <w:tc>
          <w:tcPr>
            <w:tcW w:w="214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Định mức thời gian</w:t>
            </w:r>
          </w:p>
        </w:tc>
        <w:tc>
          <w:tcPr>
            <w:tcW w:w="115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ĐMTG</w:t>
            </w:r>
          </w:p>
        </w:tc>
      </w:tr>
      <w:tr w:rsidR="005B7A51" w:rsidRPr="005B7A51" w:rsidTr="009274B7">
        <w:tc>
          <w:tcPr>
            <w:tcW w:w="51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5</w:t>
            </w:r>
          </w:p>
        </w:tc>
        <w:tc>
          <w:tcPr>
            <w:tcW w:w="2940"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Số thứ tự</w:t>
            </w:r>
          </w:p>
        </w:tc>
        <w:tc>
          <w:tcPr>
            <w:tcW w:w="1355"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TT</w:t>
            </w:r>
          </w:p>
        </w:tc>
        <w:tc>
          <w:tcPr>
            <w:tcW w:w="57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11</w:t>
            </w:r>
          </w:p>
        </w:tc>
        <w:tc>
          <w:tcPr>
            <w:tcW w:w="214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Thực địa</w:t>
            </w:r>
          </w:p>
        </w:tc>
        <w:tc>
          <w:tcPr>
            <w:tcW w:w="115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TĐ</w:t>
            </w:r>
          </w:p>
        </w:tc>
      </w:tr>
      <w:tr w:rsidR="005B7A51" w:rsidRPr="005B7A51" w:rsidTr="009274B7">
        <w:tc>
          <w:tcPr>
            <w:tcW w:w="51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6</w:t>
            </w:r>
          </w:p>
        </w:tc>
        <w:tc>
          <w:tcPr>
            <w:tcW w:w="2940"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Khoảng cách</w:t>
            </w:r>
          </w:p>
        </w:tc>
        <w:tc>
          <w:tcPr>
            <w:tcW w:w="1355"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KC</w:t>
            </w:r>
          </w:p>
        </w:tc>
        <w:tc>
          <w:tcPr>
            <w:tcW w:w="57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p>
        </w:tc>
        <w:tc>
          <w:tcPr>
            <w:tcW w:w="214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p>
        </w:tc>
        <w:tc>
          <w:tcPr>
            <w:tcW w:w="1152" w:type="dxa"/>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p>
        </w:tc>
      </w:tr>
    </w:tbl>
    <w:p w:rsidR="005B7A51" w:rsidRPr="005B7A51" w:rsidRDefault="005B7A51" w:rsidP="005B7A51">
      <w:pPr>
        <w:spacing w:line="360" w:lineRule="exact"/>
        <w:ind w:firstLine="720"/>
        <w:jc w:val="center"/>
        <w:rPr>
          <w:rFonts w:ascii="Times New Roman" w:hAnsi="Times New Roman" w:cs="Times New Roman"/>
          <w:b/>
          <w:sz w:val="28"/>
          <w:szCs w:val="28"/>
        </w:rPr>
      </w:pPr>
      <w:bookmarkStart w:id="18" w:name="chuong_2"/>
      <w:r w:rsidRPr="005B7A51">
        <w:rPr>
          <w:rFonts w:ascii="Times New Roman" w:hAnsi="Times New Roman" w:cs="Times New Roman"/>
          <w:b/>
          <w:sz w:val="28"/>
          <w:szCs w:val="28"/>
        </w:rPr>
        <w:t>Phần II</w:t>
      </w:r>
      <w:bookmarkEnd w:id="18"/>
    </w:p>
    <w:p w:rsidR="005B7A51" w:rsidRPr="005B7A51" w:rsidRDefault="005B7A51" w:rsidP="005B7A51">
      <w:pPr>
        <w:spacing w:line="360" w:lineRule="exact"/>
        <w:ind w:firstLine="720"/>
        <w:jc w:val="center"/>
        <w:rPr>
          <w:rFonts w:ascii="Times New Roman" w:hAnsi="Times New Roman" w:cs="Times New Roman"/>
          <w:b/>
          <w:sz w:val="28"/>
          <w:szCs w:val="28"/>
          <w:lang w:val="en-US"/>
        </w:rPr>
      </w:pPr>
      <w:bookmarkStart w:id="19" w:name="chuong_2_name"/>
      <w:r w:rsidRPr="005B7A51">
        <w:rPr>
          <w:rFonts w:ascii="Times New Roman" w:hAnsi="Times New Roman" w:cs="Times New Roman"/>
          <w:b/>
          <w:sz w:val="28"/>
          <w:szCs w:val="28"/>
          <w:lang w:val="en-US"/>
        </w:rPr>
        <w:t>QUY ĐỊNH KỸ THUẬT CÔNG TÁC ĐO ĐỊA CHẤN PHẢN XẠ 2D TRÊN ĐẤT LIỀN CHO CÁC TRẠM ĐỊA CHẤN TỪ 180 KÊNH ĐẾN 750 KÊNH</w:t>
      </w:r>
      <w:bookmarkEnd w:id="19"/>
    </w:p>
    <w:p w:rsidR="005B7A51" w:rsidRPr="005B7A51" w:rsidRDefault="005B7A51" w:rsidP="005B7A51">
      <w:pPr>
        <w:spacing w:line="360" w:lineRule="exact"/>
        <w:ind w:firstLine="720"/>
        <w:jc w:val="center"/>
        <w:rPr>
          <w:rFonts w:ascii="Times New Roman" w:hAnsi="Times New Roman" w:cs="Times New Roman"/>
          <w:b/>
          <w:sz w:val="28"/>
          <w:szCs w:val="28"/>
          <w:lang w:val="en-US"/>
        </w:rPr>
      </w:pPr>
      <w:bookmarkStart w:id="20" w:name="chuong_1_1"/>
      <w:r w:rsidRPr="005B7A51">
        <w:rPr>
          <w:rFonts w:ascii="Times New Roman" w:hAnsi="Times New Roman" w:cs="Times New Roman"/>
          <w:b/>
          <w:sz w:val="28"/>
          <w:szCs w:val="28"/>
        </w:rPr>
        <w:t>Chương I</w:t>
      </w:r>
      <w:bookmarkEnd w:id="20"/>
    </w:p>
    <w:p w:rsidR="005B7A51" w:rsidRPr="005B7A51" w:rsidRDefault="005B7A51" w:rsidP="005B7A51">
      <w:pPr>
        <w:spacing w:line="360" w:lineRule="exact"/>
        <w:ind w:firstLine="720"/>
        <w:jc w:val="center"/>
        <w:rPr>
          <w:rFonts w:ascii="Times New Roman" w:hAnsi="Times New Roman" w:cs="Times New Roman"/>
          <w:b/>
          <w:sz w:val="28"/>
          <w:szCs w:val="28"/>
        </w:rPr>
      </w:pPr>
      <w:bookmarkStart w:id="21" w:name="chuong_1_1_name"/>
      <w:r w:rsidRPr="005B7A51">
        <w:rPr>
          <w:rFonts w:ascii="Times New Roman" w:hAnsi="Times New Roman" w:cs="Times New Roman"/>
          <w:b/>
          <w:sz w:val="28"/>
          <w:szCs w:val="28"/>
        </w:rPr>
        <w:t>LẬP ĐỀ ÁN, CHUẨN BỊ THI CÔNG</w:t>
      </w:r>
      <w:bookmarkEnd w:id="21"/>
    </w:p>
    <w:p w:rsidR="005B7A51" w:rsidRDefault="005B7A51" w:rsidP="005B7A51">
      <w:pPr>
        <w:spacing w:line="360" w:lineRule="exact"/>
        <w:ind w:firstLine="720"/>
        <w:jc w:val="center"/>
        <w:rPr>
          <w:rFonts w:ascii="Times New Roman" w:hAnsi="Times New Roman" w:cs="Times New Roman"/>
          <w:b/>
          <w:sz w:val="28"/>
          <w:szCs w:val="28"/>
          <w:lang w:val="en-US"/>
        </w:rPr>
      </w:pPr>
      <w:bookmarkStart w:id="22" w:name="muc_1"/>
      <w:r w:rsidRPr="005B7A51">
        <w:rPr>
          <w:rFonts w:ascii="Times New Roman" w:hAnsi="Times New Roman" w:cs="Times New Roman"/>
          <w:b/>
          <w:sz w:val="28"/>
          <w:szCs w:val="28"/>
          <w:lang w:val="en-US"/>
        </w:rPr>
        <w:t>Mục 1</w:t>
      </w:r>
    </w:p>
    <w:p w:rsidR="005B7A51" w:rsidRPr="005B7A51" w:rsidRDefault="005B7A51" w:rsidP="005B7A51">
      <w:pPr>
        <w:spacing w:line="360" w:lineRule="exact"/>
        <w:ind w:firstLine="720"/>
        <w:jc w:val="center"/>
        <w:rPr>
          <w:rFonts w:ascii="Times New Roman" w:hAnsi="Times New Roman" w:cs="Times New Roman"/>
          <w:b/>
          <w:sz w:val="28"/>
          <w:szCs w:val="28"/>
          <w:lang w:val="en-US"/>
        </w:rPr>
      </w:pPr>
      <w:r w:rsidRPr="005B7A51">
        <w:rPr>
          <w:rFonts w:ascii="Times New Roman" w:hAnsi="Times New Roman" w:cs="Times New Roman"/>
          <w:b/>
          <w:sz w:val="28"/>
          <w:szCs w:val="28"/>
          <w:lang w:val="en-US"/>
        </w:rPr>
        <w:t xml:space="preserve"> LẬP ĐỀ ÁN</w:t>
      </w:r>
      <w:bookmarkEnd w:id="22"/>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23" w:name="dieu_10"/>
      <w:r w:rsidRPr="005B7A51">
        <w:rPr>
          <w:rFonts w:ascii="Times New Roman" w:hAnsi="Times New Roman" w:cs="Times New Roman"/>
          <w:b/>
          <w:sz w:val="28"/>
          <w:szCs w:val="28"/>
          <w:lang w:val="en-US"/>
        </w:rPr>
        <w:t>Điều 10. Thu thập tài liệu</w:t>
      </w:r>
      <w:bookmarkEnd w:id="23"/>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lastRenderedPageBreak/>
        <w:t>1. Thu thập tài liệu địa chất, địa vật lý, địa hình, địa mạo, địa lý nhân văn vùng công tác và lân cận liên quan đến mục tiêu, nhiệm vụ địa chất được giao và điều kiện thi công công tác địa chấn.</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2. Thu thập thông tin về khả năng tồn tại bom mìn, vật liệu nổ còn sót sau chiến tranh.</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Điều 11. Khảo sát sơ bộ</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1. Khảo sát sơ bộ về đặc điểm địa chất, địa hình, đặc điểm lớp vỏ phong hóa (lớp vận tốc thấp), giao thông, địa lý nhân văn để có cơ sở đánh giá toàn diện các điều kiện thi công, điều kiện thu - nổ, đánh giá tác động môi trường khu vực thu - nổ địa chấn.</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2. Kết quả khảo sát sơ bộ phải có được các thông tin để xác định đặc điểm đối tượng nghiên cứu làm căn cứ đề xuất phương pháp tổ chức thi công, mạng lưới tuyến đo, lựa chọn hệ phương pháp thu - nổ, cũng như các thủ tục pháp lý cần thiết.</w:t>
      </w:r>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24" w:name="dieu_12"/>
      <w:r w:rsidRPr="005B7A51">
        <w:rPr>
          <w:rFonts w:ascii="Times New Roman" w:hAnsi="Times New Roman" w:cs="Times New Roman"/>
          <w:b/>
          <w:sz w:val="28"/>
          <w:szCs w:val="28"/>
          <w:lang w:val="en-US"/>
        </w:rPr>
        <w:t>Điều 12. Nội dung đề án</w:t>
      </w:r>
      <w:bookmarkEnd w:id="24"/>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Đề án đo địa chấn 2D có thể là một đề án độc lập hoặc là một phần của đề án điều tra cơ bản địa chất và thăm dò khoáng sản.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1. </w:t>
      </w:r>
      <w:r w:rsidRPr="005B7A51">
        <w:rPr>
          <w:rFonts w:ascii="Times New Roman" w:hAnsi="Times New Roman" w:cs="Times New Roman"/>
          <w:sz w:val="28"/>
          <w:szCs w:val="28"/>
        </w:rPr>
        <w:t>Đề án đo địa chấn 2D độc lập nêu được những nội dung chính sau: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a) Mục tiêu, nhiệm vụ</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Xác định mục tiêu cần đạt được;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Xác định các nhiệm vụ cụ thể và kỹ thuật công tác;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Thời gian bắt đầu và kết thúc đề án.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b) Đặc điểm chung vùng công tác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Vị trí vùng công tác;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Đặc điểm địa lý tự nhiên, ki</w:t>
      </w:r>
      <w:r w:rsidRPr="005B7A51">
        <w:rPr>
          <w:rFonts w:ascii="Times New Roman" w:hAnsi="Times New Roman" w:cs="Times New Roman"/>
          <w:sz w:val="28"/>
          <w:szCs w:val="28"/>
          <w:lang w:val="en-US"/>
        </w:rPr>
        <w:t>nh</w:t>
      </w:r>
      <w:r w:rsidRPr="005B7A51">
        <w:rPr>
          <w:rFonts w:ascii="Times New Roman" w:hAnsi="Times New Roman" w:cs="Times New Roman"/>
          <w:sz w:val="28"/>
          <w:szCs w:val="28"/>
        </w:rPr>
        <w:t xml:space="preserve"> tế, nhân văn;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w:t>
      </w:r>
      <w:r w:rsidRPr="005B7A51">
        <w:rPr>
          <w:rFonts w:ascii="Times New Roman" w:hAnsi="Times New Roman" w:cs="Times New Roman"/>
          <w:sz w:val="28"/>
          <w:szCs w:val="28"/>
        </w:rPr>
        <w:t xml:space="preserve"> Đánh giá các yếu tố ảnh hưởng tới q</w:t>
      </w:r>
      <w:r w:rsidRPr="005B7A51">
        <w:rPr>
          <w:rFonts w:ascii="Times New Roman" w:hAnsi="Times New Roman" w:cs="Times New Roman"/>
          <w:sz w:val="28"/>
          <w:szCs w:val="28"/>
          <w:lang w:val="en-US"/>
        </w:rPr>
        <w:t>u</w:t>
      </w:r>
      <w:r w:rsidRPr="005B7A51">
        <w:rPr>
          <w:rFonts w:ascii="Times New Roman" w:hAnsi="Times New Roman" w:cs="Times New Roman"/>
          <w:sz w:val="28"/>
          <w:szCs w:val="28"/>
        </w:rPr>
        <w:t>á trình thi công.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c) Đặc điểm địa chất, địa vật lý vùng công tác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Lịch sử nghiên cứu địa chất, địa vật lý vùng công tác;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Đánh giá mức độ sử dụng tài liệu đã có để minh giải tài liệu địa chấn;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Đặc điểm địa chất, địa vật lý vùng công tác.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d) Phương pháp và khối lượng công tác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Cơ sở lựa chọn hệ phương pháp th</w:t>
      </w:r>
      <w:r w:rsidRPr="005B7A51">
        <w:rPr>
          <w:rFonts w:ascii="Times New Roman" w:hAnsi="Times New Roman" w:cs="Times New Roman"/>
          <w:sz w:val="28"/>
          <w:szCs w:val="28"/>
          <w:lang w:val="en-US"/>
        </w:rPr>
        <w:t>i</w:t>
      </w:r>
      <w:r w:rsidRPr="005B7A51">
        <w:rPr>
          <w:rFonts w:ascii="Times New Roman" w:hAnsi="Times New Roman" w:cs="Times New Roman"/>
          <w:sz w:val="28"/>
          <w:szCs w:val="28"/>
        </w:rPr>
        <w:t xml:space="preserve"> công các dạng công việc: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Công tác trắc địa;</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Khoan tạo lỗ nổ;</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Thu - nổ địa chấn.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 Mỗi dạng công tác cần nêu rõ nhiệm vụ, yêu cầu kỹ thuật, khối lượng thực </w:t>
      </w:r>
      <w:r w:rsidRPr="005B7A51">
        <w:rPr>
          <w:rFonts w:ascii="Times New Roman" w:hAnsi="Times New Roman" w:cs="Times New Roman"/>
          <w:sz w:val="28"/>
          <w:szCs w:val="28"/>
        </w:rPr>
        <w:lastRenderedPageBreak/>
        <w:t>hiện và cách đánh giá chất lượng;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Phương pháp quan sát; máy, thiết bị sử dụng; mạng lưới đo và các biện pháp kỹ thuật cần áp dụng để đảm bảo chất lượng và tiến độ.</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 Tổ chức thi công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Tổng quát về kế hoạch thi công: gồm tổ chức, nhân lực, các bước thực hiện;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Nếu đề án phức tạp, kéo dài, cần có biểu đồ lịch thi công.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e) Công tác văn phòng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Văn phòng trước thực địa;</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Văn phòng tại thực địa;</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Văn phòng sau thực địa (xử lý, phân tích, lập báo cáo kết quả).</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Mỗi dạng công tác văn phòng cần nêu: nhiệm vụ, các phương pháp sử dụng; yêu cầu phần mềm xử lý phân tích và phần cứng hỗ trợ; các chu trình xử lý tính toán cho từng dạng công tác.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g) Sản phẩm giao nộp;</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h) Dự toán;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i) Danh mục tài liệu tham khảo;</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k) Các phụ lục, bản vẽ kèm theo.</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2. Khi phương pháp đo địa chấn phản xạ 2D là một thành phần trong đề án điều tra địa chất hoặc đề án thăm </w:t>
      </w:r>
      <w:r w:rsidRPr="005B7A51">
        <w:rPr>
          <w:rFonts w:ascii="Times New Roman" w:hAnsi="Times New Roman" w:cs="Times New Roman"/>
          <w:sz w:val="28"/>
          <w:szCs w:val="28"/>
          <w:lang w:val="en-US"/>
        </w:rPr>
        <w:t>d</w:t>
      </w:r>
      <w:r w:rsidRPr="005B7A51">
        <w:rPr>
          <w:rFonts w:ascii="Times New Roman" w:hAnsi="Times New Roman" w:cs="Times New Roman"/>
          <w:sz w:val="28"/>
          <w:szCs w:val="28"/>
        </w:rPr>
        <w:t>ò khoáng sản thì các nội dung trên nêu ngắn gọn, phù hợp với nội dung đề án điều tra cơ bản địa chất và thăm dò khoáng sản.</w:t>
      </w:r>
    </w:p>
    <w:p w:rsidR="005B7A51" w:rsidRDefault="005B7A51" w:rsidP="005B7A51">
      <w:pPr>
        <w:spacing w:line="360" w:lineRule="exact"/>
        <w:ind w:firstLine="720"/>
        <w:jc w:val="center"/>
        <w:rPr>
          <w:rFonts w:ascii="Times New Roman" w:hAnsi="Times New Roman" w:cs="Times New Roman"/>
          <w:b/>
          <w:sz w:val="28"/>
          <w:szCs w:val="28"/>
          <w:lang w:val="en-US"/>
        </w:rPr>
      </w:pPr>
      <w:bookmarkStart w:id="25" w:name="muc_2"/>
      <w:r w:rsidRPr="005B7A51">
        <w:rPr>
          <w:rFonts w:ascii="Times New Roman" w:hAnsi="Times New Roman" w:cs="Times New Roman"/>
          <w:b/>
          <w:sz w:val="28"/>
          <w:szCs w:val="28"/>
          <w:lang w:val="en-US"/>
        </w:rPr>
        <w:t>Mục 2</w:t>
      </w:r>
    </w:p>
    <w:p w:rsidR="005B7A51" w:rsidRPr="005B7A51" w:rsidRDefault="005B7A51" w:rsidP="005B7A51">
      <w:pPr>
        <w:spacing w:line="360" w:lineRule="exact"/>
        <w:ind w:firstLine="720"/>
        <w:jc w:val="center"/>
        <w:rPr>
          <w:rFonts w:ascii="Times New Roman" w:hAnsi="Times New Roman" w:cs="Times New Roman"/>
          <w:b/>
          <w:sz w:val="28"/>
          <w:szCs w:val="28"/>
          <w:lang w:val="en-US"/>
        </w:rPr>
      </w:pPr>
      <w:r w:rsidRPr="005B7A51">
        <w:rPr>
          <w:rFonts w:ascii="Times New Roman" w:hAnsi="Times New Roman" w:cs="Times New Roman"/>
          <w:b/>
          <w:sz w:val="28"/>
          <w:szCs w:val="28"/>
          <w:lang w:val="en-US"/>
        </w:rPr>
        <w:t>CHUẨN BỊ CƠ SỞ VẬT CHẤT - KỸ THUẬT</w:t>
      </w:r>
      <w:bookmarkEnd w:id="25"/>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26" w:name="dieu_13"/>
      <w:r w:rsidRPr="005B7A51">
        <w:rPr>
          <w:rFonts w:ascii="Times New Roman" w:hAnsi="Times New Roman" w:cs="Times New Roman"/>
          <w:b/>
          <w:sz w:val="28"/>
          <w:szCs w:val="28"/>
          <w:lang w:val="en-US"/>
        </w:rPr>
        <w:t>Điều 13. Chuẩn bị máy và thiết bị</w:t>
      </w:r>
      <w:bookmarkEnd w:id="26"/>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1. Máy, thiết bị phải chuẩn bị đầy đủ về số lượng và chất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ượng; trước khi thi công phải được kiểm định, hiệu chuẩn. Đối với các loại máy, thiết bị chưa có quy trình hiệu chuẩn phải đảm bảo các chỉ tiêu kỹ thuật của nhà sản xuất.</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2. Các loại máy, thiết bị cần thiết cho công tác đo địa chấn phản xạ 2D bao gồm:</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a) Máy nổ mìn đồng bộ thời gian khởi đo bằng bộ định vị GPS Synchronizer SGD - SB hoặc tương đương;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b) Thiết bị thông tin liên lạc: thiết bị thông tin liên lạc trên tuyến gồm các máy bộ đàm c</w:t>
      </w:r>
      <w:r w:rsidRPr="005B7A51">
        <w:rPr>
          <w:rFonts w:ascii="Times New Roman" w:hAnsi="Times New Roman" w:cs="Times New Roman"/>
          <w:sz w:val="28"/>
          <w:szCs w:val="28"/>
          <w:lang w:val="en-US"/>
        </w:rPr>
        <w:t>ầ</w:t>
      </w:r>
      <w:r w:rsidRPr="005B7A51">
        <w:rPr>
          <w:rFonts w:ascii="Times New Roman" w:hAnsi="Times New Roman" w:cs="Times New Roman"/>
          <w:sz w:val="28"/>
          <w:szCs w:val="28"/>
        </w:rPr>
        <w:t>m tay; đ</w:t>
      </w:r>
      <w:r w:rsidRPr="005B7A51">
        <w:rPr>
          <w:rFonts w:ascii="Times New Roman" w:hAnsi="Times New Roman" w:cs="Times New Roman"/>
          <w:sz w:val="28"/>
          <w:szCs w:val="28"/>
          <w:lang w:val="en-US"/>
        </w:rPr>
        <w:t>ố</w:t>
      </w:r>
      <w:r w:rsidRPr="005B7A51">
        <w:rPr>
          <w:rFonts w:ascii="Times New Roman" w:hAnsi="Times New Roman" w:cs="Times New Roman"/>
          <w:sz w:val="28"/>
          <w:szCs w:val="28"/>
        </w:rPr>
        <w:t>i với khu vực có địa hình phức tạp hoặc khoảng cách quá xa cần chuẩn bị thêm trạm chuyển tiếp có công suất đủ lớn;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c) Máy, thiết bị đo ghi địa chấn gồm: máy chủ và phần mềm điều khiển; cáp đo; máy ghi trên cạn (geophone string), máy ghi dưới nước (hydrophone), bộ lưu giữ số liệu ngoài; máy in chuyên dụng (plotter) và các thiết bị phụ trợ khác;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lastRenderedPageBreak/>
        <w:t>d) Quản lý máy, thiết bị</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Trước khi thi công phải thống kê đầy đủ số lượng và tình trạng các loại máy, thiết bị sử dụng;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Trong thời gian thi công phải có sổ theo dõi giao - nhận các loại máy, thiết bị; nhật ký theo dõi tình trạng hoạt động của máy, thiết bị. Khi máy</w:t>
      </w:r>
      <w:r w:rsidRPr="005B7A51">
        <w:rPr>
          <w:rFonts w:ascii="Times New Roman" w:hAnsi="Times New Roman" w:cs="Times New Roman"/>
          <w:sz w:val="28"/>
          <w:szCs w:val="28"/>
          <w:lang w:val="en-US"/>
        </w:rPr>
        <w:t>,</w:t>
      </w:r>
      <w:r w:rsidRPr="005B7A51">
        <w:rPr>
          <w:rFonts w:ascii="Times New Roman" w:hAnsi="Times New Roman" w:cs="Times New Roman"/>
          <w:sz w:val="28"/>
          <w:szCs w:val="28"/>
        </w:rPr>
        <w:t xml:space="preserve"> thiết bị hỏng phải báo cáo ngay cho bộ phận quản lý để tìm biện pháp khắc phục;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Sau khi thi công thực địa phải có sổ bàn giao, xác nhận tình trạng máy, thiết bị. Toàn bộ thiết bị phải lau chùi sạch trước khi bàn giao cho bộ phận quản lý;</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Bảo d</w:t>
      </w:r>
      <w:r w:rsidRPr="005B7A51">
        <w:rPr>
          <w:rFonts w:ascii="Times New Roman" w:hAnsi="Times New Roman" w:cs="Times New Roman"/>
          <w:sz w:val="28"/>
          <w:szCs w:val="28"/>
          <w:lang w:val="en-US"/>
        </w:rPr>
        <w:t>ưỡ</w:t>
      </w:r>
      <w:r w:rsidRPr="005B7A51">
        <w:rPr>
          <w:rFonts w:ascii="Times New Roman" w:hAnsi="Times New Roman" w:cs="Times New Roman"/>
          <w:sz w:val="28"/>
          <w:szCs w:val="28"/>
        </w:rPr>
        <w:t>ng, bảo quản máy, thiết bị phải thực hiện đúng các quy định kỹ thuật hiện hành, đồng thời phù hợp các yêu cầu của nhà sản xuất;</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M</w:t>
      </w:r>
      <w:r w:rsidRPr="005B7A51">
        <w:rPr>
          <w:rFonts w:ascii="Times New Roman" w:hAnsi="Times New Roman" w:cs="Times New Roman"/>
          <w:sz w:val="28"/>
          <w:szCs w:val="28"/>
          <w:lang w:val="en-US"/>
        </w:rPr>
        <w:t>ẫ</w:t>
      </w:r>
      <w:r w:rsidRPr="005B7A51">
        <w:rPr>
          <w:rFonts w:ascii="Times New Roman" w:hAnsi="Times New Roman" w:cs="Times New Roman"/>
          <w:sz w:val="28"/>
          <w:szCs w:val="28"/>
        </w:rPr>
        <w:t>u các sổ ghi địa chấn, mẫu trang ghi đo sóng phản xạ và mẫu trang ghi theo dõi máy địa ch</w:t>
      </w:r>
      <w:r w:rsidRPr="005B7A51">
        <w:rPr>
          <w:rFonts w:ascii="Times New Roman" w:hAnsi="Times New Roman" w:cs="Times New Roman"/>
          <w:sz w:val="28"/>
          <w:szCs w:val="28"/>
          <w:lang w:val="en-US"/>
        </w:rPr>
        <w:t>ấ</w:t>
      </w:r>
      <w:r w:rsidRPr="005B7A51">
        <w:rPr>
          <w:rFonts w:ascii="Times New Roman" w:hAnsi="Times New Roman" w:cs="Times New Roman"/>
          <w:sz w:val="28"/>
          <w:szCs w:val="28"/>
        </w:rPr>
        <w:t>n quy định tại Phụ lục II kèm theo.</w:t>
      </w:r>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27" w:name="dieu_14"/>
      <w:r w:rsidRPr="005B7A51">
        <w:rPr>
          <w:rFonts w:ascii="Times New Roman" w:hAnsi="Times New Roman" w:cs="Times New Roman"/>
          <w:b/>
          <w:sz w:val="28"/>
          <w:szCs w:val="28"/>
          <w:lang w:val="en-US"/>
        </w:rPr>
        <w:t>Điều 14. Chuẩn bị trụ sở làm việc</w:t>
      </w:r>
      <w:bookmarkEnd w:id="27"/>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 Việc chuẩn bị trụ sở làm việc được thực hiện trước khi tập kết nhân lực, máy, thiết bị phục vụ công tác th</w:t>
      </w:r>
      <w:r w:rsidRPr="005B7A51">
        <w:rPr>
          <w:rFonts w:ascii="Times New Roman" w:hAnsi="Times New Roman" w:cs="Times New Roman"/>
          <w:sz w:val="28"/>
          <w:szCs w:val="28"/>
          <w:lang w:val="en-US"/>
        </w:rPr>
        <w:t>i</w:t>
      </w:r>
      <w:r w:rsidRPr="005B7A51">
        <w:rPr>
          <w:rFonts w:ascii="Times New Roman" w:hAnsi="Times New Roman" w:cs="Times New Roman"/>
          <w:sz w:val="28"/>
          <w:szCs w:val="28"/>
        </w:rPr>
        <w:t xml:space="preserve"> công.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2. Trụ sở làm việc gồm:</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a) Văn phòng điều hành;</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b) Khu ăn ở sinh hoạt của cán bộ công nhân viên;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c) Kho chứa vật liệu nổ.</w:t>
      </w:r>
    </w:p>
    <w:p w:rsidR="005B7A51" w:rsidRPr="005B7A51" w:rsidRDefault="005B7A51" w:rsidP="005B7A51">
      <w:pPr>
        <w:spacing w:line="360" w:lineRule="exact"/>
        <w:ind w:firstLine="720"/>
        <w:jc w:val="center"/>
        <w:rPr>
          <w:rFonts w:ascii="Times New Roman" w:hAnsi="Times New Roman" w:cs="Times New Roman"/>
          <w:b/>
          <w:sz w:val="28"/>
          <w:szCs w:val="28"/>
          <w:lang w:val="en-US"/>
        </w:rPr>
      </w:pPr>
      <w:bookmarkStart w:id="28" w:name="chuong_2_1"/>
      <w:r w:rsidRPr="005B7A51">
        <w:rPr>
          <w:rFonts w:ascii="Times New Roman" w:hAnsi="Times New Roman" w:cs="Times New Roman"/>
          <w:b/>
          <w:sz w:val="28"/>
          <w:szCs w:val="28"/>
        </w:rPr>
        <w:t>Chương II</w:t>
      </w:r>
      <w:bookmarkEnd w:id="28"/>
    </w:p>
    <w:p w:rsidR="005B7A51" w:rsidRPr="005B7A51" w:rsidRDefault="005B7A51" w:rsidP="005B7A51">
      <w:pPr>
        <w:spacing w:line="360" w:lineRule="exact"/>
        <w:ind w:firstLine="720"/>
        <w:jc w:val="center"/>
        <w:rPr>
          <w:rFonts w:ascii="Times New Roman" w:hAnsi="Times New Roman" w:cs="Times New Roman"/>
          <w:b/>
          <w:sz w:val="28"/>
          <w:szCs w:val="28"/>
          <w:lang w:val="en-US"/>
        </w:rPr>
      </w:pPr>
      <w:bookmarkStart w:id="29" w:name="chuong_2_1_name"/>
      <w:r w:rsidRPr="005B7A51">
        <w:rPr>
          <w:rFonts w:ascii="Times New Roman" w:hAnsi="Times New Roman" w:cs="Times New Roman"/>
          <w:b/>
          <w:sz w:val="28"/>
          <w:szCs w:val="28"/>
          <w:lang w:val="en-US"/>
        </w:rPr>
        <w:t>THI CÔNG THỰC ĐỊA</w:t>
      </w:r>
      <w:bookmarkEnd w:id="29"/>
    </w:p>
    <w:p w:rsidR="005B7A51" w:rsidRDefault="005B7A51" w:rsidP="005B7A51">
      <w:pPr>
        <w:spacing w:line="360" w:lineRule="exact"/>
        <w:ind w:firstLine="720"/>
        <w:jc w:val="center"/>
        <w:rPr>
          <w:rFonts w:ascii="Times New Roman" w:hAnsi="Times New Roman" w:cs="Times New Roman"/>
          <w:b/>
          <w:sz w:val="28"/>
          <w:szCs w:val="28"/>
          <w:lang w:val="en-US"/>
        </w:rPr>
      </w:pPr>
      <w:bookmarkStart w:id="30" w:name="muc_1_1"/>
      <w:r w:rsidRPr="005B7A51">
        <w:rPr>
          <w:rFonts w:ascii="Times New Roman" w:hAnsi="Times New Roman" w:cs="Times New Roman"/>
          <w:b/>
          <w:sz w:val="28"/>
          <w:szCs w:val="28"/>
          <w:lang w:val="en-US"/>
        </w:rPr>
        <w:t>Mục 1</w:t>
      </w:r>
    </w:p>
    <w:p w:rsidR="005B7A51" w:rsidRPr="005B7A51" w:rsidRDefault="005B7A51" w:rsidP="005B7A51">
      <w:pPr>
        <w:spacing w:line="360" w:lineRule="exact"/>
        <w:ind w:firstLine="720"/>
        <w:jc w:val="center"/>
        <w:rPr>
          <w:rFonts w:ascii="Times New Roman" w:hAnsi="Times New Roman" w:cs="Times New Roman"/>
          <w:b/>
          <w:sz w:val="28"/>
          <w:szCs w:val="28"/>
          <w:lang w:val="en-US"/>
        </w:rPr>
      </w:pPr>
      <w:r w:rsidRPr="005B7A51">
        <w:rPr>
          <w:rFonts w:ascii="Times New Roman" w:hAnsi="Times New Roman" w:cs="Times New Roman"/>
          <w:b/>
          <w:sz w:val="28"/>
          <w:szCs w:val="28"/>
          <w:lang w:val="en-US"/>
        </w:rPr>
        <w:t>ĐO THỬ NGHIỆM</w:t>
      </w:r>
      <w:bookmarkEnd w:id="30"/>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31" w:name="dieu_15"/>
      <w:r w:rsidRPr="005B7A51">
        <w:rPr>
          <w:rFonts w:ascii="Times New Roman" w:hAnsi="Times New Roman" w:cs="Times New Roman"/>
          <w:b/>
          <w:sz w:val="28"/>
          <w:szCs w:val="28"/>
          <w:lang w:val="en-US"/>
        </w:rPr>
        <w:t>Điều 15. Yêu cầu công tác đo thử nghiệm</w:t>
      </w:r>
      <w:bookmarkEnd w:id="31"/>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 Vùng chọn đo thử nghiệm phải là vùng có đặc điểm địa hình, địa chất đặc trưng nhất cho vùng nghiên cứu.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2. Xác định các tham số tối ưu phục vụ công tác thi công sản xuất. Các tham số tối ưu gồm: chiều sâu gây sóng, liều lượng thuốc nổ, các tham số hệ thống quan trắc, tham số đo ghi.</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3. Có thể sử dụng các tham số trên tại những vùng có đặc điểm địa hình, địa chất tương tự vùng nghiên cứu thay cho công tác đo thử nghiệm.</w:t>
      </w:r>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32" w:name="dieu_16"/>
      <w:r w:rsidRPr="005B7A51">
        <w:rPr>
          <w:rFonts w:ascii="Times New Roman" w:hAnsi="Times New Roman" w:cs="Times New Roman"/>
          <w:b/>
          <w:sz w:val="28"/>
          <w:szCs w:val="28"/>
          <w:lang w:val="en-US"/>
        </w:rPr>
        <w:t>Điều 16. Nội dung công tác đo thử nghiệm</w:t>
      </w:r>
      <w:bookmarkEnd w:id="32"/>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 Xác định chiều sâu gây sóng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Tiến hành nổ thử nghiệm ở các độ sâu khác nhau (thường từ 5 </w:t>
      </w:r>
      <w:r w:rsidRPr="005B7A51">
        <w:rPr>
          <w:rFonts w:ascii="Times New Roman" w:hAnsi="Times New Roman" w:cs="Times New Roman"/>
          <w:sz w:val="28"/>
          <w:szCs w:val="28"/>
          <w:lang w:val="en-US"/>
        </w:rPr>
        <w:sym w:font="Symbol" w:char="F0B8"/>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20m).</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 xml:space="preserve">Đối với vùng đồng bằng, chiều sâu gây nổ nên thực hiện ở độ sâu dưới mực nước tĩnh. Độ sâu nổ mìn nên chọn nằm dưới đáy đới vận tốc thấp một phần tư </w:t>
      </w:r>
      <w:r w:rsidRPr="005B7A51">
        <w:rPr>
          <w:rFonts w:ascii="Times New Roman" w:hAnsi="Times New Roman" w:cs="Times New Roman"/>
          <w:sz w:val="28"/>
          <w:szCs w:val="28"/>
          <w:lang w:val="en-US"/>
        </w:rPr>
        <w:t>(¼</w:t>
      </w:r>
      <w:r w:rsidRPr="005B7A51">
        <w:rPr>
          <w:rFonts w:ascii="Times New Roman" w:hAnsi="Times New Roman" w:cs="Times New Roman"/>
          <w:sz w:val="28"/>
          <w:szCs w:val="28"/>
        </w:rPr>
        <w:t>) bước sóng.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lastRenderedPageBreak/>
        <w:t>2. Xác định liều lượng thuốc nổ</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Thường sử dụng thuốc nổ dẻo chịu nước, kích nổ bằng kíp điện. Việc thử nghiệm được thực hiện theo trình tự tăng dần khối lượng thuốc nổ (thường từ</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 xml:space="preserve">0,5 </w:t>
      </w:r>
      <w:r w:rsidRPr="005B7A51">
        <w:rPr>
          <w:rFonts w:ascii="Times New Roman" w:hAnsi="Times New Roman" w:cs="Times New Roman"/>
          <w:sz w:val="28"/>
          <w:szCs w:val="28"/>
          <w:lang w:val="en-US"/>
        </w:rPr>
        <w:sym w:font="Symbol" w:char="F0B8"/>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2 kilogam) để xác định lượng thuốc cần và đủ đảm bảo chất lượng tài liệu thu thập.</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3. Xác định tham số cho hệ thống quan trắc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a) Tiến hành đo trên các chặng kéo dài để xây dựng bức tranh trường sóng địa chấn nhằm tìm hiểu quy luật phân bố của các loại sóng, nhất là sóng phản xạ trên băng sóng địa chấn;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b) Xác định hệ thống quan trắc: bao gồm xác định hệ thống thu - nổ (nổ giữa hay nổ cánh); cách ghép nhóm nổ và thu; khoảng cách tâm các nhóm nổ và nhóm thu; khoảng cách từ nguồn nổ đến máy thu đầu tiên; khoảng cách từ máy thu đầu tiên đến máy thu cuối cùng.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4. Xác định đới vận tốc thấp (chiều dày đới, vận tốc l</w:t>
      </w:r>
      <w:r w:rsidRPr="005B7A51">
        <w:rPr>
          <w:rFonts w:ascii="Times New Roman" w:hAnsi="Times New Roman" w:cs="Times New Roman"/>
          <w:sz w:val="28"/>
          <w:szCs w:val="28"/>
          <w:lang w:val="en-US"/>
        </w:rPr>
        <w:t>ớ</w:t>
      </w:r>
      <w:r w:rsidRPr="005B7A51">
        <w:rPr>
          <w:rFonts w:ascii="Times New Roman" w:hAnsi="Times New Roman" w:cs="Times New Roman"/>
          <w:sz w:val="28"/>
          <w:szCs w:val="28"/>
        </w:rPr>
        <w:t>p) được tiến hành bằng phương pháp xử lý sóng khúc xạ hoặc theo tài liệu đo vi địa chấn lỗ khoan (uphole).</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5. Xác định các tham số đo ghi</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a) Chọn độ dài ghi tín hiệu: chọn thời gian cần có để ghi hết tín hiệu sóng dọc </w:t>
      </w:r>
      <w:r w:rsidRPr="005B7A51">
        <w:rPr>
          <w:rFonts w:ascii="Times New Roman" w:hAnsi="Times New Roman" w:cs="Times New Roman"/>
          <w:sz w:val="28"/>
          <w:szCs w:val="28"/>
          <w:lang w:val="en-US"/>
        </w:rPr>
        <w:t>P</w:t>
      </w:r>
      <w:r w:rsidRPr="005B7A51">
        <w:rPr>
          <w:rFonts w:ascii="Times New Roman" w:hAnsi="Times New Roman" w:cs="Times New Roman"/>
          <w:sz w:val="28"/>
          <w:szCs w:val="28"/>
        </w:rPr>
        <w:t xml:space="preserve"> phản xạ từ mặt ranh giới ở độ sâu lớn nhất cần khảo sát;</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b) Chọn bước số hóa tín hiệu (∆t) theo độ phân giải đo và khắc phục nhiễu ảnh gương: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Độ phân giải đo thời gian cần có để xác định các ranh gi</w:t>
      </w:r>
      <w:r w:rsidRPr="005B7A51">
        <w:rPr>
          <w:rFonts w:ascii="Times New Roman" w:hAnsi="Times New Roman" w:cs="Times New Roman"/>
          <w:sz w:val="28"/>
          <w:szCs w:val="28"/>
          <w:lang w:val="en-US"/>
        </w:rPr>
        <w:t>ớ</w:t>
      </w:r>
      <w:r w:rsidRPr="005B7A51">
        <w:rPr>
          <w:rFonts w:ascii="Times New Roman" w:hAnsi="Times New Roman" w:cs="Times New Roman"/>
          <w:sz w:val="28"/>
          <w:szCs w:val="28"/>
        </w:rPr>
        <w:t>i địa chấn và được xác định theo công thức: ∆t</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 xml:space="preserve"> </w:t>
      </w:r>
      <w:r w:rsidRPr="005B7A51">
        <w:rPr>
          <w:rFonts w:ascii="Times New Roman" w:hAnsi="Times New Roman" w:cs="Times New Roman"/>
          <w:sz w:val="28"/>
          <w:szCs w:val="28"/>
        </w:rPr>
        <w:sym w:font="Symbol" w:char="F064"/>
      </w:r>
      <w:r w:rsidRPr="005B7A51">
        <w:rPr>
          <w:rFonts w:ascii="Times New Roman" w:hAnsi="Times New Roman" w:cs="Times New Roman"/>
          <w:sz w:val="28"/>
          <w:szCs w:val="28"/>
        </w:rPr>
        <w:t>h/</w:t>
      </w:r>
      <w:r w:rsidRPr="005B7A51">
        <w:rPr>
          <w:rFonts w:ascii="Times New Roman" w:hAnsi="Times New Roman" w:cs="Times New Roman"/>
          <w:sz w:val="28"/>
          <w:szCs w:val="28"/>
          <w:lang w:val="en-US"/>
        </w:rPr>
        <w:t>V</w:t>
      </w:r>
      <w:r w:rsidRPr="005B7A51">
        <w:rPr>
          <w:rFonts w:ascii="Times New Roman" w:hAnsi="Times New Roman" w:cs="Times New Roman"/>
          <w:sz w:val="28"/>
          <w:szCs w:val="28"/>
        </w:rPr>
        <w:t>. Trong đó:</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∆t là bước số hóa, tính bằng giây;</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 </w:t>
      </w:r>
      <w:r w:rsidRPr="005B7A51">
        <w:rPr>
          <w:rFonts w:ascii="Times New Roman" w:hAnsi="Times New Roman" w:cs="Times New Roman"/>
          <w:sz w:val="28"/>
          <w:szCs w:val="28"/>
        </w:rPr>
        <w:sym w:font="Symbol" w:char="F064"/>
      </w:r>
      <w:r w:rsidRPr="005B7A51">
        <w:rPr>
          <w:rFonts w:ascii="Times New Roman" w:hAnsi="Times New Roman" w:cs="Times New Roman"/>
          <w:sz w:val="28"/>
          <w:szCs w:val="28"/>
        </w:rPr>
        <w:t xml:space="preserve">h là sai số xác định ranh giới cần đạt được, chọn là 1 </w:t>
      </w:r>
      <w:r w:rsidRPr="005B7A51">
        <w:rPr>
          <w:rFonts w:ascii="Times New Roman" w:hAnsi="Times New Roman" w:cs="Times New Roman"/>
          <w:sz w:val="28"/>
          <w:szCs w:val="28"/>
          <w:lang w:val="en-US"/>
        </w:rPr>
        <w:sym w:font="Symbol" w:char="F0B8"/>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2% độ sâu h dự tính, tính bằng mét;</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V là tốc độ truyền sóng trung bình trong l</w:t>
      </w:r>
      <w:r w:rsidRPr="005B7A51">
        <w:rPr>
          <w:rFonts w:ascii="Times New Roman" w:hAnsi="Times New Roman" w:cs="Times New Roman"/>
          <w:sz w:val="28"/>
          <w:szCs w:val="28"/>
          <w:lang w:val="en-US"/>
        </w:rPr>
        <w:t>ớ</w:t>
      </w:r>
      <w:r w:rsidRPr="005B7A51">
        <w:rPr>
          <w:rFonts w:ascii="Times New Roman" w:hAnsi="Times New Roman" w:cs="Times New Roman"/>
          <w:sz w:val="28"/>
          <w:szCs w:val="28"/>
        </w:rPr>
        <w:t xml:space="preserve">p phủ, tính bằng mét/giây (m/s), có thể dùng giá trị V ≈ 500 </w:t>
      </w:r>
      <w:r w:rsidRPr="005B7A51">
        <w:rPr>
          <w:rFonts w:ascii="Times New Roman" w:hAnsi="Times New Roman" w:cs="Times New Roman"/>
          <w:sz w:val="28"/>
          <w:szCs w:val="28"/>
          <w:lang w:val="en-US"/>
        </w:rPr>
        <w:sym w:font="Symbol" w:char="F0B8"/>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 xml:space="preserve">800 m/s cho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 xml:space="preserve">ớp phủ khô, 1200 </w:t>
      </w:r>
      <w:r w:rsidRPr="005B7A51">
        <w:rPr>
          <w:rFonts w:ascii="Times New Roman" w:hAnsi="Times New Roman" w:cs="Times New Roman"/>
          <w:sz w:val="28"/>
          <w:szCs w:val="28"/>
          <w:lang w:val="en-US"/>
        </w:rPr>
        <w:sym w:font="Symbol" w:char="F0B8"/>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1500 m/s cho lớp phủ bão h</w:t>
      </w:r>
      <w:r w:rsidRPr="005B7A51">
        <w:rPr>
          <w:rFonts w:ascii="Times New Roman" w:hAnsi="Times New Roman" w:cs="Times New Roman"/>
          <w:sz w:val="28"/>
          <w:szCs w:val="28"/>
          <w:lang w:val="en-US"/>
        </w:rPr>
        <w:t>òa</w:t>
      </w:r>
      <w:r w:rsidRPr="005B7A51">
        <w:rPr>
          <w:rFonts w:ascii="Times New Roman" w:hAnsi="Times New Roman" w:cs="Times New Roman"/>
          <w:sz w:val="28"/>
          <w:szCs w:val="28"/>
        </w:rPr>
        <w:t xml:space="preserve"> nước.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Khắc phục nhiễu ảnh gương: để khắc phục nhiễu gương, tần số số h</w:t>
      </w:r>
      <w:r w:rsidRPr="005B7A51">
        <w:rPr>
          <w:rFonts w:ascii="Times New Roman" w:hAnsi="Times New Roman" w:cs="Times New Roman"/>
          <w:sz w:val="28"/>
          <w:szCs w:val="28"/>
          <w:lang w:val="en-US"/>
        </w:rPr>
        <w:t>óa</w:t>
      </w:r>
      <w:r w:rsidRPr="005B7A51">
        <w:rPr>
          <w:rFonts w:ascii="Times New Roman" w:hAnsi="Times New Roman" w:cs="Times New Roman"/>
          <w:sz w:val="28"/>
          <w:szCs w:val="28"/>
        </w:rPr>
        <w:t xml:space="preserve"> phải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ớn hơn 2 lần tần số cao nhất f</w:t>
      </w:r>
      <w:r w:rsidRPr="005B7A51">
        <w:rPr>
          <w:rFonts w:ascii="Times New Roman" w:hAnsi="Times New Roman" w:cs="Times New Roman"/>
          <w:sz w:val="28"/>
          <w:szCs w:val="28"/>
          <w:vertAlign w:val="subscript"/>
        </w:rPr>
        <w:t>max</w:t>
      </w:r>
      <w:r w:rsidRPr="005B7A51">
        <w:rPr>
          <w:rFonts w:ascii="Times New Roman" w:hAnsi="Times New Roman" w:cs="Times New Roman"/>
          <w:sz w:val="28"/>
          <w:szCs w:val="28"/>
        </w:rPr>
        <w:t xml:space="preserve"> (Hz) trong băng tần của tín hiệu sẽ thu. Khi đó bước số hóa phải th</w:t>
      </w:r>
      <w:r w:rsidRPr="005B7A51">
        <w:rPr>
          <w:rFonts w:ascii="Times New Roman" w:hAnsi="Times New Roman" w:cs="Times New Roman"/>
          <w:sz w:val="28"/>
          <w:szCs w:val="28"/>
          <w:lang w:val="en-US"/>
        </w:rPr>
        <w:t>ỏa</w:t>
      </w:r>
      <w:r w:rsidRPr="005B7A51">
        <w:rPr>
          <w:rFonts w:ascii="Times New Roman" w:hAnsi="Times New Roman" w:cs="Times New Roman"/>
          <w:sz w:val="28"/>
          <w:szCs w:val="28"/>
        </w:rPr>
        <w:t xml:space="preserve"> mãn biểu thức: ∆</w:t>
      </w:r>
      <w:r w:rsidRPr="005B7A51">
        <w:rPr>
          <w:rFonts w:ascii="Times New Roman" w:hAnsi="Times New Roman" w:cs="Times New Roman"/>
          <w:sz w:val="28"/>
          <w:szCs w:val="28"/>
          <w:lang w:val="en-US"/>
        </w:rPr>
        <w:t>t</w:t>
      </w:r>
      <w:r w:rsidRPr="005B7A51">
        <w:rPr>
          <w:rFonts w:ascii="Times New Roman" w:hAnsi="Times New Roman" w:cs="Times New Roman"/>
          <w:sz w:val="28"/>
          <w:szCs w:val="28"/>
        </w:rPr>
        <w:t xml:space="preserve"> &lt; </w:t>
      </w:r>
      <w:r w:rsidRPr="005B7A51">
        <w:rPr>
          <w:rFonts w:ascii="Times New Roman" w:hAnsi="Times New Roman" w:cs="Times New Roman"/>
          <w:sz w:val="28"/>
          <w:szCs w:val="28"/>
          <w:lang w:val="en-US"/>
        </w:rPr>
        <w:t>1</w:t>
      </w:r>
      <w:r w:rsidRPr="005B7A51">
        <w:rPr>
          <w:rFonts w:ascii="Times New Roman" w:hAnsi="Times New Roman" w:cs="Times New Roman"/>
          <w:sz w:val="28"/>
          <w:szCs w:val="28"/>
        </w:rPr>
        <w:t>/2f</w:t>
      </w:r>
      <w:r w:rsidRPr="005B7A51">
        <w:rPr>
          <w:rFonts w:ascii="Times New Roman" w:hAnsi="Times New Roman" w:cs="Times New Roman"/>
          <w:sz w:val="28"/>
          <w:szCs w:val="28"/>
          <w:vertAlign w:val="subscript"/>
        </w:rPr>
        <w:t>max</w:t>
      </w:r>
      <w:r w:rsidRPr="005B7A51">
        <w:rPr>
          <w:rFonts w:ascii="Times New Roman" w:hAnsi="Times New Roman" w:cs="Times New Roman"/>
          <w:sz w:val="28"/>
          <w:szCs w:val="28"/>
        </w:rPr>
        <w:t>;</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c) Khi chưa có cơ sở để chọn bước số hóa, phải đo thử nghiệm với bước số hóa nhỏ theo đặc trưng băng tần (</w:t>
      </w:r>
      <w:r w:rsidRPr="005B7A51">
        <w:rPr>
          <w:rFonts w:ascii="Times New Roman" w:hAnsi="Times New Roman" w:cs="Times New Roman"/>
          <w:sz w:val="28"/>
          <w:szCs w:val="28"/>
          <w:lang w:val="en-US"/>
        </w:rPr>
        <w:t>đ</w:t>
      </w:r>
      <w:r w:rsidRPr="005B7A51">
        <w:rPr>
          <w:rFonts w:ascii="Times New Roman" w:hAnsi="Times New Roman" w:cs="Times New Roman"/>
          <w:sz w:val="28"/>
          <w:szCs w:val="28"/>
        </w:rPr>
        <w:t xml:space="preserve">ối với sóng phản xạ, đặc trưng băng tần &gt; 30Hz, đo thử nghiệm với các bước số hóa từ 0,1 </w:t>
      </w:r>
      <w:r w:rsidRPr="005B7A51">
        <w:rPr>
          <w:rFonts w:ascii="Times New Roman" w:hAnsi="Times New Roman" w:cs="Times New Roman"/>
          <w:sz w:val="28"/>
          <w:szCs w:val="28"/>
          <w:lang w:val="en-US"/>
        </w:rPr>
        <w:sym w:font="Symbol" w:char="F0B8"/>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1 mét giây (ms);</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d) Chọn khoảng cách máy thu trong nhóm</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Chọn khoảng cách giữa các máy thu hợp lý nhằm triệt tiêu nhiễu sóng mặt;</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Dựa trên tốc độ truyền sóng mặt (V) và phổ tần số cực đại (T) tại vùng nghiên cứu để tính ra bước sóng (</w:t>
      </w:r>
      <w:r w:rsidRPr="005B7A51">
        <w:rPr>
          <w:rFonts w:ascii="Times New Roman" w:hAnsi="Times New Roman" w:cs="Times New Roman"/>
          <w:sz w:val="28"/>
          <w:szCs w:val="28"/>
        </w:rPr>
        <w:sym w:font="Symbol" w:char="F06C"/>
      </w:r>
      <w:r w:rsidRPr="005B7A51">
        <w:rPr>
          <w:rFonts w:ascii="Times New Roman" w:hAnsi="Times New Roman" w:cs="Times New Roman"/>
          <w:sz w:val="28"/>
          <w:szCs w:val="28"/>
        </w:rPr>
        <w:t xml:space="preserve">) theo công thức: </w:t>
      </w:r>
      <w:r w:rsidRPr="005B7A51">
        <w:rPr>
          <w:rFonts w:ascii="Times New Roman" w:hAnsi="Times New Roman" w:cs="Times New Roman"/>
          <w:sz w:val="28"/>
          <w:szCs w:val="28"/>
        </w:rPr>
        <w:sym w:font="Symbol" w:char="F06C"/>
      </w:r>
      <w:r w:rsidRPr="005B7A51">
        <w:rPr>
          <w:rFonts w:ascii="Times New Roman" w:hAnsi="Times New Roman" w:cs="Times New Roman"/>
          <w:sz w:val="28"/>
          <w:szCs w:val="28"/>
        </w:rPr>
        <w:t xml:space="preserve"> </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V/T (mét);</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lastRenderedPageBreak/>
        <w:t xml:space="preserve">- Xác định khoảng cách máy thu (L) trong nhóm theo công thức: L = </w:t>
      </w:r>
      <w:r w:rsidRPr="005B7A51">
        <w:rPr>
          <w:rFonts w:ascii="Times New Roman" w:hAnsi="Times New Roman" w:cs="Times New Roman"/>
          <w:sz w:val="28"/>
          <w:szCs w:val="28"/>
        </w:rPr>
        <w:sym w:font="Symbol" w:char="F06C"/>
      </w:r>
      <w:r w:rsidRPr="005B7A51">
        <w:rPr>
          <w:rFonts w:ascii="Times New Roman" w:hAnsi="Times New Roman" w:cs="Times New Roman"/>
          <w:sz w:val="28"/>
          <w:szCs w:val="28"/>
        </w:rPr>
        <w:t xml:space="preserve">/(n-1). Trong đó n là số máy thu trong </w:t>
      </w:r>
      <w:r w:rsidRPr="005B7A51">
        <w:rPr>
          <w:rFonts w:ascii="Times New Roman" w:hAnsi="Times New Roman" w:cs="Times New Roman"/>
          <w:sz w:val="28"/>
          <w:szCs w:val="28"/>
          <w:lang w:val="en-US"/>
        </w:rPr>
        <w:t>nh</w:t>
      </w:r>
      <w:r w:rsidRPr="005B7A51">
        <w:rPr>
          <w:rFonts w:ascii="Times New Roman" w:hAnsi="Times New Roman" w:cs="Times New Roman"/>
          <w:sz w:val="28"/>
          <w:szCs w:val="28"/>
        </w:rPr>
        <w:t>óm;</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Để đảm bảo khoảng cách máy thu là tối ưu, cần thử nghiệm với vài khoảng cách khác nhau trong đó có khoảng cách được tính theo công thức trên.</w:t>
      </w:r>
    </w:p>
    <w:p w:rsidR="005B7A51" w:rsidRDefault="005B7A51" w:rsidP="005B7A51">
      <w:pPr>
        <w:spacing w:line="360" w:lineRule="exact"/>
        <w:ind w:firstLine="720"/>
        <w:jc w:val="center"/>
        <w:rPr>
          <w:rFonts w:ascii="Times New Roman" w:hAnsi="Times New Roman" w:cs="Times New Roman"/>
          <w:b/>
          <w:sz w:val="28"/>
          <w:szCs w:val="28"/>
          <w:lang w:val="en-US"/>
        </w:rPr>
      </w:pPr>
      <w:bookmarkStart w:id="33" w:name="muc_2_1"/>
      <w:r w:rsidRPr="005B7A51">
        <w:rPr>
          <w:rFonts w:ascii="Times New Roman" w:hAnsi="Times New Roman" w:cs="Times New Roman"/>
          <w:b/>
          <w:sz w:val="28"/>
          <w:szCs w:val="28"/>
          <w:lang w:val="en-US"/>
        </w:rPr>
        <w:t>Mục 2</w:t>
      </w:r>
    </w:p>
    <w:p w:rsidR="005B7A51" w:rsidRPr="005B7A51" w:rsidRDefault="005B7A51" w:rsidP="005B7A51">
      <w:pPr>
        <w:spacing w:line="360" w:lineRule="exact"/>
        <w:ind w:firstLine="720"/>
        <w:jc w:val="center"/>
        <w:rPr>
          <w:rFonts w:ascii="Times New Roman" w:hAnsi="Times New Roman" w:cs="Times New Roman"/>
          <w:b/>
          <w:sz w:val="28"/>
          <w:szCs w:val="28"/>
          <w:lang w:val="en-US"/>
        </w:rPr>
      </w:pPr>
      <w:r w:rsidRPr="005B7A51">
        <w:rPr>
          <w:rFonts w:ascii="Times New Roman" w:hAnsi="Times New Roman" w:cs="Times New Roman"/>
          <w:b/>
          <w:sz w:val="28"/>
          <w:szCs w:val="28"/>
          <w:lang w:val="en-US"/>
        </w:rPr>
        <w:t>TRẮC ĐỊA</w:t>
      </w:r>
      <w:bookmarkEnd w:id="33"/>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34" w:name="dieu_17"/>
      <w:r w:rsidRPr="005B7A51">
        <w:rPr>
          <w:rFonts w:ascii="Times New Roman" w:hAnsi="Times New Roman" w:cs="Times New Roman"/>
          <w:b/>
          <w:sz w:val="28"/>
          <w:szCs w:val="28"/>
          <w:lang w:val="en-US"/>
        </w:rPr>
        <w:t>Điều 17. Nhiệm vụ công tác trắc địa</w:t>
      </w:r>
      <w:bookmarkEnd w:id="34"/>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1. Lập sơ đồ thiết kế tuyến đo địa chấn.</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2. Định tuyến, lập mặt cắt địa hình tuyến đo địa chấn.</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3. Xác định tọa độ, độ cao điểm thu và nổ địa chấn theo yêu cầu đề án.</w:t>
      </w:r>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35" w:name="dieu_18"/>
      <w:r w:rsidRPr="005B7A51">
        <w:rPr>
          <w:rFonts w:ascii="Times New Roman" w:hAnsi="Times New Roman" w:cs="Times New Roman"/>
          <w:b/>
          <w:sz w:val="28"/>
          <w:szCs w:val="28"/>
          <w:lang w:val="en-US"/>
        </w:rPr>
        <w:t>Điều 18. Yêu cầu công tác trắc địa</w:t>
      </w:r>
      <w:bookmarkEnd w:id="35"/>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 Các tuyến đo phải được phát quang, dọn sạch với chiều ngang tuyến không nhỏ hơn 3 mét.</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2. Việc xác định t</w:t>
      </w:r>
      <w:r w:rsidRPr="005B7A51">
        <w:rPr>
          <w:rFonts w:ascii="Times New Roman" w:hAnsi="Times New Roman" w:cs="Times New Roman"/>
          <w:sz w:val="28"/>
          <w:szCs w:val="28"/>
          <w:lang w:val="en-US"/>
        </w:rPr>
        <w:t>ọa</w:t>
      </w:r>
      <w:r w:rsidRPr="005B7A51">
        <w:rPr>
          <w:rFonts w:ascii="Times New Roman" w:hAnsi="Times New Roman" w:cs="Times New Roman"/>
          <w:sz w:val="28"/>
          <w:szCs w:val="28"/>
        </w:rPr>
        <w:t xml:space="preserve"> độ, độ cao của các điểm thu, điểm nổ tuân thủ theo quy định hiện hành của công tác trắc địa trong điều t</w:t>
      </w:r>
      <w:r w:rsidRPr="005B7A51">
        <w:rPr>
          <w:rFonts w:ascii="Times New Roman" w:hAnsi="Times New Roman" w:cs="Times New Roman"/>
          <w:sz w:val="28"/>
          <w:szCs w:val="28"/>
          <w:lang w:val="en-US"/>
        </w:rPr>
        <w:t>r</w:t>
      </w:r>
      <w:r w:rsidRPr="005B7A51">
        <w:rPr>
          <w:rFonts w:ascii="Times New Roman" w:hAnsi="Times New Roman" w:cs="Times New Roman"/>
          <w:sz w:val="28"/>
          <w:szCs w:val="28"/>
        </w:rPr>
        <w:t xml:space="preserve">a cơ bản địa chất về </w:t>
      </w:r>
      <w:r w:rsidRPr="005B7A51">
        <w:rPr>
          <w:rFonts w:ascii="Times New Roman" w:hAnsi="Times New Roman" w:cs="Times New Roman"/>
          <w:sz w:val="28"/>
          <w:szCs w:val="28"/>
          <w:lang w:val="en-US"/>
        </w:rPr>
        <w:t>kh</w:t>
      </w:r>
      <w:r w:rsidRPr="005B7A51">
        <w:rPr>
          <w:rFonts w:ascii="Times New Roman" w:hAnsi="Times New Roman" w:cs="Times New Roman"/>
          <w:sz w:val="28"/>
          <w:szCs w:val="28"/>
        </w:rPr>
        <w:t>oáng sản và thăm dò khoáng sản.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3. Các điểm thu, điểm nổ phải được đánh dấu bằng cọc gỗ hoặc cọc tre trên đó ghi tên điểm, tên tuyến bằng sơn. Tên điểm, tên tuyến phải được ghi rõ ràng, dễ đọc, dễ phát hiện.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4. Đối với các trường hợp bất khả kháng (công trình quốc gia, địa hình) không thể bố trí được tuyến thẳng có thể thay đổi hướng tuyến. Tuy nhiên việc thay đổi hướng tuyến phải đảm bảo không ảnh hưởng đến mục tiêu nghiên cứu; điểm chuyển hướng phải được đánh dấu và thể hiện rõ ràng trên cọc mốc.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5. Nhật ký đo trắc địa phải thể hiện đầy đủ các thông tin về chuyến đo, kết quả đo cụ thể cho từng điểm đo và các ghi chú về giao thông, địa hình, địa vật và các thông tin cần thi</w:t>
      </w:r>
      <w:r w:rsidRPr="005B7A51">
        <w:rPr>
          <w:rFonts w:ascii="Times New Roman" w:hAnsi="Times New Roman" w:cs="Times New Roman"/>
          <w:sz w:val="28"/>
          <w:szCs w:val="28"/>
          <w:lang w:val="en-US"/>
        </w:rPr>
        <w:t>ế</w:t>
      </w:r>
      <w:r w:rsidRPr="005B7A51">
        <w:rPr>
          <w:rFonts w:ascii="Times New Roman" w:hAnsi="Times New Roman" w:cs="Times New Roman"/>
          <w:sz w:val="28"/>
          <w:szCs w:val="28"/>
        </w:rPr>
        <w:t>t khác phục vụ công tác đo địa ch</w:t>
      </w:r>
      <w:r w:rsidRPr="005B7A51">
        <w:rPr>
          <w:rFonts w:ascii="Times New Roman" w:hAnsi="Times New Roman" w:cs="Times New Roman"/>
          <w:sz w:val="28"/>
          <w:szCs w:val="28"/>
          <w:lang w:val="en-US"/>
        </w:rPr>
        <w:t>ấ</w:t>
      </w:r>
      <w:r w:rsidRPr="005B7A51">
        <w:rPr>
          <w:rFonts w:ascii="Times New Roman" w:hAnsi="Times New Roman" w:cs="Times New Roman"/>
          <w:sz w:val="28"/>
          <w:szCs w:val="28"/>
        </w:rPr>
        <w:t>n 2D.</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6. Người được giao phụ trách công tác trắc địa có nhiệm vụ lập báo cáo ngày, báo cáo tuần, báo cáo tháng nộp cho người phụ trách thi công đề án để lập báo cáo thi công chung.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7. Sản phẩm của công tác trắc địa bao gồm: bản đồ (sơ đồ) thực tế tuyến đo; mặt cắt địa hình tuyến đo; các tệp số liệu trắc địa tuyến đo (gồm ngày, tháng, năm thi công, t</w:t>
      </w:r>
      <w:r w:rsidRPr="005B7A51">
        <w:rPr>
          <w:rFonts w:ascii="Times New Roman" w:hAnsi="Times New Roman" w:cs="Times New Roman"/>
          <w:sz w:val="28"/>
          <w:szCs w:val="28"/>
          <w:lang w:val="en-US"/>
        </w:rPr>
        <w:t>ọa</w:t>
      </w:r>
      <w:r w:rsidRPr="005B7A51">
        <w:rPr>
          <w:rFonts w:ascii="Times New Roman" w:hAnsi="Times New Roman" w:cs="Times New Roman"/>
          <w:sz w:val="28"/>
          <w:szCs w:val="28"/>
        </w:rPr>
        <w:t xml:space="preserve"> độ, độ cao các điểm đo, các ghi chú cần thiết).</w:t>
      </w:r>
    </w:p>
    <w:p w:rsidR="005B7A51" w:rsidRDefault="005B7A51" w:rsidP="005B7A51">
      <w:pPr>
        <w:spacing w:line="360" w:lineRule="exact"/>
        <w:ind w:firstLine="720"/>
        <w:jc w:val="center"/>
        <w:rPr>
          <w:rFonts w:ascii="Times New Roman" w:hAnsi="Times New Roman" w:cs="Times New Roman"/>
          <w:b/>
          <w:sz w:val="28"/>
          <w:szCs w:val="28"/>
          <w:lang w:val="en-US"/>
        </w:rPr>
      </w:pPr>
      <w:bookmarkStart w:id="36" w:name="muc_3"/>
      <w:r w:rsidRPr="005B7A51">
        <w:rPr>
          <w:rFonts w:ascii="Times New Roman" w:hAnsi="Times New Roman" w:cs="Times New Roman"/>
          <w:b/>
          <w:sz w:val="28"/>
          <w:szCs w:val="28"/>
          <w:lang w:val="en-US"/>
        </w:rPr>
        <w:t>Mục 3</w:t>
      </w:r>
    </w:p>
    <w:p w:rsidR="005B7A51" w:rsidRPr="005B7A51" w:rsidRDefault="005B7A51" w:rsidP="005B7A51">
      <w:pPr>
        <w:spacing w:line="360" w:lineRule="exact"/>
        <w:ind w:firstLine="720"/>
        <w:jc w:val="center"/>
        <w:rPr>
          <w:rFonts w:ascii="Times New Roman" w:hAnsi="Times New Roman" w:cs="Times New Roman"/>
          <w:b/>
          <w:sz w:val="28"/>
          <w:szCs w:val="28"/>
          <w:lang w:val="en-US"/>
        </w:rPr>
      </w:pPr>
      <w:r w:rsidRPr="005B7A51">
        <w:rPr>
          <w:rFonts w:ascii="Times New Roman" w:hAnsi="Times New Roman" w:cs="Times New Roman"/>
          <w:b/>
          <w:sz w:val="28"/>
          <w:szCs w:val="28"/>
          <w:lang w:val="en-US"/>
        </w:rPr>
        <w:t>TẠO VÀ CHUẨN BỊ HỐ NỔ</w:t>
      </w:r>
      <w:bookmarkEnd w:id="36"/>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37" w:name="dieu_19"/>
      <w:r w:rsidRPr="005B7A51">
        <w:rPr>
          <w:rFonts w:ascii="Times New Roman" w:hAnsi="Times New Roman" w:cs="Times New Roman"/>
          <w:b/>
          <w:sz w:val="28"/>
          <w:szCs w:val="28"/>
          <w:lang w:val="en-US"/>
        </w:rPr>
        <w:t>Điều 19. Công tác tạo hố nổ</w:t>
      </w:r>
      <w:bookmarkEnd w:id="37"/>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1. Nhiệm vụ, yêu cầu kỹ thuật</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a) Tạo hố nổ để đưa nguồn nổ xuống chiều sâu cần thiết;</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lastRenderedPageBreak/>
        <w:t xml:space="preserve">b) Đường hố nổ phải đủ để đưa vật liệu nổ và phụ kiện xuống đáy hố nổ (thông thường khoan theo đường kính </w:t>
      </w:r>
      <w:r w:rsidRPr="005B7A51">
        <w:rPr>
          <w:rFonts w:ascii="Times New Roman" w:hAnsi="Times New Roman" w:cs="Times New Roman"/>
          <w:sz w:val="28"/>
          <w:szCs w:val="28"/>
          <w:lang w:val="en-US"/>
        </w:rPr>
        <w:t>-91 milimet).</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2. Phương pháp tạo hố nổ</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Tùy thuộc chiều sâu nổ mìn, đặc điểm đất đá đến chiều sâu nổ mìn để chọn phương pháp khoan hoặc đào hố.</w:t>
      </w:r>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38" w:name="dieu_20"/>
      <w:r w:rsidRPr="005B7A51">
        <w:rPr>
          <w:rFonts w:ascii="Times New Roman" w:hAnsi="Times New Roman" w:cs="Times New Roman"/>
          <w:b/>
          <w:sz w:val="28"/>
          <w:szCs w:val="28"/>
          <w:lang w:val="en-US"/>
        </w:rPr>
        <w:t>Điều 20. Thi công nổ mìn tạo chấn</w:t>
      </w:r>
      <w:bookmarkEnd w:id="38"/>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 Chuẩn bị quả nổ</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a) Việc tạo quả nổ (nối ghép mìn, kíp) tuân thủ các quy định của Chính phủ về vật liệu n</w:t>
      </w:r>
      <w:r w:rsidRPr="005B7A51">
        <w:rPr>
          <w:rFonts w:ascii="Times New Roman" w:hAnsi="Times New Roman" w:cs="Times New Roman"/>
          <w:sz w:val="28"/>
          <w:szCs w:val="28"/>
          <w:lang w:val="en-US"/>
        </w:rPr>
        <w:t>ổ</w:t>
      </w:r>
      <w:r w:rsidRPr="005B7A51">
        <w:rPr>
          <w:rFonts w:ascii="Times New Roman" w:hAnsi="Times New Roman" w:cs="Times New Roman"/>
          <w:sz w:val="28"/>
          <w:szCs w:val="28"/>
        </w:rPr>
        <w:t xml:space="preserve"> công nghiệp;</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b) Thực hiện đưa mìn xuống đáy lỗ khoan phải theo đúng chiều sâu thiết kế.</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2. Nổ mìn chỉ được thực hiện khi:</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a) Có hiệu lệnh từ người phụ trách nổ tại trung tâm;</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b) Thông báo của người phụ trách cảnh giới an toàn tại cánh tuyến.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3. Công tác xử lý mìn không n</w:t>
      </w:r>
      <w:r w:rsidRPr="005B7A51">
        <w:rPr>
          <w:rFonts w:ascii="Times New Roman" w:hAnsi="Times New Roman" w:cs="Times New Roman"/>
          <w:sz w:val="28"/>
          <w:szCs w:val="28"/>
          <w:lang w:val="en-US"/>
        </w:rPr>
        <w:t>ổ</w:t>
      </w:r>
      <w:r w:rsidRPr="005B7A51">
        <w:rPr>
          <w:rFonts w:ascii="Times New Roman" w:hAnsi="Times New Roman" w:cs="Times New Roman"/>
          <w:sz w:val="28"/>
          <w:szCs w:val="28"/>
        </w:rPr>
        <w:t xml:space="preserve"> (mìn câm)</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a) Kiểm tra hệ thống máy nổ mìn, hệ thống dây nối giữa máy vớ</w:t>
      </w:r>
      <w:r w:rsidRPr="005B7A51">
        <w:rPr>
          <w:rFonts w:ascii="Times New Roman" w:hAnsi="Times New Roman" w:cs="Times New Roman"/>
          <w:sz w:val="28"/>
          <w:szCs w:val="28"/>
          <w:lang w:val="en-US"/>
        </w:rPr>
        <w:t>i</w:t>
      </w:r>
      <w:r w:rsidRPr="005B7A51">
        <w:rPr>
          <w:rFonts w:ascii="Times New Roman" w:hAnsi="Times New Roman" w:cs="Times New Roman"/>
          <w:sz w:val="28"/>
          <w:szCs w:val="28"/>
        </w:rPr>
        <w:t xml:space="preserve"> quả nổ, kết nối giữa máy nổ mìn với trung tâm, tiến hành cho nổ lại;</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b) Khi không thể khắc phục, phải tạo hố đặt quả nổ m</w:t>
      </w:r>
      <w:r w:rsidRPr="005B7A51">
        <w:rPr>
          <w:rFonts w:ascii="Times New Roman" w:hAnsi="Times New Roman" w:cs="Times New Roman"/>
          <w:sz w:val="28"/>
          <w:szCs w:val="28"/>
          <w:lang w:val="en-US"/>
        </w:rPr>
        <w:t>ớ</w:t>
      </w:r>
      <w:r w:rsidRPr="005B7A51">
        <w:rPr>
          <w:rFonts w:ascii="Times New Roman" w:hAnsi="Times New Roman" w:cs="Times New Roman"/>
          <w:sz w:val="28"/>
          <w:szCs w:val="28"/>
        </w:rPr>
        <w:t>i sát quả mìn câm để nổ lại;</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c) V</w:t>
      </w:r>
      <w:r w:rsidRPr="005B7A51">
        <w:rPr>
          <w:rFonts w:ascii="Times New Roman" w:hAnsi="Times New Roman" w:cs="Times New Roman"/>
          <w:sz w:val="28"/>
          <w:szCs w:val="28"/>
          <w:lang w:val="en-US"/>
        </w:rPr>
        <w:t>ị</w:t>
      </w:r>
      <w:r w:rsidRPr="005B7A51">
        <w:rPr>
          <w:rFonts w:ascii="Times New Roman" w:hAnsi="Times New Roman" w:cs="Times New Roman"/>
          <w:sz w:val="28"/>
          <w:szCs w:val="28"/>
        </w:rPr>
        <w:t xml:space="preserve"> trí khoan tạo lỗ mới cách lỗ khoan cũ khoảng 0,5 mét và khoan nông h</w:t>
      </w:r>
      <w:r w:rsidRPr="005B7A51">
        <w:rPr>
          <w:rFonts w:ascii="Times New Roman" w:hAnsi="Times New Roman" w:cs="Times New Roman"/>
          <w:sz w:val="28"/>
          <w:szCs w:val="28"/>
          <w:lang w:val="en-US"/>
        </w:rPr>
        <w:t>ơ</w:t>
      </w:r>
      <w:r w:rsidRPr="005B7A51">
        <w:rPr>
          <w:rFonts w:ascii="Times New Roman" w:hAnsi="Times New Roman" w:cs="Times New Roman"/>
          <w:sz w:val="28"/>
          <w:szCs w:val="28"/>
        </w:rPr>
        <w:t>n lỗ khoan cũ khoảng 0,5 mét để đảm bảo an toàn.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4. Lập hộ chiếu nổ mìn</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rPr>
        <w:t xml:space="preserve">Hộ chiếu nổ mìn cần ghi đầy đủ thông tin như: tổ trưởng, người thực hiện, ngày nổ, vị trí nổ, chiều </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sâu nổ, khối lượng thuốc nổ.</w:t>
      </w:r>
    </w:p>
    <w:p w:rsidR="005B7A51" w:rsidRDefault="005B7A51" w:rsidP="005B7A51">
      <w:pPr>
        <w:spacing w:line="360" w:lineRule="exact"/>
        <w:ind w:firstLine="720"/>
        <w:jc w:val="center"/>
        <w:rPr>
          <w:rFonts w:ascii="Times New Roman" w:hAnsi="Times New Roman" w:cs="Times New Roman"/>
          <w:b/>
          <w:sz w:val="28"/>
          <w:szCs w:val="28"/>
          <w:lang w:val="en-US"/>
        </w:rPr>
      </w:pPr>
      <w:bookmarkStart w:id="39" w:name="muc_4"/>
      <w:r w:rsidRPr="005B7A51">
        <w:rPr>
          <w:rFonts w:ascii="Times New Roman" w:hAnsi="Times New Roman" w:cs="Times New Roman"/>
          <w:b/>
          <w:sz w:val="28"/>
          <w:szCs w:val="28"/>
          <w:lang w:val="en-US"/>
        </w:rPr>
        <w:t>Mục 4</w:t>
      </w:r>
    </w:p>
    <w:p w:rsidR="005B7A51" w:rsidRPr="005B7A51" w:rsidRDefault="005B7A51" w:rsidP="005B7A51">
      <w:pPr>
        <w:spacing w:line="360" w:lineRule="exact"/>
        <w:ind w:firstLine="720"/>
        <w:jc w:val="center"/>
        <w:rPr>
          <w:rFonts w:ascii="Times New Roman" w:hAnsi="Times New Roman" w:cs="Times New Roman"/>
          <w:b/>
          <w:sz w:val="28"/>
          <w:szCs w:val="28"/>
          <w:lang w:val="en-US"/>
        </w:rPr>
      </w:pPr>
      <w:r w:rsidRPr="005B7A51">
        <w:rPr>
          <w:rFonts w:ascii="Times New Roman" w:hAnsi="Times New Roman" w:cs="Times New Roman"/>
          <w:b/>
          <w:sz w:val="28"/>
          <w:szCs w:val="28"/>
          <w:lang w:val="en-US"/>
        </w:rPr>
        <w:t>THU - NỔ ĐỊA CHẤN PHẢN XẠ 2D</w:t>
      </w:r>
      <w:bookmarkEnd w:id="39"/>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40" w:name="dieu_21"/>
      <w:r w:rsidRPr="005B7A51">
        <w:rPr>
          <w:rFonts w:ascii="Times New Roman" w:hAnsi="Times New Roman" w:cs="Times New Roman"/>
          <w:b/>
          <w:sz w:val="28"/>
          <w:szCs w:val="28"/>
          <w:lang w:val="en-US"/>
        </w:rPr>
        <w:t>Điều 21. Công tác văn phòng trước thực địa</w:t>
      </w:r>
      <w:bookmarkEnd w:id="40"/>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1. Chuẩn bị đầy đủ các thiết bị cho công tác thu - nổ như máy tính điện tử (workstation), thiết bị lưu trữ và phần mềm xử lý.</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2. Nghiên cứu các tài liệu địa chấn, địa chất vùng nghiên cứu và đối tượng nghiên cứu, trên cơ sở đó đề ra các phương án thi công thích hợp.</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3. Xây dựng mô hình địa chấn - địa chất tại khu vực khảo sát nhằm đánh giá mức độ tương phản về vận tốc truyền sóng địa chấn của các lớp có khả năng có mặt trong vùng nghiên cứu.</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 xml:space="preserve">4. Mô hình phải phản ánh các thông tin như chiều dày và loại đất phủ trên mặt, chiều sâu tới các lớp đất đá, chiều sâu mực nước ngầm, tính liên tục của lớp </w:t>
      </w:r>
      <w:r w:rsidRPr="005B7A51">
        <w:rPr>
          <w:rFonts w:ascii="Times New Roman" w:hAnsi="Times New Roman" w:cs="Times New Roman"/>
          <w:sz w:val="28"/>
          <w:szCs w:val="28"/>
          <w:lang w:val="en-US"/>
        </w:rPr>
        <w:lastRenderedPageBreak/>
        <w:t>cần khảo sát và khả năng phát hiện chúng bằng phương pháp địa chấn.</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5. Xây dựng các biểu đồ thời khoảng cho sóng phản xạ và sóng khúc xạ phục vụ công tác thiết kế hệ thống quan sát sóng phản xạ ngoài thực địa.</w:t>
      </w:r>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41" w:name="dieu_22"/>
      <w:r w:rsidRPr="005B7A51">
        <w:rPr>
          <w:rFonts w:ascii="Times New Roman" w:hAnsi="Times New Roman" w:cs="Times New Roman"/>
          <w:b/>
          <w:sz w:val="28"/>
          <w:szCs w:val="28"/>
          <w:lang w:val="en-US"/>
        </w:rPr>
        <w:t>Điều 22. Công tác thu - nổ tại thực địa</w:t>
      </w:r>
      <w:bookmarkEnd w:id="41"/>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1. </w:t>
      </w:r>
      <w:r w:rsidRPr="005B7A51">
        <w:rPr>
          <w:rFonts w:ascii="Times New Roman" w:hAnsi="Times New Roman" w:cs="Times New Roman"/>
          <w:sz w:val="28"/>
          <w:szCs w:val="28"/>
        </w:rPr>
        <w:t>Rải hệ thống máy thu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Yêu cầu máy thu phải được cắm thẳng đứng, chắc chắn. Trường hợp bề mặt cứng (trên đá, bê tông) máy thu phải được giữ bằng đế chuyên dụng;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Trường hợp sử dụng nhóm máy thu, tùy theo điều kiện thực tế để bố trí các máy thu theo đường thẳng vuông góc hoặc dọc theo tuyến đo hay theo hình tròn có tâm là vị trí cọc;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c) </w:t>
      </w:r>
      <w:r w:rsidRPr="005B7A51">
        <w:rPr>
          <w:rFonts w:ascii="Times New Roman" w:hAnsi="Times New Roman" w:cs="Times New Roman"/>
          <w:sz w:val="28"/>
          <w:szCs w:val="28"/>
        </w:rPr>
        <w:t xml:space="preserve">Khoảng cách giữa các máy thu trong nhóm được chọn theo kết quả đo thử nghiệm hoặc bằng một phần tư </w:t>
      </w:r>
      <w:r w:rsidRPr="005B7A51">
        <w:rPr>
          <w:rFonts w:ascii="Times New Roman" w:hAnsi="Times New Roman" w:cs="Times New Roman"/>
          <w:sz w:val="28"/>
          <w:szCs w:val="28"/>
          <w:lang w:val="en-US"/>
        </w:rPr>
        <w:t>(¼</w:t>
      </w:r>
      <w:r w:rsidRPr="005B7A51">
        <w:rPr>
          <w:rFonts w:ascii="Times New Roman" w:hAnsi="Times New Roman" w:cs="Times New Roman"/>
          <w:sz w:val="28"/>
          <w:szCs w:val="28"/>
        </w:rPr>
        <w:t>) bước sóng.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2. </w:t>
      </w:r>
      <w:r w:rsidRPr="005B7A51">
        <w:rPr>
          <w:rFonts w:ascii="Times New Roman" w:hAnsi="Times New Roman" w:cs="Times New Roman"/>
          <w:sz w:val="28"/>
          <w:szCs w:val="28"/>
        </w:rPr>
        <w:t>Kết nối thiết bị đo theo đúng quy trình.</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3. </w:t>
      </w:r>
      <w:r w:rsidRPr="005B7A51">
        <w:rPr>
          <w:rFonts w:ascii="Times New Roman" w:hAnsi="Times New Roman" w:cs="Times New Roman"/>
          <w:sz w:val="28"/>
          <w:szCs w:val="28"/>
        </w:rPr>
        <w:t>Trước khi tiến hành thu - nổ cần thực hiện đầy đủ các bước sau: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Kiểm tra các kết nối, hoạt động của các thiết bị, bộ phận chức năng (máy nổ mìn, bộ phận đồng bộ tín hiệu) và phần mềm thu thập số liệu;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Thiết lập hình học cho chặng đo: xác định vị trí điểm nổ, các điểm thu và các tham số ghi sóng (độ dài băng ghi, bước số hóa);</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c) </w:t>
      </w:r>
      <w:r w:rsidRPr="005B7A51">
        <w:rPr>
          <w:rFonts w:ascii="Times New Roman" w:hAnsi="Times New Roman" w:cs="Times New Roman"/>
          <w:sz w:val="28"/>
          <w:szCs w:val="28"/>
        </w:rPr>
        <w:t>Kiểm tra mức độ nhiễu, chọn ngưỡng nhiễu sao cho không quá lớn</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hoặc quá nhỏ;</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d) </w:t>
      </w:r>
      <w:r w:rsidRPr="005B7A51">
        <w:rPr>
          <w:rFonts w:ascii="Times New Roman" w:hAnsi="Times New Roman" w:cs="Times New Roman"/>
          <w:sz w:val="28"/>
          <w:szCs w:val="28"/>
        </w:rPr>
        <w:t>Kiểm tra tín hiệu radio, đồng bộ thời gian giữa máy bắn mìn và máy chủ;</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 Kiểm tra an toàn trong việc gây nổ;</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e) </w:t>
      </w:r>
      <w:r w:rsidRPr="005B7A51">
        <w:rPr>
          <w:rFonts w:ascii="Times New Roman" w:hAnsi="Times New Roman" w:cs="Times New Roman"/>
          <w:sz w:val="28"/>
          <w:szCs w:val="28"/>
        </w:rPr>
        <w:t xml:space="preserve">Thiết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ập thư mục ghi số liệu.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4. </w:t>
      </w:r>
      <w:r w:rsidRPr="005B7A51">
        <w:rPr>
          <w:rFonts w:ascii="Times New Roman" w:hAnsi="Times New Roman" w:cs="Times New Roman"/>
          <w:sz w:val="28"/>
          <w:szCs w:val="28"/>
        </w:rPr>
        <w:t>Tiến hành thu - nổ sau khi các yêu cầu nêu tại khoản 3 điều này được thực hiện đầy đủ.</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5. </w:t>
      </w:r>
      <w:r w:rsidRPr="005B7A51">
        <w:rPr>
          <w:rFonts w:ascii="Times New Roman" w:hAnsi="Times New Roman" w:cs="Times New Roman"/>
          <w:sz w:val="28"/>
          <w:szCs w:val="28"/>
        </w:rPr>
        <w:t>Sau khi thực hiện quá trình nổ - thu tín hiệu, cần hiển thị lại số liệu, kiểm tra chất lượng băng ghi. Nếu chất lượng băng không đạt y</w:t>
      </w:r>
      <w:r w:rsidRPr="005B7A51">
        <w:rPr>
          <w:rFonts w:ascii="Times New Roman" w:hAnsi="Times New Roman" w:cs="Times New Roman"/>
          <w:sz w:val="28"/>
          <w:szCs w:val="28"/>
          <w:lang w:val="en-US"/>
        </w:rPr>
        <w:t>ê</w:t>
      </w:r>
      <w:r w:rsidRPr="005B7A51">
        <w:rPr>
          <w:rFonts w:ascii="Times New Roman" w:hAnsi="Times New Roman" w:cs="Times New Roman"/>
          <w:sz w:val="28"/>
          <w:szCs w:val="28"/>
        </w:rPr>
        <w:t>u cầu, phải nổ lại điểm đó. Chỉ chuyển sang điểm nổ khác khi chất lượng băng ghi đạt yêu cầu.</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 xml:space="preserve">6. </w:t>
      </w:r>
      <w:r w:rsidRPr="005B7A51">
        <w:rPr>
          <w:rFonts w:ascii="Times New Roman" w:hAnsi="Times New Roman" w:cs="Times New Roman"/>
          <w:sz w:val="28"/>
          <w:szCs w:val="28"/>
        </w:rPr>
        <w:t>Trong quá trình đo đạc thực địa, hàng ngày phải ghi chép đầy đủ các thông tin vào nhật ký đo địa chấn. Các yếu tố có khả năng gây nhiễu (mưa gió, sông suối, các nguồn gây nhiễu tự nhiên và do con người gây nên) cần ghi chép đầy đủ</w:t>
      </w:r>
      <w:r w:rsidRPr="005B7A51">
        <w:rPr>
          <w:rFonts w:ascii="Times New Roman" w:hAnsi="Times New Roman" w:cs="Times New Roman"/>
          <w:sz w:val="28"/>
          <w:szCs w:val="28"/>
          <w:lang w:val="en-US"/>
        </w:rPr>
        <w:t>.</w:t>
      </w:r>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42" w:name="dieu_23"/>
      <w:r w:rsidRPr="005B7A51">
        <w:rPr>
          <w:rFonts w:ascii="Times New Roman" w:hAnsi="Times New Roman" w:cs="Times New Roman"/>
          <w:b/>
          <w:sz w:val="28"/>
          <w:szCs w:val="28"/>
          <w:lang w:val="en-US"/>
        </w:rPr>
        <w:t>Điều 23. Công tác văn phòng thực địa</w:t>
      </w:r>
      <w:bookmarkEnd w:id="42"/>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1. </w:t>
      </w:r>
      <w:r w:rsidRPr="005B7A51">
        <w:rPr>
          <w:rFonts w:ascii="Times New Roman" w:hAnsi="Times New Roman" w:cs="Times New Roman"/>
          <w:sz w:val="28"/>
          <w:szCs w:val="28"/>
        </w:rPr>
        <w:t>Sau mỗi ngày làm việc phải sao lưu tài liệu từ máy đo ra phương tiện lưu trữ khác như băng ghi, USB, ổ cứng.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2. </w:t>
      </w:r>
      <w:r w:rsidRPr="005B7A51">
        <w:rPr>
          <w:rFonts w:ascii="Times New Roman" w:hAnsi="Times New Roman" w:cs="Times New Roman"/>
          <w:sz w:val="28"/>
          <w:szCs w:val="28"/>
        </w:rPr>
        <w:t>Kiểm tra, hiệu đính, hệ thống các sổ ghi thực địa, đưa tuyến đo lên bản đồ thi công.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lastRenderedPageBreak/>
        <w:t xml:space="preserve">3. </w:t>
      </w:r>
      <w:r w:rsidRPr="005B7A51">
        <w:rPr>
          <w:rFonts w:ascii="Times New Roman" w:hAnsi="Times New Roman" w:cs="Times New Roman"/>
          <w:sz w:val="28"/>
          <w:szCs w:val="28"/>
        </w:rPr>
        <w:t xml:space="preserve">Kiểm tra chất lượng băng ghi bằng cách duyệt trên máy tính, hoặc </w:t>
      </w:r>
      <w:r w:rsidRPr="005B7A51">
        <w:rPr>
          <w:rFonts w:ascii="Times New Roman" w:hAnsi="Times New Roman" w:cs="Times New Roman"/>
          <w:sz w:val="28"/>
          <w:szCs w:val="28"/>
          <w:lang w:val="en-US"/>
        </w:rPr>
        <w:t>i</w:t>
      </w:r>
      <w:r w:rsidRPr="005B7A51">
        <w:rPr>
          <w:rFonts w:ascii="Times New Roman" w:hAnsi="Times New Roman" w:cs="Times New Roman"/>
          <w:sz w:val="28"/>
          <w:szCs w:val="28"/>
        </w:rPr>
        <w:t>n ra b</w:t>
      </w:r>
      <w:r w:rsidRPr="005B7A51">
        <w:rPr>
          <w:rFonts w:ascii="Times New Roman" w:hAnsi="Times New Roman" w:cs="Times New Roman"/>
          <w:sz w:val="28"/>
          <w:szCs w:val="28"/>
          <w:lang w:val="en-US"/>
        </w:rPr>
        <w:t>ă</w:t>
      </w:r>
      <w:r w:rsidRPr="005B7A51">
        <w:rPr>
          <w:rFonts w:ascii="Times New Roman" w:hAnsi="Times New Roman" w:cs="Times New Roman"/>
          <w:sz w:val="28"/>
          <w:szCs w:val="28"/>
        </w:rPr>
        <w:t>ng giấy. Phát hiện lỗi khởi động ghi, lỗi kênh không hoạt động, từ đó chỉ đạo thi công tìm biện pháp khắc phục lỗi (nếu có) và đo lại các đoạn không đạt chất lượng.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4. </w:t>
      </w:r>
      <w:r w:rsidRPr="005B7A51">
        <w:rPr>
          <w:rFonts w:ascii="Times New Roman" w:hAnsi="Times New Roman" w:cs="Times New Roman"/>
          <w:sz w:val="28"/>
          <w:szCs w:val="28"/>
        </w:rPr>
        <w:t>Nhập t</w:t>
      </w:r>
      <w:r w:rsidRPr="005B7A51">
        <w:rPr>
          <w:rFonts w:ascii="Times New Roman" w:hAnsi="Times New Roman" w:cs="Times New Roman"/>
          <w:sz w:val="28"/>
          <w:szCs w:val="28"/>
          <w:lang w:val="en-US"/>
        </w:rPr>
        <w:t>ọa</w:t>
      </w:r>
      <w:r w:rsidRPr="005B7A51">
        <w:rPr>
          <w:rFonts w:ascii="Times New Roman" w:hAnsi="Times New Roman" w:cs="Times New Roman"/>
          <w:sz w:val="28"/>
          <w:szCs w:val="28"/>
        </w:rPr>
        <w:t xml:space="preserve"> độ điểm nổ, điểm thu sóng cho các tệp băng ghi: khi chưa có tọa độ trắc địa, thì nhập tọa độ X trên tuyến là khoảng cách cộng dồn của điểm thu tính từ mốc 0 của tuyến. Khi có đầy đủ tọa độ trắc địa XYZ thì nhập các t</w:t>
      </w:r>
      <w:r w:rsidRPr="005B7A51">
        <w:rPr>
          <w:rFonts w:ascii="Times New Roman" w:hAnsi="Times New Roman" w:cs="Times New Roman"/>
          <w:sz w:val="28"/>
          <w:szCs w:val="28"/>
          <w:lang w:val="en-US"/>
        </w:rPr>
        <w:t>ọa</w:t>
      </w:r>
      <w:r w:rsidRPr="005B7A51">
        <w:rPr>
          <w:rFonts w:ascii="Times New Roman" w:hAnsi="Times New Roman" w:cs="Times New Roman"/>
          <w:sz w:val="28"/>
          <w:szCs w:val="28"/>
        </w:rPr>
        <w:t xml:space="preserve"> độ này.</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5. </w:t>
      </w:r>
      <w:r w:rsidRPr="005B7A51">
        <w:rPr>
          <w:rFonts w:ascii="Times New Roman" w:hAnsi="Times New Roman" w:cs="Times New Roman"/>
          <w:sz w:val="28"/>
          <w:szCs w:val="28"/>
        </w:rPr>
        <w:t>Phát hiện các băng ghi còn thiếu, các băng ghi không đạt yêu cầu để đo lại.</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6. </w:t>
      </w:r>
      <w:r w:rsidRPr="005B7A51">
        <w:rPr>
          <w:rFonts w:ascii="Times New Roman" w:hAnsi="Times New Roman" w:cs="Times New Roman"/>
          <w:sz w:val="28"/>
          <w:szCs w:val="28"/>
        </w:rPr>
        <w:t>Xử lý sơ bộ tài liệu thu nổ tại thực địa.</w:t>
      </w:r>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43" w:name="dieu_24"/>
      <w:r w:rsidRPr="005B7A51">
        <w:rPr>
          <w:rFonts w:ascii="Times New Roman" w:hAnsi="Times New Roman" w:cs="Times New Roman"/>
          <w:b/>
          <w:sz w:val="28"/>
          <w:szCs w:val="28"/>
          <w:lang w:val="en-US"/>
        </w:rPr>
        <w:t>Điều 24. Đánh giá chất lượng thu - nổ</w:t>
      </w:r>
      <w:bookmarkEnd w:id="43"/>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1. </w:t>
      </w:r>
      <w:r w:rsidRPr="005B7A51">
        <w:rPr>
          <w:rFonts w:ascii="Times New Roman" w:hAnsi="Times New Roman" w:cs="Times New Roman"/>
          <w:sz w:val="28"/>
          <w:szCs w:val="28"/>
        </w:rPr>
        <w:t>Đánh giá chất lượng băng ghi</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Băng ghi chất lượng đạt yêu cầu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Số kênh không làm việc không quá 15% số kênh đo và không nằm kề nhau;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Đầu sóng đầu tiên hiện rõ ở 50% số kênh đo;</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Biên độ nhiễu trước khi xuất hiện sóng đầu nhỏ hơn một phần ba (1/3) biên độ của sóng đầu.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Băng ghi chất lượng không đạt yêu cầu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Các băng ghi không thỏa mãn các điều kiện nêu tại điểm a, khoản 1 điều này là các băng ghi chất lượng không đạt yêu cầu;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Các băng ghi có chất lượng không đạt yêu cầu, phải loại bỏ;</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Các chặng đo có trên 45% số băng ghi có chất lượng không đạt yêu cầu</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sẽ phải đo lại.</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2. </w:t>
      </w:r>
      <w:r w:rsidRPr="005B7A51">
        <w:rPr>
          <w:rFonts w:ascii="Times New Roman" w:hAnsi="Times New Roman" w:cs="Times New Roman"/>
          <w:sz w:val="28"/>
          <w:szCs w:val="28"/>
        </w:rPr>
        <w:t>Đánh giá chất lượng thu - nổ</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 xml:space="preserve">Đánh giá chất lượng thu - nổ dựa trên chất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 xml:space="preserve">ượng băng ghi quy định tại khoản 1 điều này và số băng ghi đảm bảo chất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ượng cho mỗi chặng đo.</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Số băng ghi quy định của một chặng đo là số tệp số liệu cần có ứng với hệ quan sát và hướng phát xung nguồn đã thiết k</w:t>
      </w:r>
      <w:r w:rsidRPr="005B7A51">
        <w:rPr>
          <w:rFonts w:ascii="Times New Roman" w:hAnsi="Times New Roman" w:cs="Times New Roman"/>
          <w:sz w:val="28"/>
          <w:szCs w:val="28"/>
          <w:lang w:val="en-US"/>
        </w:rPr>
        <w:t>ế</w:t>
      </w:r>
      <w:r w:rsidRPr="005B7A51">
        <w:rPr>
          <w:rFonts w:ascii="Times New Roman" w:hAnsi="Times New Roman" w:cs="Times New Roman"/>
          <w:sz w:val="28"/>
          <w:szCs w:val="28"/>
        </w:rPr>
        <w:t xml:space="preserve"> cho các điểm nguồn đó; các băng thừa chỉ dùng để tham khảo; loại bỏ các băng không rõ vị trí thu phát sóng.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c) </w:t>
      </w:r>
      <w:r w:rsidRPr="005B7A51">
        <w:rPr>
          <w:rFonts w:ascii="Times New Roman" w:hAnsi="Times New Roman" w:cs="Times New Roman"/>
          <w:sz w:val="28"/>
          <w:szCs w:val="28"/>
        </w:rPr>
        <w:t>Các yếu tố điều chỉnh khi đánh giá chất lượng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Không thể th</w:t>
      </w:r>
      <w:r w:rsidRPr="005B7A51">
        <w:rPr>
          <w:rFonts w:ascii="Times New Roman" w:hAnsi="Times New Roman" w:cs="Times New Roman"/>
          <w:sz w:val="28"/>
          <w:szCs w:val="28"/>
          <w:lang w:val="en-US"/>
        </w:rPr>
        <w:t>i</w:t>
      </w:r>
      <w:r w:rsidRPr="005B7A51">
        <w:rPr>
          <w:rFonts w:ascii="Times New Roman" w:hAnsi="Times New Roman" w:cs="Times New Roman"/>
          <w:sz w:val="28"/>
          <w:szCs w:val="28"/>
        </w:rPr>
        <w:t xml:space="preserve"> công hoàn chỉnh chặng đo do các yếu tố địa hình, địa vật (công trình dân sinh, đê điều, vách đá, vực sâu);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Không thu được sóng do đất đá hấp thụ sóng mạnh (đới phá hủy, đ</w:t>
      </w:r>
      <w:r w:rsidRPr="005B7A51">
        <w:rPr>
          <w:rFonts w:ascii="Times New Roman" w:hAnsi="Times New Roman" w:cs="Times New Roman"/>
          <w:sz w:val="28"/>
          <w:szCs w:val="28"/>
          <w:lang w:val="en-US"/>
        </w:rPr>
        <w:t>ứ</w:t>
      </w:r>
      <w:r w:rsidRPr="005B7A51">
        <w:rPr>
          <w:rFonts w:ascii="Times New Roman" w:hAnsi="Times New Roman" w:cs="Times New Roman"/>
          <w:sz w:val="28"/>
          <w:szCs w:val="28"/>
        </w:rPr>
        <w:t>t gãy, karst, đ</w:t>
      </w:r>
      <w:r w:rsidRPr="005B7A51">
        <w:rPr>
          <w:rFonts w:ascii="Times New Roman" w:hAnsi="Times New Roman" w:cs="Times New Roman"/>
          <w:sz w:val="28"/>
          <w:szCs w:val="28"/>
          <w:lang w:val="en-US"/>
        </w:rPr>
        <w:t>ớ</w:t>
      </w:r>
      <w:r w:rsidRPr="005B7A51">
        <w:rPr>
          <w:rFonts w:ascii="Times New Roman" w:hAnsi="Times New Roman" w:cs="Times New Roman"/>
          <w:sz w:val="28"/>
          <w:szCs w:val="28"/>
        </w:rPr>
        <w:t>i phong hóa mạnh).</w:t>
      </w:r>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44" w:name="dieu_25"/>
      <w:r w:rsidRPr="005B7A51">
        <w:rPr>
          <w:rFonts w:ascii="Times New Roman" w:hAnsi="Times New Roman" w:cs="Times New Roman"/>
          <w:b/>
          <w:sz w:val="28"/>
          <w:szCs w:val="28"/>
          <w:lang w:val="en-US"/>
        </w:rPr>
        <w:t>Điều 25. Công tác kiểm tra, nghiệm thu thực địa</w:t>
      </w:r>
      <w:bookmarkEnd w:id="44"/>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1. </w:t>
      </w:r>
      <w:r w:rsidRPr="005B7A51">
        <w:rPr>
          <w:rFonts w:ascii="Times New Roman" w:hAnsi="Times New Roman" w:cs="Times New Roman"/>
          <w:sz w:val="28"/>
          <w:szCs w:val="28"/>
        </w:rPr>
        <w:t>Kiểm tra khối lượng và chất lượng công tác trắc địa: chiều dài mỗi tuyến đo và tổng chiều dài các tuyến; số lượng, tọa độ, độ cao các điểm nổ và điểm thu.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2. </w:t>
      </w:r>
      <w:r w:rsidRPr="005B7A51">
        <w:rPr>
          <w:rFonts w:ascii="Times New Roman" w:hAnsi="Times New Roman" w:cs="Times New Roman"/>
          <w:sz w:val="28"/>
          <w:szCs w:val="28"/>
        </w:rPr>
        <w:t>Kiểm tra số lượng và chiều sâu hố nổ mìn.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lastRenderedPageBreak/>
        <w:t xml:space="preserve">3. </w:t>
      </w:r>
      <w:r w:rsidRPr="005B7A51">
        <w:rPr>
          <w:rFonts w:ascii="Times New Roman" w:hAnsi="Times New Roman" w:cs="Times New Roman"/>
          <w:sz w:val="28"/>
          <w:szCs w:val="28"/>
        </w:rPr>
        <w:t xml:space="preserve">Kiểm tra số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 xml:space="preserve">ượng và chất lượng băng ghi, chất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ượng thi công.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4. </w:t>
      </w:r>
      <w:r w:rsidRPr="005B7A51">
        <w:rPr>
          <w:rFonts w:ascii="Times New Roman" w:hAnsi="Times New Roman" w:cs="Times New Roman"/>
          <w:sz w:val="28"/>
          <w:szCs w:val="28"/>
        </w:rPr>
        <w:t>Kiểm tra công tác văn phòng thực địa.</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5. </w:t>
      </w:r>
      <w:r w:rsidRPr="005B7A51">
        <w:rPr>
          <w:rFonts w:ascii="Times New Roman" w:hAnsi="Times New Roman" w:cs="Times New Roman"/>
          <w:sz w:val="28"/>
          <w:szCs w:val="28"/>
        </w:rPr>
        <w:t>Công tác nghiệm thu thực địa tuân thủ các quy định hiện hành.</w:t>
      </w:r>
    </w:p>
    <w:p w:rsidR="005B7A51" w:rsidRPr="005B7A51" w:rsidRDefault="005B7A51" w:rsidP="005B7A51">
      <w:pPr>
        <w:spacing w:before="120" w:after="120" w:line="360" w:lineRule="exact"/>
        <w:ind w:firstLine="720"/>
        <w:jc w:val="center"/>
        <w:rPr>
          <w:rFonts w:ascii="Times New Roman" w:hAnsi="Times New Roman" w:cs="Times New Roman"/>
          <w:b/>
          <w:sz w:val="28"/>
          <w:szCs w:val="28"/>
        </w:rPr>
      </w:pPr>
      <w:bookmarkStart w:id="45" w:name="chuong_3"/>
      <w:r w:rsidRPr="005B7A51">
        <w:rPr>
          <w:rFonts w:ascii="Times New Roman" w:hAnsi="Times New Roman" w:cs="Times New Roman"/>
          <w:b/>
          <w:sz w:val="28"/>
          <w:szCs w:val="28"/>
        </w:rPr>
        <w:t>Chương III</w:t>
      </w:r>
      <w:bookmarkEnd w:id="45"/>
    </w:p>
    <w:p w:rsidR="005B7A51" w:rsidRPr="005B7A51" w:rsidRDefault="005B7A51" w:rsidP="005B7A51">
      <w:pPr>
        <w:spacing w:before="120" w:after="120" w:line="360" w:lineRule="exact"/>
        <w:ind w:firstLine="720"/>
        <w:jc w:val="center"/>
        <w:rPr>
          <w:rFonts w:ascii="Times New Roman" w:hAnsi="Times New Roman" w:cs="Times New Roman"/>
          <w:b/>
          <w:sz w:val="28"/>
          <w:szCs w:val="28"/>
        </w:rPr>
      </w:pPr>
      <w:bookmarkStart w:id="46" w:name="chuong_3_name"/>
      <w:r w:rsidRPr="005B7A51">
        <w:rPr>
          <w:rFonts w:ascii="Times New Roman" w:hAnsi="Times New Roman" w:cs="Times New Roman"/>
          <w:b/>
          <w:sz w:val="28"/>
          <w:szCs w:val="28"/>
        </w:rPr>
        <w:t>XỬ LÝ, MINH GIẢI TÀI LIỆU, LẬP BÁO CÁO KẾT QUẢ</w:t>
      </w:r>
      <w:bookmarkEnd w:id="46"/>
    </w:p>
    <w:p w:rsidR="005B7A51" w:rsidRPr="005B7A51" w:rsidRDefault="005B7A51" w:rsidP="005B7A51">
      <w:pPr>
        <w:spacing w:before="120" w:after="120" w:line="360" w:lineRule="exact"/>
        <w:ind w:firstLine="720"/>
        <w:jc w:val="both"/>
        <w:rPr>
          <w:rFonts w:ascii="Times New Roman" w:hAnsi="Times New Roman" w:cs="Times New Roman"/>
          <w:b/>
          <w:sz w:val="28"/>
          <w:szCs w:val="28"/>
        </w:rPr>
      </w:pPr>
      <w:bookmarkStart w:id="47" w:name="dieu_26"/>
      <w:r w:rsidRPr="005B7A51">
        <w:rPr>
          <w:rFonts w:ascii="Times New Roman" w:hAnsi="Times New Roman" w:cs="Times New Roman"/>
          <w:b/>
          <w:sz w:val="28"/>
          <w:szCs w:val="28"/>
        </w:rPr>
        <w:t>Điều 26. Xử lý tài liệu</w:t>
      </w:r>
      <w:bookmarkEnd w:id="47"/>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 Xử lý số liệu đo địa chấn phản xạ 2D là quá trình làm rõ (nâng cao tỷ số tín hiệu/nhiễu) các sóng phản xạ và nâng cao độ phân giải của chúng.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Xử lý số liệu trước hết là nhằm biến đổi băng địa chấn thực địa của từng điểm nổ (non zero offset) thành mặt cắt địa chấn (zero offset) trên cơ sở cộng điểm sâu chung;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 xml:space="preserve">Với mỗi bộ số liệu có </w:t>
      </w:r>
      <w:r w:rsidRPr="005B7A51">
        <w:rPr>
          <w:rFonts w:ascii="Times New Roman" w:hAnsi="Times New Roman" w:cs="Times New Roman"/>
          <w:sz w:val="28"/>
          <w:szCs w:val="28"/>
          <w:lang w:val="en-US"/>
        </w:rPr>
        <w:t>t</w:t>
      </w:r>
      <w:r w:rsidRPr="005B7A51">
        <w:rPr>
          <w:rFonts w:ascii="Times New Roman" w:hAnsi="Times New Roman" w:cs="Times New Roman"/>
          <w:sz w:val="28"/>
          <w:szCs w:val="28"/>
        </w:rPr>
        <w:t xml:space="preserve">hể sử dụng các bước xử lý hoặc các bộ tham số riêng, nhưng về cơ bản, quá trình xử lý phải trải qua các bước tương đối đồng nhất và không tạo ra các sóng phản xạ </w:t>
      </w:r>
      <w:r w:rsidRPr="005B7A51">
        <w:rPr>
          <w:rFonts w:ascii="Times New Roman" w:hAnsi="Times New Roman" w:cs="Times New Roman"/>
          <w:sz w:val="28"/>
          <w:szCs w:val="28"/>
          <w:lang w:val="en-US"/>
        </w:rPr>
        <w:t>“</w:t>
      </w:r>
      <w:r w:rsidRPr="005B7A51">
        <w:rPr>
          <w:rFonts w:ascii="Times New Roman" w:hAnsi="Times New Roman" w:cs="Times New Roman"/>
          <w:sz w:val="28"/>
          <w:szCs w:val="28"/>
        </w:rPr>
        <w:t>nhân tạo</w:t>
      </w:r>
      <w:r w:rsidRPr="005B7A51">
        <w:rPr>
          <w:rFonts w:ascii="Times New Roman" w:hAnsi="Times New Roman" w:cs="Times New Roman"/>
          <w:sz w:val="28"/>
          <w:szCs w:val="28"/>
          <w:lang w:val="en-US"/>
        </w:rPr>
        <w:t>”</w:t>
      </w:r>
      <w:r w:rsidRPr="005B7A51">
        <w:rPr>
          <w:rFonts w:ascii="Times New Roman" w:hAnsi="Times New Roman" w:cs="Times New Roman"/>
          <w:sz w:val="28"/>
          <w:szCs w:val="28"/>
        </w:rPr>
        <w:t>;</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c) </w:t>
      </w:r>
      <w:r w:rsidRPr="005B7A51">
        <w:rPr>
          <w:rFonts w:ascii="Times New Roman" w:hAnsi="Times New Roman" w:cs="Times New Roman"/>
          <w:sz w:val="28"/>
          <w:szCs w:val="28"/>
        </w:rPr>
        <w:t>Sau mỗi bước xử lý, sóng phản xạ phải theo dõi được, phải tương đồng trên các băng sóng và trên mặt cắt điểm sâu chung.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2. </w:t>
      </w:r>
      <w:r w:rsidRPr="005B7A51">
        <w:rPr>
          <w:rFonts w:ascii="Times New Roman" w:hAnsi="Times New Roman" w:cs="Times New Roman"/>
          <w:sz w:val="28"/>
          <w:szCs w:val="28"/>
        </w:rPr>
        <w:t>Xử lý số liệu điểm sâu chung phải thực hiện dưới dạng số trên máy tính bằng các phần mềm chuyên dụng. Chuỗi xử lý cơ bản gồm các bước: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Gán tọa độ hình học cho các điểm gây sóng và các máy thu;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Hiệu chỉnh độ cao, tức là hiệu chỉnh bất đồng nhất của điều kiện thu n</w:t>
      </w:r>
      <w:r w:rsidRPr="005B7A51">
        <w:rPr>
          <w:rFonts w:ascii="Times New Roman" w:hAnsi="Times New Roman" w:cs="Times New Roman"/>
          <w:sz w:val="28"/>
          <w:szCs w:val="28"/>
          <w:lang w:val="en-US"/>
        </w:rPr>
        <w:t>ổ</w:t>
      </w:r>
      <w:r w:rsidRPr="005B7A51">
        <w:rPr>
          <w:rFonts w:ascii="Times New Roman" w:hAnsi="Times New Roman" w:cs="Times New Roman"/>
          <w:sz w:val="28"/>
          <w:szCs w:val="28"/>
        </w:rPr>
        <w:t xml:space="preserve"> (hiệu chỉnh tĩnh);</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c) </w:t>
      </w:r>
      <w:r w:rsidRPr="005B7A51">
        <w:rPr>
          <w:rFonts w:ascii="Times New Roman" w:hAnsi="Times New Roman" w:cs="Times New Roman"/>
          <w:sz w:val="28"/>
          <w:szCs w:val="28"/>
        </w:rPr>
        <w:t>Loại bỏ hoặc giảm các loại nhiễu liên kết và nhiễu ngẫu nhiên;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d) </w:t>
      </w:r>
      <w:r w:rsidRPr="005B7A51">
        <w:rPr>
          <w:rFonts w:ascii="Times New Roman" w:hAnsi="Times New Roman" w:cs="Times New Roman"/>
          <w:sz w:val="28"/>
          <w:szCs w:val="28"/>
        </w:rPr>
        <w:t>Hiệu chỉnh động;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 Phân tích phổ và lọc tần số;</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e) </w:t>
      </w:r>
      <w:r w:rsidRPr="005B7A51">
        <w:rPr>
          <w:rFonts w:ascii="Times New Roman" w:hAnsi="Times New Roman" w:cs="Times New Roman"/>
          <w:sz w:val="28"/>
          <w:szCs w:val="28"/>
        </w:rPr>
        <w:t>Hiệu chỉnh bi</w:t>
      </w:r>
      <w:r w:rsidRPr="005B7A51">
        <w:rPr>
          <w:rFonts w:ascii="Times New Roman" w:hAnsi="Times New Roman" w:cs="Times New Roman"/>
          <w:sz w:val="28"/>
          <w:szCs w:val="28"/>
          <w:lang w:val="en-US"/>
        </w:rPr>
        <w:t>ê</w:t>
      </w:r>
      <w:r w:rsidRPr="005B7A51">
        <w:rPr>
          <w:rFonts w:ascii="Times New Roman" w:hAnsi="Times New Roman" w:cs="Times New Roman"/>
          <w:sz w:val="28"/>
          <w:szCs w:val="28"/>
        </w:rPr>
        <w:t>n độ và cộng điểm sâu chung;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g) </w:t>
      </w:r>
      <w:r w:rsidRPr="005B7A51">
        <w:rPr>
          <w:rFonts w:ascii="Times New Roman" w:hAnsi="Times New Roman" w:cs="Times New Roman"/>
          <w:sz w:val="28"/>
          <w:szCs w:val="28"/>
        </w:rPr>
        <w:t>Áp dụng các phép xử lý nâng cao như hiệu chỉnh tĩnh, áp dụng các bộ lọc f-k, tau-p, hiệu chỉnh biên độ thực (hiệu chỉnh phân kỳ), cân b</w:t>
      </w:r>
      <w:r w:rsidRPr="005B7A51">
        <w:rPr>
          <w:rFonts w:ascii="Times New Roman" w:hAnsi="Times New Roman" w:cs="Times New Roman"/>
          <w:sz w:val="28"/>
          <w:szCs w:val="28"/>
          <w:lang w:val="en-US"/>
        </w:rPr>
        <w:t>ằ</w:t>
      </w:r>
      <w:r w:rsidRPr="005B7A51">
        <w:rPr>
          <w:rFonts w:ascii="Times New Roman" w:hAnsi="Times New Roman" w:cs="Times New Roman"/>
          <w:sz w:val="28"/>
          <w:szCs w:val="28"/>
        </w:rPr>
        <w:t>ng ph</w:t>
      </w:r>
      <w:r w:rsidRPr="005B7A51">
        <w:rPr>
          <w:rFonts w:ascii="Times New Roman" w:hAnsi="Times New Roman" w:cs="Times New Roman"/>
          <w:sz w:val="28"/>
          <w:szCs w:val="28"/>
          <w:lang w:val="en-US"/>
        </w:rPr>
        <w:t>ổ</w:t>
      </w:r>
      <w:r w:rsidRPr="005B7A51">
        <w:rPr>
          <w:rFonts w:ascii="Times New Roman" w:hAnsi="Times New Roman" w:cs="Times New Roman"/>
          <w:sz w:val="28"/>
          <w:szCs w:val="28"/>
        </w:rPr>
        <w:t>, phân tích vận tốc (phổ vận tốc, quét vận tốc) và dịch chuyển địa chấn.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3. </w:t>
      </w:r>
      <w:r w:rsidRPr="005B7A51">
        <w:rPr>
          <w:rFonts w:ascii="Times New Roman" w:hAnsi="Times New Roman" w:cs="Times New Roman"/>
          <w:sz w:val="28"/>
          <w:szCs w:val="28"/>
        </w:rPr>
        <w:t xml:space="preserve">Để nâng cao độ chính xác xử lý, minh giải cần thu thập tài liệu đo địa </w:t>
      </w:r>
      <w:r w:rsidRPr="005B7A51">
        <w:rPr>
          <w:rFonts w:ascii="Times New Roman" w:hAnsi="Times New Roman" w:cs="Times New Roman"/>
          <w:sz w:val="28"/>
          <w:szCs w:val="28"/>
          <w:lang w:val="en-US"/>
        </w:rPr>
        <w:t>c</w:t>
      </w:r>
      <w:r w:rsidRPr="005B7A51">
        <w:rPr>
          <w:rFonts w:ascii="Times New Roman" w:hAnsi="Times New Roman" w:cs="Times New Roman"/>
          <w:sz w:val="28"/>
          <w:szCs w:val="28"/>
        </w:rPr>
        <w:t xml:space="preserve">hấn dọc thành lỗ khoan VSP, tài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iệu về đới phong hóa - vận tốc thấp.</w:t>
      </w:r>
    </w:p>
    <w:p w:rsidR="005B7A51" w:rsidRPr="005B7A51" w:rsidRDefault="005B7A51" w:rsidP="005B7A51">
      <w:pPr>
        <w:spacing w:before="120" w:after="120" w:line="360" w:lineRule="exact"/>
        <w:ind w:firstLine="720"/>
        <w:jc w:val="both"/>
        <w:rPr>
          <w:rFonts w:ascii="Times New Roman" w:hAnsi="Times New Roman" w:cs="Times New Roman"/>
          <w:sz w:val="28"/>
          <w:szCs w:val="28"/>
          <w:lang w:val="en-US"/>
        </w:rPr>
      </w:pPr>
      <w:r w:rsidRPr="005B7A51">
        <w:rPr>
          <w:rFonts w:ascii="Times New Roman" w:hAnsi="Times New Roman" w:cs="Times New Roman"/>
          <w:sz w:val="28"/>
          <w:szCs w:val="28"/>
          <w:lang w:val="en-US"/>
        </w:rPr>
        <w:t xml:space="preserve">4. </w:t>
      </w:r>
      <w:r w:rsidRPr="005B7A51">
        <w:rPr>
          <w:rFonts w:ascii="Times New Roman" w:hAnsi="Times New Roman" w:cs="Times New Roman"/>
          <w:sz w:val="28"/>
          <w:szCs w:val="28"/>
        </w:rPr>
        <w:t>Sơ đồ chu trình xử lý cơ bản gồm các bước theo hình sau:</w:t>
      </w:r>
    </w:p>
    <w:p w:rsidR="005B7A51" w:rsidRPr="005B7A51" w:rsidRDefault="005B7A51" w:rsidP="005B7A51">
      <w:pPr>
        <w:spacing w:before="120"/>
        <w:jc w:val="center"/>
        <w:rPr>
          <w:rFonts w:ascii="Times New Roman" w:hAnsi="Times New Roman" w:cs="Times New Roman"/>
          <w:sz w:val="20"/>
        </w:rPr>
      </w:pPr>
      <w:r w:rsidRPr="005B7A51">
        <w:rPr>
          <w:rFonts w:ascii="Times New Roman" w:hAnsi="Times New Roman" w:cs="Times New Roman"/>
          <w:noProof/>
          <w:sz w:val="20"/>
          <w:lang w:val="en-US" w:eastAsia="en-US"/>
        </w:rPr>
        <w:lastRenderedPageBreak/>
        <w:drawing>
          <wp:inline distT="0" distB="0" distL="0" distR="0">
            <wp:extent cx="5019675" cy="8229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19675" cy="8229600"/>
                    </a:xfrm>
                    <a:prstGeom prst="rect">
                      <a:avLst/>
                    </a:prstGeom>
                    <a:noFill/>
                    <a:ln>
                      <a:noFill/>
                    </a:ln>
                  </pic:spPr>
                </pic:pic>
              </a:graphicData>
            </a:graphic>
          </wp:inline>
        </w:drawing>
      </w:r>
    </w:p>
    <w:p w:rsidR="005B7A51" w:rsidRPr="005B7A51" w:rsidRDefault="005B7A51" w:rsidP="005B7A51">
      <w:pPr>
        <w:spacing w:before="120" w:after="120" w:line="360" w:lineRule="exact"/>
        <w:ind w:firstLine="720"/>
        <w:rPr>
          <w:rFonts w:ascii="Times New Roman" w:hAnsi="Times New Roman" w:cs="Times New Roman"/>
          <w:b/>
          <w:sz w:val="28"/>
          <w:szCs w:val="28"/>
        </w:rPr>
      </w:pPr>
      <w:bookmarkStart w:id="48" w:name="dieu_27"/>
      <w:r w:rsidRPr="005B7A51">
        <w:rPr>
          <w:rFonts w:ascii="Times New Roman" w:hAnsi="Times New Roman" w:cs="Times New Roman"/>
          <w:b/>
          <w:sz w:val="28"/>
          <w:szCs w:val="28"/>
        </w:rPr>
        <w:t>Điều 27. Minh giải tài liệu</w:t>
      </w:r>
      <w:bookmarkEnd w:id="48"/>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1. </w:t>
      </w:r>
      <w:r w:rsidRPr="005B7A51">
        <w:rPr>
          <w:rFonts w:ascii="Times New Roman" w:hAnsi="Times New Roman" w:cs="Times New Roman"/>
          <w:sz w:val="28"/>
          <w:szCs w:val="28"/>
        </w:rPr>
        <w:t>Minh giải kết quả đo địa chấn là quá trình giải thích bản chất địa chất từ kết quả xử lý tài liệu địa chấn. Việc minh giải kết quả đo địa chấn phải phù hợp với độ phân giải, tỷ số tín hiệu/nhiễu và chu trình xử lý đã áp dụng.</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2. </w:t>
      </w:r>
      <w:r w:rsidRPr="005B7A51">
        <w:rPr>
          <w:rFonts w:ascii="Times New Roman" w:hAnsi="Times New Roman" w:cs="Times New Roman"/>
          <w:sz w:val="28"/>
          <w:szCs w:val="28"/>
        </w:rPr>
        <w:t>Các thuộc tính cơ bản nhất dùng để minh giả</w:t>
      </w:r>
      <w:r w:rsidRPr="005B7A51">
        <w:rPr>
          <w:rFonts w:ascii="Times New Roman" w:hAnsi="Times New Roman" w:cs="Times New Roman"/>
          <w:sz w:val="28"/>
          <w:szCs w:val="28"/>
          <w:lang w:val="en-US"/>
        </w:rPr>
        <w:t>i</w:t>
      </w:r>
      <w:r w:rsidRPr="005B7A51">
        <w:rPr>
          <w:rFonts w:ascii="Times New Roman" w:hAnsi="Times New Roman" w:cs="Times New Roman"/>
          <w:sz w:val="28"/>
          <w:szCs w:val="28"/>
        </w:rPr>
        <w:t xml:space="preserve"> địa chất mặt cắt địa chấn là tần số, biên độ, pha và mức độ liên kết của chúng.</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lastRenderedPageBreak/>
        <w:t xml:space="preserve">3. </w:t>
      </w:r>
      <w:r w:rsidRPr="005B7A51">
        <w:rPr>
          <w:rFonts w:ascii="Times New Roman" w:hAnsi="Times New Roman" w:cs="Times New Roman"/>
          <w:sz w:val="28"/>
          <w:szCs w:val="28"/>
        </w:rPr>
        <w:t>Việc minh giải mặt cắt địa chấn phải tham khảo và kết h</w:t>
      </w:r>
      <w:r w:rsidRPr="005B7A51">
        <w:rPr>
          <w:rFonts w:ascii="Times New Roman" w:hAnsi="Times New Roman" w:cs="Times New Roman"/>
          <w:sz w:val="28"/>
          <w:szCs w:val="28"/>
          <w:lang w:val="en-US"/>
        </w:rPr>
        <w:t>ợ</w:t>
      </w:r>
      <w:r w:rsidRPr="005B7A51">
        <w:rPr>
          <w:rFonts w:ascii="Times New Roman" w:hAnsi="Times New Roman" w:cs="Times New Roman"/>
          <w:sz w:val="28"/>
          <w:szCs w:val="28"/>
        </w:rPr>
        <w:t xml:space="preserve">p với tài liệu khoan, địa chất và tài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iệu địa vật lý khác. Khi có nhiều tuyến đo địa chấn có thể thành lập các bản đồ cấu tạo như bản đồ đẳng thời, bản đồ đẳng sâu các mặt ranh gi</w:t>
      </w:r>
      <w:r w:rsidRPr="005B7A51">
        <w:rPr>
          <w:rFonts w:ascii="Times New Roman" w:hAnsi="Times New Roman" w:cs="Times New Roman"/>
          <w:sz w:val="28"/>
          <w:szCs w:val="28"/>
          <w:lang w:val="en-US"/>
        </w:rPr>
        <w:t>ớ</w:t>
      </w:r>
      <w:r w:rsidRPr="005B7A51">
        <w:rPr>
          <w:rFonts w:ascii="Times New Roman" w:hAnsi="Times New Roman" w:cs="Times New Roman"/>
          <w:sz w:val="28"/>
          <w:szCs w:val="28"/>
        </w:rPr>
        <w:t>i địa chấn.</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4. </w:t>
      </w:r>
      <w:r w:rsidRPr="005B7A51">
        <w:rPr>
          <w:rFonts w:ascii="Times New Roman" w:hAnsi="Times New Roman" w:cs="Times New Roman"/>
          <w:sz w:val="28"/>
          <w:szCs w:val="28"/>
        </w:rPr>
        <w:t>Phân tích các mặt cắt địa chấn gồm 4 bước cơ bản sau:</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Bước 1: Phân chia các mặt cắt địa chấn theo phương thẳng đứng thành các tập địa chấn</w:t>
      </w:r>
      <w:r w:rsidRPr="005B7A51">
        <w:rPr>
          <w:rFonts w:ascii="Times New Roman" w:hAnsi="Times New Roman" w:cs="Times New Roman"/>
          <w:sz w:val="28"/>
          <w:szCs w:val="28"/>
          <w:lang w:val="en-US"/>
        </w:rPr>
        <w:t>.</w:t>
      </w:r>
      <w:r w:rsidRPr="005B7A51">
        <w:rPr>
          <w:rFonts w:ascii="Times New Roman" w:hAnsi="Times New Roman" w:cs="Times New Roman"/>
          <w:sz w:val="28"/>
          <w:szCs w:val="28"/>
        </w:rPr>
        <w:t xml:space="preserve"> Về mặt địa chất các tập địa chấn phản ánh tập hợp các lớp trầm tích có liên quan với nhau về nguồn gốc và được giới hạn bởi các ranh giới địa chấn. Thông thường một tập địa chấn tương ứng một phân vị địa tầng địa chất;</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Bước 2: Xác định các ranh giới địa chấn địa tầng dựa vào các dấu hiệu về thế nằm và kết thúc các mặt phản xạ nằm trên và nằm dưới các ranh giới địa chấn địa tầng. Các dấu hiệu để xác định các ranh giới địa tầng gồm dấ</w:t>
      </w:r>
      <w:r w:rsidRPr="005B7A51">
        <w:rPr>
          <w:rFonts w:ascii="Times New Roman" w:hAnsi="Times New Roman" w:cs="Times New Roman"/>
          <w:sz w:val="28"/>
          <w:szCs w:val="28"/>
          <w:lang w:val="en-US"/>
        </w:rPr>
        <w:t>u</w:t>
      </w:r>
      <w:r w:rsidRPr="005B7A51">
        <w:rPr>
          <w:rFonts w:ascii="Times New Roman" w:hAnsi="Times New Roman" w:cs="Times New Roman"/>
          <w:sz w:val="28"/>
          <w:szCs w:val="28"/>
        </w:rPr>
        <w:t xml:space="preserve"> hiệu chống nóc (toplap), bào mòn cắt xén (truncation), đào khoét để xác định ranh giới ở nóc tập. Đ</w:t>
      </w:r>
      <w:r w:rsidRPr="005B7A51">
        <w:rPr>
          <w:rFonts w:ascii="Times New Roman" w:hAnsi="Times New Roman" w:cs="Times New Roman"/>
          <w:sz w:val="28"/>
          <w:szCs w:val="28"/>
          <w:lang w:val="en-US"/>
        </w:rPr>
        <w:t>ể</w:t>
      </w:r>
      <w:r w:rsidRPr="005B7A51">
        <w:rPr>
          <w:rFonts w:ascii="Times New Roman" w:hAnsi="Times New Roman" w:cs="Times New Roman"/>
          <w:sz w:val="28"/>
          <w:szCs w:val="28"/>
        </w:rPr>
        <w:t xml:space="preserve"> xác đ</w:t>
      </w:r>
      <w:r w:rsidRPr="005B7A51">
        <w:rPr>
          <w:rFonts w:ascii="Times New Roman" w:hAnsi="Times New Roman" w:cs="Times New Roman"/>
          <w:sz w:val="28"/>
          <w:szCs w:val="28"/>
          <w:lang w:val="en-US"/>
        </w:rPr>
        <w:t>ị</w:t>
      </w:r>
      <w:r w:rsidRPr="005B7A51">
        <w:rPr>
          <w:rFonts w:ascii="Times New Roman" w:hAnsi="Times New Roman" w:cs="Times New Roman"/>
          <w:sz w:val="28"/>
          <w:szCs w:val="28"/>
        </w:rPr>
        <w:t xml:space="preserve">nh ranh giới bất chỉnh hợp ở đáy tập sử dụng các dấu hiệu: </w:t>
      </w:r>
      <w:r w:rsidRPr="005B7A51">
        <w:rPr>
          <w:rFonts w:ascii="Times New Roman" w:hAnsi="Times New Roman" w:cs="Times New Roman"/>
          <w:sz w:val="28"/>
          <w:szCs w:val="28"/>
          <w:lang w:val="en-US"/>
        </w:rPr>
        <w:t>c</w:t>
      </w:r>
      <w:r w:rsidRPr="005B7A51">
        <w:rPr>
          <w:rFonts w:ascii="Times New Roman" w:hAnsi="Times New Roman" w:cs="Times New Roman"/>
          <w:sz w:val="28"/>
          <w:szCs w:val="28"/>
        </w:rPr>
        <w:t>hống đáy (downlap), kề áp (onlap);</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c) </w:t>
      </w:r>
      <w:r w:rsidRPr="005B7A51">
        <w:rPr>
          <w:rFonts w:ascii="Times New Roman" w:hAnsi="Times New Roman" w:cs="Times New Roman"/>
          <w:sz w:val="28"/>
          <w:szCs w:val="28"/>
        </w:rPr>
        <w:t>Bước 3: Xác định tướng của các tập địa chấn dựa vào các đặc tr</w:t>
      </w:r>
      <w:r w:rsidRPr="005B7A51">
        <w:rPr>
          <w:rFonts w:ascii="Times New Roman" w:hAnsi="Times New Roman" w:cs="Times New Roman"/>
          <w:sz w:val="28"/>
          <w:szCs w:val="28"/>
          <w:lang w:val="en-US"/>
        </w:rPr>
        <w:t>ư</w:t>
      </w:r>
      <w:r w:rsidRPr="005B7A51">
        <w:rPr>
          <w:rFonts w:ascii="Times New Roman" w:hAnsi="Times New Roman" w:cs="Times New Roman"/>
          <w:sz w:val="28"/>
          <w:szCs w:val="28"/>
        </w:rPr>
        <w:t>ng của trường sóng, trong đó chủ yếu dựa vào hình dạng, thế nằm của các bề mặt phản xạ sóng, tần số, biên độ của sóng phản xạ;</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d) </w:t>
      </w:r>
      <w:r w:rsidRPr="005B7A51">
        <w:rPr>
          <w:rFonts w:ascii="Times New Roman" w:hAnsi="Times New Roman" w:cs="Times New Roman"/>
          <w:sz w:val="28"/>
          <w:szCs w:val="28"/>
        </w:rPr>
        <w:t>Bước 4: Xác định các đứt gãy kiến tạo dựa vào các dấu hiệu:</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t>-</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Tồn tại sự dịch chuyển theo phương thẳng đ</w:t>
      </w:r>
      <w:r w:rsidRPr="005B7A51">
        <w:rPr>
          <w:rFonts w:ascii="Times New Roman" w:hAnsi="Times New Roman" w:cs="Times New Roman"/>
          <w:sz w:val="28"/>
          <w:szCs w:val="28"/>
          <w:lang w:val="en-US"/>
        </w:rPr>
        <w:t>ứ</w:t>
      </w:r>
      <w:r w:rsidRPr="005B7A51">
        <w:rPr>
          <w:rFonts w:ascii="Times New Roman" w:hAnsi="Times New Roman" w:cs="Times New Roman"/>
          <w:sz w:val="28"/>
          <w:szCs w:val="28"/>
        </w:rPr>
        <w:t>ng một cách hệ thống của các mặt phản xạ nằm ở 2 phía của đứt gãy;</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t>- Tồn tại các đới mất sóng;</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t>- Sóng phản xạ từ mặt trượt của đứt gãy, kh</w:t>
      </w:r>
      <w:r w:rsidRPr="005B7A51">
        <w:rPr>
          <w:rFonts w:ascii="Times New Roman" w:hAnsi="Times New Roman" w:cs="Times New Roman"/>
          <w:sz w:val="28"/>
          <w:szCs w:val="28"/>
          <w:lang w:val="en-US"/>
        </w:rPr>
        <w:t>i</w:t>
      </w:r>
      <w:r w:rsidRPr="005B7A51">
        <w:rPr>
          <w:rFonts w:ascii="Times New Roman" w:hAnsi="Times New Roman" w:cs="Times New Roman"/>
          <w:sz w:val="28"/>
          <w:szCs w:val="28"/>
        </w:rPr>
        <w:t xml:space="preserve"> các đứt gãy đổ thoải.</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5. </w:t>
      </w:r>
      <w:r w:rsidRPr="005B7A51">
        <w:rPr>
          <w:rFonts w:ascii="Times New Roman" w:hAnsi="Times New Roman" w:cs="Times New Roman"/>
          <w:sz w:val="28"/>
          <w:szCs w:val="28"/>
        </w:rPr>
        <w:t>Nếu có các lỗ khoan trong khu vực khảo sát, bước đầu tiên của việc minh giải số liệu địa chấn phản xạ là xem xét sự tương quan giữa các ranh giới phản xạ với các ranh giới địa chất theo tài liệu khoan. Từ đó có những đánh giá ban đầu về mức độ chính xác và độ phân giải của số liệu địa chấn. Điều này còn cho phép kiểm tra độ chính xác của việc chọn tốc độ khi đưa vào xử lý hiệu chỉnh động.</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6. </w:t>
      </w:r>
      <w:r w:rsidRPr="005B7A51">
        <w:rPr>
          <w:rFonts w:ascii="Times New Roman" w:hAnsi="Times New Roman" w:cs="Times New Roman"/>
          <w:sz w:val="28"/>
          <w:szCs w:val="28"/>
        </w:rPr>
        <w:t>Khi các ranh giới phản xạ thể hiện rõ, có độ liên tục tốt có thể tiến hành minh giải địa chấn địa tầng trên cơ sở các quan điểm và lý thuyết về địa tầng phân tập.</w:t>
      </w:r>
    </w:p>
    <w:p w:rsidR="005B7A51" w:rsidRPr="005B7A51" w:rsidRDefault="005B7A51" w:rsidP="005B7A51">
      <w:pPr>
        <w:spacing w:before="120" w:after="120" w:line="360" w:lineRule="exact"/>
        <w:ind w:firstLine="720"/>
        <w:rPr>
          <w:rFonts w:ascii="Times New Roman" w:hAnsi="Times New Roman" w:cs="Times New Roman"/>
          <w:b/>
          <w:sz w:val="28"/>
          <w:szCs w:val="28"/>
        </w:rPr>
      </w:pPr>
      <w:bookmarkStart w:id="49" w:name="dieu_28"/>
      <w:r w:rsidRPr="005B7A51">
        <w:rPr>
          <w:rFonts w:ascii="Times New Roman" w:hAnsi="Times New Roman" w:cs="Times New Roman"/>
          <w:b/>
          <w:sz w:val="28"/>
          <w:szCs w:val="28"/>
        </w:rPr>
        <w:t>Điều 28. Sản phẩm công tác đo địa chấn</w:t>
      </w:r>
      <w:bookmarkEnd w:id="49"/>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t>Sản phẩm công tác đo địa chấn gồm:</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1. </w:t>
      </w:r>
      <w:r w:rsidRPr="005B7A51">
        <w:rPr>
          <w:rFonts w:ascii="Times New Roman" w:hAnsi="Times New Roman" w:cs="Times New Roman"/>
          <w:sz w:val="28"/>
          <w:szCs w:val="28"/>
        </w:rPr>
        <w:t>Thuyết minh báo cáo kết quả đo địa chấn và các phụ lục (nếu có).</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2. </w:t>
      </w:r>
      <w:r w:rsidRPr="005B7A51">
        <w:rPr>
          <w:rFonts w:ascii="Times New Roman" w:hAnsi="Times New Roman" w:cs="Times New Roman"/>
          <w:sz w:val="28"/>
          <w:szCs w:val="28"/>
        </w:rPr>
        <w:t>Các bản vẽ kèm theo báo cáo:</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 xml:space="preserve">Sơ đồ thực tế thi công, thành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ập trên nền địa h</w:t>
      </w:r>
      <w:r w:rsidRPr="005B7A51">
        <w:rPr>
          <w:rFonts w:ascii="Times New Roman" w:hAnsi="Times New Roman" w:cs="Times New Roman"/>
          <w:sz w:val="28"/>
          <w:szCs w:val="28"/>
          <w:lang w:val="en-US"/>
        </w:rPr>
        <w:t>ì</w:t>
      </w:r>
      <w:r w:rsidRPr="005B7A51">
        <w:rPr>
          <w:rFonts w:ascii="Times New Roman" w:hAnsi="Times New Roman" w:cs="Times New Roman"/>
          <w:sz w:val="28"/>
          <w:szCs w:val="28"/>
        </w:rPr>
        <w:t>nh và các công trình địa chất - địa vật lý khác cùng tỷ lệ;</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Mặt cắt địa chấn - địa chất các tuyến;</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lastRenderedPageBreak/>
        <w:t xml:space="preserve">c) </w:t>
      </w:r>
      <w:r w:rsidRPr="005B7A51">
        <w:rPr>
          <w:rFonts w:ascii="Times New Roman" w:hAnsi="Times New Roman" w:cs="Times New Roman"/>
          <w:sz w:val="28"/>
          <w:szCs w:val="28"/>
        </w:rPr>
        <w:t>Khi các tuyến đo địa ch</w:t>
      </w:r>
      <w:r w:rsidRPr="005B7A51">
        <w:rPr>
          <w:rFonts w:ascii="Times New Roman" w:hAnsi="Times New Roman" w:cs="Times New Roman"/>
          <w:sz w:val="28"/>
          <w:szCs w:val="28"/>
          <w:lang w:val="en-US"/>
        </w:rPr>
        <w:t>ấ</w:t>
      </w:r>
      <w:r w:rsidRPr="005B7A51">
        <w:rPr>
          <w:rFonts w:ascii="Times New Roman" w:hAnsi="Times New Roman" w:cs="Times New Roman"/>
          <w:sz w:val="28"/>
          <w:szCs w:val="28"/>
        </w:rPr>
        <w:t xml:space="preserve">n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ập được thành mạng lưới, có thể thành lập</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sơ đồ cấu trúc địa chất vùng nghiên cứu.</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t>3</w:t>
      </w:r>
      <w:r w:rsidRPr="005B7A51">
        <w:rPr>
          <w:rFonts w:ascii="Times New Roman" w:hAnsi="Times New Roman" w:cs="Times New Roman"/>
          <w:sz w:val="28"/>
          <w:szCs w:val="28"/>
          <w:lang w:val="en-US"/>
        </w:rPr>
        <w:t>.</w:t>
      </w:r>
      <w:r w:rsidRPr="005B7A51">
        <w:rPr>
          <w:rFonts w:ascii="Times New Roman" w:hAnsi="Times New Roman" w:cs="Times New Roman"/>
          <w:sz w:val="28"/>
          <w:szCs w:val="28"/>
        </w:rPr>
        <w:t xml:space="preserve"> Các băng ghi sóng phản xạ</w:t>
      </w:r>
    </w:p>
    <w:p w:rsidR="005B7A51" w:rsidRPr="005B7A51" w:rsidRDefault="005B7A51" w:rsidP="005B7A51">
      <w:pPr>
        <w:spacing w:before="120" w:after="120" w:line="360" w:lineRule="exact"/>
        <w:ind w:firstLine="720"/>
        <w:rPr>
          <w:rFonts w:ascii="Times New Roman" w:hAnsi="Times New Roman" w:cs="Times New Roman"/>
          <w:b/>
          <w:sz w:val="28"/>
          <w:szCs w:val="28"/>
        </w:rPr>
      </w:pPr>
      <w:bookmarkStart w:id="50" w:name="dieu_29"/>
      <w:r w:rsidRPr="005B7A51">
        <w:rPr>
          <w:rFonts w:ascii="Times New Roman" w:hAnsi="Times New Roman" w:cs="Times New Roman"/>
          <w:b/>
          <w:sz w:val="28"/>
          <w:szCs w:val="28"/>
        </w:rPr>
        <w:t>Điều 29. Báo cáo kết quả</w:t>
      </w:r>
      <w:bookmarkEnd w:id="50"/>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t>Thuyết minh báo cáo kết quả đo địa chấn 2D gồm các nội dung chính:</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1. </w:t>
      </w:r>
      <w:r w:rsidRPr="005B7A51">
        <w:rPr>
          <w:rFonts w:ascii="Times New Roman" w:hAnsi="Times New Roman" w:cs="Times New Roman"/>
          <w:sz w:val="28"/>
          <w:szCs w:val="28"/>
        </w:rPr>
        <w:t>Mở đầu: nêu tóm tắt cơ sở pháp lý và kinh tế, kỹ thuật của đề án; tình hình thực hiện khối lượng công t</w:t>
      </w:r>
      <w:r w:rsidRPr="005B7A51">
        <w:rPr>
          <w:rFonts w:ascii="Times New Roman" w:hAnsi="Times New Roman" w:cs="Times New Roman"/>
          <w:sz w:val="28"/>
          <w:szCs w:val="28"/>
          <w:lang w:val="en-US"/>
        </w:rPr>
        <w:t>á</w:t>
      </w:r>
      <w:r w:rsidRPr="005B7A51">
        <w:rPr>
          <w:rFonts w:ascii="Times New Roman" w:hAnsi="Times New Roman" w:cs="Times New Roman"/>
          <w:sz w:val="28"/>
          <w:szCs w:val="28"/>
        </w:rPr>
        <w:t>c, những nội d</w:t>
      </w:r>
      <w:r w:rsidRPr="005B7A51">
        <w:rPr>
          <w:rFonts w:ascii="Times New Roman" w:hAnsi="Times New Roman" w:cs="Times New Roman"/>
          <w:sz w:val="28"/>
          <w:szCs w:val="28"/>
          <w:lang w:val="en-US"/>
        </w:rPr>
        <w:t>u</w:t>
      </w:r>
      <w:r w:rsidRPr="005B7A51">
        <w:rPr>
          <w:rFonts w:ascii="Times New Roman" w:hAnsi="Times New Roman" w:cs="Times New Roman"/>
          <w:sz w:val="28"/>
          <w:szCs w:val="28"/>
        </w:rPr>
        <w:t>ng thay đổi so với đề án; các phương pháp kỹ thuật đã áp dụng, chất lượng công tác và kết quả chính đã đạt được; đơn vị thực hiện và những người tham gia chính.</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2. </w:t>
      </w:r>
      <w:r w:rsidRPr="005B7A51">
        <w:rPr>
          <w:rFonts w:ascii="Times New Roman" w:hAnsi="Times New Roman" w:cs="Times New Roman"/>
          <w:sz w:val="28"/>
          <w:szCs w:val="28"/>
        </w:rPr>
        <w:t>Chương 1: trình bày đặc điểm chung vùng công tác, gồm các nội dung: vị trí vùng công tác (vị trí hành chính, t</w:t>
      </w:r>
      <w:r w:rsidRPr="005B7A51">
        <w:rPr>
          <w:rFonts w:ascii="Times New Roman" w:hAnsi="Times New Roman" w:cs="Times New Roman"/>
          <w:sz w:val="28"/>
          <w:szCs w:val="28"/>
          <w:lang w:val="en-US"/>
        </w:rPr>
        <w:t>ọa</w:t>
      </w:r>
      <w:r w:rsidRPr="005B7A51">
        <w:rPr>
          <w:rFonts w:ascii="Times New Roman" w:hAnsi="Times New Roman" w:cs="Times New Roman"/>
          <w:sz w:val="28"/>
          <w:szCs w:val="28"/>
        </w:rPr>
        <w:t xml:space="preserve"> độ, kèm bản đồ chỉ dẫn tỷ lệ nhỏ khổ A4); các đặc điểm địa hình, sông suối, khí hậu, dân cư, kinh tế, giao thông; sơ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ược lịch sử nghiên cứu địa chất, địa chất công trình và địa vật lý có liên quan đến công tác; đặc điểm cấu trúc địa chất-khoáng sản vùng nghiên cứu; mức độ sử dụng những tà</w:t>
      </w:r>
      <w:r w:rsidRPr="005B7A51">
        <w:rPr>
          <w:rFonts w:ascii="Times New Roman" w:hAnsi="Times New Roman" w:cs="Times New Roman"/>
          <w:sz w:val="28"/>
          <w:szCs w:val="28"/>
          <w:lang w:val="en-US"/>
        </w:rPr>
        <w:t>i</w:t>
      </w:r>
      <w:r w:rsidRPr="005B7A51">
        <w:rPr>
          <w:rFonts w:ascii="Times New Roman" w:hAnsi="Times New Roman" w:cs="Times New Roman"/>
          <w:sz w:val="28"/>
          <w:szCs w:val="28"/>
        </w:rPr>
        <w:t xml:space="preserve"> liệu đã có để giải quyết nhiệm vụ được giao. Trường hợp công tác đo địa chấn là một phần của đề án chuyên môn chỉ cần nêu các thông tin có liên quan đến điều kiện thực hiện nhiệm vụ.</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3. </w:t>
      </w:r>
      <w:r w:rsidRPr="005B7A51">
        <w:rPr>
          <w:rFonts w:ascii="Times New Roman" w:hAnsi="Times New Roman" w:cs="Times New Roman"/>
          <w:sz w:val="28"/>
          <w:szCs w:val="28"/>
        </w:rPr>
        <w:t>Chương 2: trình bày phương pháp và kỹ thuật công tác thực địa, xử lý -</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phân tích tài liệu, gồm các nội dung: máy thiết bị sử dụng; phương pháp và kỹ thuật công tác đã sử dụng; chất lượng tài liệu thực địa đã được đánh giá theo biên bản nghiệm thu, hoặc theo quy định hiện hành; nh</w:t>
      </w:r>
      <w:r w:rsidRPr="005B7A51">
        <w:rPr>
          <w:rFonts w:ascii="Times New Roman" w:hAnsi="Times New Roman" w:cs="Times New Roman"/>
          <w:sz w:val="28"/>
          <w:szCs w:val="28"/>
          <w:lang w:val="en-US"/>
        </w:rPr>
        <w:t>ữ</w:t>
      </w:r>
      <w:r w:rsidRPr="005B7A51">
        <w:rPr>
          <w:rFonts w:ascii="Times New Roman" w:hAnsi="Times New Roman" w:cs="Times New Roman"/>
          <w:sz w:val="28"/>
          <w:szCs w:val="28"/>
        </w:rPr>
        <w:t xml:space="preserve">ng nét chính trong phân tích, xử lý, giải đoán tài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iệu địa chấn và xử lý tổng hợp với các tài liệu địa chất và địa vật lý khác.</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4. </w:t>
      </w:r>
      <w:r w:rsidRPr="005B7A51">
        <w:rPr>
          <w:rFonts w:ascii="Times New Roman" w:hAnsi="Times New Roman" w:cs="Times New Roman"/>
          <w:sz w:val="28"/>
          <w:szCs w:val="28"/>
        </w:rPr>
        <w:t>Chương 3: trình bày kết quả công tác thể hiện các nội dung: kết quả công tác, trình bày theo các tuyến; kết quả liên kết tài liệu địa chấn theo mặt bằng; kết quả liên kết với các tài liệu địa chất và địa vật lý khác; đánh giá mức độ giải quyết nhiệm vụ kỹ thuật được giao.</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5. </w:t>
      </w:r>
      <w:r w:rsidRPr="005B7A51">
        <w:rPr>
          <w:rFonts w:ascii="Times New Roman" w:hAnsi="Times New Roman" w:cs="Times New Roman"/>
          <w:sz w:val="28"/>
          <w:szCs w:val="28"/>
        </w:rPr>
        <w:t>Chương 4: báo cáo kinh tế, nêu ngắn gọn về tổ chức thi công, các chi phí thực hiện c</w:t>
      </w:r>
      <w:r w:rsidRPr="005B7A51">
        <w:rPr>
          <w:rFonts w:ascii="Times New Roman" w:hAnsi="Times New Roman" w:cs="Times New Roman"/>
          <w:sz w:val="28"/>
          <w:szCs w:val="28"/>
          <w:lang w:val="en-US"/>
        </w:rPr>
        <w:t>á</w:t>
      </w:r>
      <w:r w:rsidRPr="005B7A51">
        <w:rPr>
          <w:rFonts w:ascii="Times New Roman" w:hAnsi="Times New Roman" w:cs="Times New Roman"/>
          <w:sz w:val="28"/>
          <w:szCs w:val="28"/>
        </w:rPr>
        <w:t>c hạng mục công việc; đánh giá hiệu quả kinh tế.</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6. </w:t>
      </w:r>
      <w:r w:rsidRPr="005B7A51">
        <w:rPr>
          <w:rFonts w:ascii="Times New Roman" w:hAnsi="Times New Roman" w:cs="Times New Roman"/>
          <w:sz w:val="28"/>
          <w:szCs w:val="28"/>
        </w:rPr>
        <w:t>Kết luận: nêu tóm tắt các kết quả chủ yếu đã thực hiện; các vấn đề tồn tại chưa giải quyết được, phương hướng giải quyết và các kiến nghị, đề xuất.</w:t>
      </w:r>
    </w:p>
    <w:p w:rsidR="005B7A51" w:rsidRPr="005B7A51" w:rsidRDefault="005B7A51" w:rsidP="005B7A51">
      <w:pPr>
        <w:spacing w:before="120" w:after="120" w:line="360" w:lineRule="exact"/>
        <w:ind w:firstLine="720"/>
        <w:rPr>
          <w:rFonts w:ascii="Times New Roman" w:hAnsi="Times New Roman" w:cs="Times New Roman"/>
          <w:b/>
          <w:sz w:val="28"/>
          <w:szCs w:val="28"/>
        </w:rPr>
      </w:pPr>
      <w:bookmarkStart w:id="51" w:name="dieu_30"/>
      <w:r w:rsidRPr="005B7A51">
        <w:rPr>
          <w:rFonts w:ascii="Times New Roman" w:hAnsi="Times New Roman" w:cs="Times New Roman"/>
          <w:b/>
          <w:sz w:val="28"/>
          <w:szCs w:val="28"/>
        </w:rPr>
        <w:t>Điều 30. Các bản vẽ</w:t>
      </w:r>
      <w:bookmarkEnd w:id="51"/>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1. </w:t>
      </w:r>
      <w:r w:rsidRPr="005B7A51">
        <w:rPr>
          <w:rFonts w:ascii="Times New Roman" w:hAnsi="Times New Roman" w:cs="Times New Roman"/>
          <w:sz w:val="28"/>
          <w:szCs w:val="28"/>
        </w:rPr>
        <w:t>Sơ đồ thực tế thi công: được thành lập trên nền địa hình, trên đó thể hiện các tuyến đo địa chấn và các công trình địa chất, địa vật lý khác.</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2. </w:t>
      </w:r>
      <w:r w:rsidRPr="005B7A51">
        <w:rPr>
          <w:rFonts w:ascii="Times New Roman" w:hAnsi="Times New Roman" w:cs="Times New Roman"/>
          <w:sz w:val="28"/>
          <w:szCs w:val="28"/>
        </w:rPr>
        <w:t>Mỗi tuyến đo địa chấn có 2 bản vẽ:</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Lát cắt địa chấn theo chiều sâu: được chuyển đổi từ lát cắt địa chấn theo thời gian, thành lập theo kết quả xử lý phân tích các băng ghi;</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 xml:space="preserve">Mặt cắt địa chấn - địa chất: thành lập theo kết quả minh giải các số liệu </w:t>
      </w:r>
      <w:r w:rsidRPr="005B7A51">
        <w:rPr>
          <w:rFonts w:ascii="Times New Roman" w:hAnsi="Times New Roman" w:cs="Times New Roman"/>
          <w:sz w:val="28"/>
          <w:szCs w:val="28"/>
        </w:rPr>
        <w:lastRenderedPageBreak/>
        <w:t>thu được từ quan sát địa chấn, kết hợp với tài liệu địa chất và các tài liệu địa vật lý khác.</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3. </w:t>
      </w:r>
      <w:r w:rsidRPr="005B7A51">
        <w:rPr>
          <w:rFonts w:ascii="Times New Roman" w:hAnsi="Times New Roman" w:cs="Times New Roman"/>
          <w:sz w:val="28"/>
          <w:szCs w:val="28"/>
        </w:rPr>
        <w:t xml:space="preserve">Mặt cắt địa chấn - địa chất được thành lập với tỷ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ệ phù hợp nhất với tỷ lệ nghiên c</w:t>
      </w:r>
      <w:r w:rsidRPr="005B7A51">
        <w:rPr>
          <w:rFonts w:ascii="Times New Roman" w:hAnsi="Times New Roman" w:cs="Times New Roman"/>
          <w:sz w:val="28"/>
          <w:szCs w:val="28"/>
          <w:lang w:val="en-US"/>
        </w:rPr>
        <w:t>ứu</w:t>
      </w:r>
      <w:r w:rsidRPr="005B7A51">
        <w:rPr>
          <w:rFonts w:ascii="Times New Roman" w:hAnsi="Times New Roman" w:cs="Times New Roman"/>
          <w:sz w:val="28"/>
          <w:szCs w:val="28"/>
        </w:rPr>
        <w:t xml:space="preserve"> địa chất, quy mô cấu trúc địa chất khống chế quặng hóa, độ sâu khoáng sản dự báo và phản ánh rõ nhất các kết quả minh giải địa chấn.</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4. </w:t>
      </w:r>
      <w:r w:rsidRPr="005B7A51">
        <w:rPr>
          <w:rFonts w:ascii="Times New Roman" w:hAnsi="Times New Roman" w:cs="Times New Roman"/>
          <w:sz w:val="28"/>
          <w:szCs w:val="28"/>
        </w:rPr>
        <w:t xml:space="preserve">Nội dung mặt cắt địa chấn - địa chất thể hiện các ranh giới địa chấn - địa chất, các đứt gãy </w:t>
      </w:r>
      <w:r w:rsidRPr="005B7A51">
        <w:rPr>
          <w:rFonts w:ascii="Times New Roman" w:hAnsi="Times New Roman" w:cs="Times New Roman"/>
          <w:sz w:val="28"/>
          <w:szCs w:val="28"/>
          <w:lang w:val="en-US"/>
        </w:rPr>
        <w:t>k</w:t>
      </w:r>
      <w:r w:rsidRPr="005B7A51">
        <w:rPr>
          <w:rFonts w:ascii="Times New Roman" w:hAnsi="Times New Roman" w:cs="Times New Roman"/>
          <w:sz w:val="28"/>
          <w:szCs w:val="28"/>
        </w:rPr>
        <w:t>iến tạo, đới phá hủy, các cấu trúc chứa quặng, trong trường hợp thuận lợi là các đối tượng khoáng sản xác định theo tài liệu địa chấn cùng các tham số địa chấn đặc trưng của chúng.</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t>5</w:t>
      </w:r>
      <w:r w:rsidRPr="005B7A51">
        <w:rPr>
          <w:rFonts w:ascii="Times New Roman" w:hAnsi="Times New Roman" w:cs="Times New Roman"/>
          <w:sz w:val="28"/>
          <w:szCs w:val="28"/>
          <w:lang w:val="en-US"/>
        </w:rPr>
        <w:t>.</w:t>
      </w:r>
      <w:r w:rsidRPr="005B7A51">
        <w:rPr>
          <w:rFonts w:ascii="Times New Roman" w:hAnsi="Times New Roman" w:cs="Times New Roman"/>
          <w:sz w:val="28"/>
          <w:szCs w:val="28"/>
        </w:rPr>
        <w:t xml:space="preserve"> Khi có nhiều tuyến đo địa chấn, có thể thành lập các bản đồ đẳng sâu các mặt ranh giới địa chấn.</w:t>
      </w:r>
    </w:p>
    <w:p w:rsidR="005B7A51" w:rsidRPr="005B7A51" w:rsidRDefault="005B7A51" w:rsidP="005B7A51">
      <w:pPr>
        <w:spacing w:before="120" w:after="120" w:line="360" w:lineRule="exact"/>
        <w:ind w:firstLine="720"/>
        <w:rPr>
          <w:rFonts w:ascii="Times New Roman" w:hAnsi="Times New Roman" w:cs="Times New Roman"/>
          <w:b/>
          <w:sz w:val="28"/>
          <w:szCs w:val="28"/>
        </w:rPr>
      </w:pPr>
      <w:bookmarkStart w:id="52" w:name="dieu_31"/>
      <w:r w:rsidRPr="005B7A51">
        <w:rPr>
          <w:rFonts w:ascii="Times New Roman" w:hAnsi="Times New Roman" w:cs="Times New Roman"/>
          <w:b/>
          <w:sz w:val="28"/>
          <w:szCs w:val="28"/>
        </w:rPr>
        <w:t>Điều 31. Phê duyệt, bàn giao kết quả</w:t>
      </w:r>
      <w:bookmarkEnd w:id="52"/>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t>B</w:t>
      </w:r>
      <w:r w:rsidRPr="005B7A51">
        <w:rPr>
          <w:rFonts w:ascii="Times New Roman" w:hAnsi="Times New Roman" w:cs="Times New Roman"/>
          <w:sz w:val="28"/>
          <w:szCs w:val="28"/>
          <w:lang w:val="en-US"/>
        </w:rPr>
        <w:t>á</w:t>
      </w:r>
      <w:r w:rsidRPr="005B7A51">
        <w:rPr>
          <w:rFonts w:ascii="Times New Roman" w:hAnsi="Times New Roman" w:cs="Times New Roman"/>
          <w:sz w:val="28"/>
          <w:szCs w:val="28"/>
        </w:rPr>
        <w:t>o cáo tổng kết được nghiệm thu phê duyệt, bàn giao theo các Quy chế hiện hành về quản lý các đề án, dự án của Bộ Tài nguyên và Môi trường.</w:t>
      </w:r>
    </w:p>
    <w:p w:rsidR="005B7A51" w:rsidRPr="005B7A51" w:rsidRDefault="005B7A51" w:rsidP="005B7A51">
      <w:pPr>
        <w:spacing w:before="120" w:after="120" w:line="360" w:lineRule="exact"/>
        <w:ind w:firstLine="720"/>
        <w:jc w:val="center"/>
        <w:rPr>
          <w:rFonts w:ascii="Times New Roman" w:hAnsi="Times New Roman" w:cs="Times New Roman"/>
          <w:b/>
          <w:sz w:val="28"/>
          <w:szCs w:val="28"/>
          <w:lang w:val="en-US"/>
        </w:rPr>
      </w:pPr>
      <w:bookmarkStart w:id="53" w:name="chuong_3_1"/>
      <w:r w:rsidRPr="005B7A51">
        <w:rPr>
          <w:rFonts w:ascii="Times New Roman" w:hAnsi="Times New Roman" w:cs="Times New Roman"/>
          <w:b/>
          <w:sz w:val="28"/>
          <w:szCs w:val="28"/>
          <w:lang w:val="en-US"/>
        </w:rPr>
        <w:t>Phần III</w:t>
      </w:r>
      <w:bookmarkEnd w:id="53"/>
    </w:p>
    <w:p w:rsidR="005B7A51" w:rsidRPr="005B7A51" w:rsidRDefault="005B7A51" w:rsidP="005B7A51">
      <w:pPr>
        <w:spacing w:before="120" w:after="120" w:line="360" w:lineRule="exact"/>
        <w:ind w:firstLine="720"/>
        <w:jc w:val="center"/>
        <w:rPr>
          <w:rFonts w:ascii="Times New Roman" w:hAnsi="Times New Roman" w:cs="Times New Roman"/>
          <w:b/>
          <w:sz w:val="28"/>
          <w:szCs w:val="28"/>
          <w:lang w:val="en-US"/>
        </w:rPr>
      </w:pPr>
      <w:bookmarkStart w:id="54" w:name="chuong_3_1_name"/>
      <w:r w:rsidRPr="005B7A51">
        <w:rPr>
          <w:rFonts w:ascii="Times New Roman" w:hAnsi="Times New Roman" w:cs="Times New Roman"/>
          <w:b/>
          <w:sz w:val="28"/>
          <w:szCs w:val="28"/>
          <w:lang w:val="en-US"/>
        </w:rPr>
        <w:t>ĐỊNH MỨC KINH TẾ - KỸ THUẬT CÔNG TÁC ĐO ĐỊA CHẤN PHẢN XẠ 2D TRÊN ĐẤT LIỀN CHO CÁC TRẠM ĐỊA CHẤN TỪ 180 KÊNH ĐẾN 750 KÊNH</w:t>
      </w:r>
      <w:bookmarkEnd w:id="54"/>
    </w:p>
    <w:p w:rsidR="005B7A51" w:rsidRPr="005B7A51" w:rsidRDefault="005B7A51" w:rsidP="005B7A51">
      <w:pPr>
        <w:spacing w:before="120" w:after="120" w:line="360" w:lineRule="exact"/>
        <w:ind w:firstLine="720"/>
        <w:jc w:val="center"/>
        <w:rPr>
          <w:rFonts w:ascii="Times New Roman" w:hAnsi="Times New Roman" w:cs="Times New Roman"/>
          <w:b/>
          <w:sz w:val="28"/>
          <w:szCs w:val="28"/>
          <w:lang w:val="en-US"/>
        </w:rPr>
      </w:pPr>
      <w:bookmarkStart w:id="55" w:name="chuong_1_2"/>
      <w:r w:rsidRPr="005B7A51">
        <w:rPr>
          <w:rFonts w:ascii="Times New Roman" w:hAnsi="Times New Roman" w:cs="Times New Roman"/>
          <w:b/>
          <w:sz w:val="28"/>
          <w:szCs w:val="28"/>
        </w:rPr>
        <w:t>Chương I</w:t>
      </w:r>
      <w:bookmarkEnd w:id="55"/>
    </w:p>
    <w:p w:rsidR="005B7A51" w:rsidRPr="005B7A51" w:rsidRDefault="005B7A51" w:rsidP="005B7A51">
      <w:pPr>
        <w:spacing w:before="120" w:after="120" w:line="360" w:lineRule="exact"/>
        <w:ind w:firstLine="720"/>
        <w:jc w:val="center"/>
        <w:rPr>
          <w:rFonts w:ascii="Times New Roman" w:hAnsi="Times New Roman" w:cs="Times New Roman"/>
          <w:b/>
          <w:sz w:val="28"/>
          <w:szCs w:val="28"/>
        </w:rPr>
      </w:pPr>
      <w:bookmarkStart w:id="56" w:name="chuong_1_2_name"/>
      <w:r w:rsidRPr="005B7A51">
        <w:rPr>
          <w:rFonts w:ascii="Times New Roman" w:hAnsi="Times New Roman" w:cs="Times New Roman"/>
          <w:b/>
          <w:sz w:val="28"/>
          <w:szCs w:val="28"/>
        </w:rPr>
        <w:t>ĐỊNH MỨC LAO ĐỘNG</w:t>
      </w:r>
      <w:bookmarkEnd w:id="56"/>
    </w:p>
    <w:p w:rsidR="005B7A51" w:rsidRDefault="005B7A51" w:rsidP="005B7A51">
      <w:pPr>
        <w:spacing w:before="120" w:after="120" w:line="360" w:lineRule="exact"/>
        <w:ind w:firstLine="720"/>
        <w:jc w:val="center"/>
        <w:rPr>
          <w:rFonts w:ascii="Times New Roman" w:hAnsi="Times New Roman" w:cs="Times New Roman"/>
          <w:b/>
          <w:sz w:val="28"/>
          <w:szCs w:val="28"/>
          <w:lang w:val="en-US"/>
        </w:rPr>
      </w:pPr>
      <w:bookmarkStart w:id="57" w:name="muc_1_2"/>
      <w:r w:rsidRPr="005B7A51">
        <w:rPr>
          <w:rFonts w:ascii="Times New Roman" w:hAnsi="Times New Roman" w:cs="Times New Roman"/>
          <w:b/>
          <w:sz w:val="28"/>
          <w:szCs w:val="28"/>
          <w:lang w:val="en-US"/>
        </w:rPr>
        <w:t>Mục</w:t>
      </w:r>
      <w:r>
        <w:rPr>
          <w:rFonts w:ascii="Times New Roman" w:hAnsi="Times New Roman" w:cs="Times New Roman"/>
          <w:b/>
          <w:sz w:val="28"/>
          <w:szCs w:val="28"/>
          <w:lang w:val="en-US"/>
        </w:rPr>
        <w:t xml:space="preserve"> 1</w:t>
      </w:r>
    </w:p>
    <w:p w:rsidR="005B7A51" w:rsidRPr="005B7A51" w:rsidRDefault="005B7A51" w:rsidP="005B7A51">
      <w:pPr>
        <w:spacing w:before="120" w:after="120" w:line="360" w:lineRule="exact"/>
        <w:ind w:firstLine="720"/>
        <w:jc w:val="center"/>
        <w:rPr>
          <w:rFonts w:ascii="Times New Roman" w:hAnsi="Times New Roman" w:cs="Times New Roman"/>
          <w:b/>
          <w:sz w:val="28"/>
          <w:szCs w:val="28"/>
          <w:lang w:val="en-US"/>
        </w:rPr>
      </w:pPr>
      <w:r w:rsidRPr="005B7A51">
        <w:rPr>
          <w:rFonts w:ascii="Times New Roman" w:hAnsi="Times New Roman" w:cs="Times New Roman"/>
          <w:b/>
          <w:sz w:val="28"/>
          <w:szCs w:val="28"/>
          <w:lang w:val="en-US"/>
        </w:rPr>
        <w:t xml:space="preserve"> CÔNG TÁC THỰC ĐỊA</w:t>
      </w:r>
      <w:bookmarkEnd w:id="57"/>
    </w:p>
    <w:p w:rsidR="005B7A51" w:rsidRPr="005B7A51" w:rsidRDefault="005B7A51" w:rsidP="005B7A51">
      <w:pPr>
        <w:spacing w:before="120" w:after="120" w:line="360" w:lineRule="exact"/>
        <w:ind w:firstLine="720"/>
        <w:rPr>
          <w:rFonts w:ascii="Times New Roman" w:hAnsi="Times New Roman" w:cs="Times New Roman"/>
          <w:b/>
          <w:sz w:val="28"/>
          <w:szCs w:val="28"/>
          <w:lang w:val="en-US"/>
        </w:rPr>
      </w:pPr>
      <w:bookmarkStart w:id="58" w:name="dieu_32"/>
      <w:r w:rsidRPr="005B7A51">
        <w:rPr>
          <w:rFonts w:ascii="Times New Roman" w:hAnsi="Times New Roman" w:cs="Times New Roman"/>
          <w:b/>
          <w:sz w:val="28"/>
          <w:szCs w:val="28"/>
          <w:lang w:val="en-US"/>
        </w:rPr>
        <w:t>Điều 32. Nội dung công việc</w:t>
      </w:r>
      <w:bookmarkEnd w:id="58"/>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1. </w:t>
      </w:r>
      <w:r w:rsidRPr="005B7A51">
        <w:rPr>
          <w:rFonts w:ascii="Times New Roman" w:hAnsi="Times New Roman" w:cs="Times New Roman"/>
          <w:sz w:val="28"/>
          <w:szCs w:val="28"/>
        </w:rPr>
        <w:t>Bộ phận nhồi và nạp mìn</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Nhận và vận chuyển vật liệu nổ từ kho chứa lên tuyến đo (khoảng cách ≤</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10</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ki</w:t>
      </w:r>
      <w:r w:rsidRPr="005B7A51">
        <w:rPr>
          <w:rFonts w:ascii="Times New Roman" w:hAnsi="Times New Roman" w:cs="Times New Roman"/>
          <w:sz w:val="28"/>
          <w:szCs w:val="28"/>
          <w:lang w:val="en-US"/>
        </w:rPr>
        <w:t>lo</w:t>
      </w:r>
      <w:r w:rsidRPr="005B7A51">
        <w:rPr>
          <w:rFonts w:ascii="Times New Roman" w:hAnsi="Times New Roman" w:cs="Times New Roman"/>
          <w:sz w:val="28"/>
          <w:szCs w:val="28"/>
        </w:rPr>
        <w:t>met);</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 xml:space="preserve">Chuẩn bị vật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iệu nổ, kíp điện, dây điện;</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c) </w:t>
      </w:r>
      <w:r w:rsidRPr="005B7A51">
        <w:rPr>
          <w:rFonts w:ascii="Times New Roman" w:hAnsi="Times New Roman" w:cs="Times New Roman"/>
          <w:sz w:val="28"/>
          <w:szCs w:val="28"/>
        </w:rPr>
        <w:t>B</w:t>
      </w:r>
      <w:r w:rsidRPr="005B7A51">
        <w:rPr>
          <w:rFonts w:ascii="Times New Roman" w:hAnsi="Times New Roman" w:cs="Times New Roman"/>
          <w:sz w:val="28"/>
          <w:szCs w:val="28"/>
          <w:lang w:val="en-US"/>
        </w:rPr>
        <w:t>ó</w:t>
      </w:r>
      <w:r w:rsidRPr="005B7A51">
        <w:rPr>
          <w:rFonts w:ascii="Times New Roman" w:hAnsi="Times New Roman" w:cs="Times New Roman"/>
          <w:sz w:val="28"/>
          <w:szCs w:val="28"/>
        </w:rPr>
        <w:t xml:space="preserve"> vật liệu nổ thành hình trụ theo khối lượng thiết kế, kíp điện được đặt vào khoảng giữa bó mìn; sử dụng băng dính quấn chặt theo hình trụ thuận lợi cho việc nhồi mìn xuống lỗ khoan;</w:t>
      </w:r>
    </w:p>
    <w:p w:rsidR="005B7A51" w:rsidRPr="005B7A51" w:rsidRDefault="005B7A51" w:rsidP="005B7A51">
      <w:pPr>
        <w:spacing w:before="120" w:after="120" w:line="360" w:lineRule="exact"/>
        <w:ind w:firstLine="720"/>
        <w:rPr>
          <w:rFonts w:ascii="Times New Roman" w:hAnsi="Times New Roman" w:cs="Times New Roman"/>
          <w:sz w:val="28"/>
          <w:szCs w:val="28"/>
          <w:lang w:val="en-US"/>
        </w:rPr>
      </w:pPr>
      <w:r w:rsidRPr="005B7A51">
        <w:rPr>
          <w:rFonts w:ascii="Times New Roman" w:hAnsi="Times New Roman" w:cs="Times New Roman"/>
          <w:sz w:val="28"/>
          <w:szCs w:val="28"/>
          <w:lang w:val="en-US"/>
        </w:rPr>
        <w:t xml:space="preserve">d) </w:t>
      </w:r>
      <w:r w:rsidRPr="005B7A51">
        <w:rPr>
          <w:rFonts w:ascii="Times New Roman" w:hAnsi="Times New Roman" w:cs="Times New Roman"/>
          <w:sz w:val="28"/>
          <w:szCs w:val="28"/>
        </w:rPr>
        <w:t>Sử dụng “ống đẩy” đưa quả mìn xuống đúng chiều sâu thiết kế;</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t>đ) Sử dụng sét dẻo nhồi “bua” thật chặt toàn bộ chiều sâu lỗ khoan;</w:t>
      </w:r>
    </w:p>
    <w:p w:rsidR="005B7A51" w:rsidRPr="005B7A51" w:rsidRDefault="005B7A51" w:rsidP="005B7A51">
      <w:pPr>
        <w:spacing w:before="120" w:after="120" w:line="360" w:lineRule="exact"/>
        <w:ind w:firstLine="720"/>
        <w:rPr>
          <w:rFonts w:ascii="Times New Roman" w:hAnsi="Times New Roman" w:cs="Times New Roman"/>
          <w:sz w:val="28"/>
          <w:szCs w:val="28"/>
          <w:lang w:val="en-US"/>
        </w:rPr>
      </w:pPr>
      <w:r w:rsidRPr="005B7A51">
        <w:rPr>
          <w:rFonts w:ascii="Times New Roman" w:hAnsi="Times New Roman" w:cs="Times New Roman"/>
          <w:sz w:val="28"/>
          <w:szCs w:val="28"/>
          <w:lang w:val="en-US"/>
        </w:rPr>
        <w:t xml:space="preserve">e) </w:t>
      </w:r>
      <w:r w:rsidRPr="005B7A51">
        <w:rPr>
          <w:rFonts w:ascii="Times New Roman" w:hAnsi="Times New Roman" w:cs="Times New Roman"/>
          <w:sz w:val="28"/>
          <w:szCs w:val="28"/>
        </w:rPr>
        <w:t>Đánh dấu hố nổ bằng cờ hiệu</w:t>
      </w:r>
      <w:r w:rsidRPr="005B7A51">
        <w:rPr>
          <w:rFonts w:ascii="Times New Roman" w:hAnsi="Times New Roman" w:cs="Times New Roman"/>
          <w:sz w:val="28"/>
          <w:szCs w:val="28"/>
          <w:lang w:val="en-US"/>
        </w:rPr>
        <w:t>;</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g) </w:t>
      </w:r>
      <w:r w:rsidRPr="005B7A51">
        <w:rPr>
          <w:rFonts w:ascii="Times New Roman" w:hAnsi="Times New Roman" w:cs="Times New Roman"/>
          <w:sz w:val="28"/>
          <w:szCs w:val="28"/>
        </w:rPr>
        <w:t xml:space="preserve">Xử lý các quả mìn </w:t>
      </w:r>
      <w:r w:rsidRPr="005B7A51">
        <w:rPr>
          <w:rFonts w:ascii="Times New Roman" w:hAnsi="Times New Roman" w:cs="Times New Roman"/>
          <w:sz w:val="28"/>
          <w:szCs w:val="28"/>
          <w:lang w:val="en-US"/>
        </w:rPr>
        <w:t>k</w:t>
      </w:r>
      <w:r w:rsidRPr="005B7A51">
        <w:rPr>
          <w:rFonts w:ascii="Times New Roman" w:hAnsi="Times New Roman" w:cs="Times New Roman"/>
          <w:sz w:val="28"/>
          <w:szCs w:val="28"/>
        </w:rPr>
        <w:t>hông nổ được (mìn câm);</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h) </w:t>
      </w:r>
      <w:r w:rsidRPr="005B7A51">
        <w:rPr>
          <w:rFonts w:ascii="Times New Roman" w:hAnsi="Times New Roman" w:cs="Times New Roman"/>
          <w:sz w:val="28"/>
          <w:szCs w:val="28"/>
        </w:rPr>
        <w:t>Nhập kho số mìn, kíp nổ, phụ kiện chưa dùng hết;</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i) </w:t>
      </w:r>
      <w:r w:rsidRPr="005B7A51">
        <w:rPr>
          <w:rFonts w:ascii="Times New Roman" w:hAnsi="Times New Roman" w:cs="Times New Roman"/>
          <w:sz w:val="28"/>
          <w:szCs w:val="28"/>
        </w:rPr>
        <w:t>Cơ cấu nhân lực của bộ phận nhồi và nạp mìn quy định tại Phụ lục I</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 xml:space="preserve">kèm </w:t>
      </w:r>
      <w:r w:rsidRPr="005B7A51">
        <w:rPr>
          <w:rFonts w:ascii="Times New Roman" w:hAnsi="Times New Roman" w:cs="Times New Roman"/>
          <w:sz w:val="28"/>
          <w:szCs w:val="28"/>
        </w:rPr>
        <w:lastRenderedPageBreak/>
        <w:t>theo.</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2. </w:t>
      </w:r>
      <w:r w:rsidRPr="005B7A51">
        <w:rPr>
          <w:rFonts w:ascii="Times New Roman" w:hAnsi="Times New Roman" w:cs="Times New Roman"/>
          <w:sz w:val="28"/>
          <w:szCs w:val="28"/>
        </w:rPr>
        <w:t>Bộ phận rải cáp và máy thu</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Nhận, kiểm tra và vận chuyển cáp, máy thu từ lán trại lên tuyến đo;</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Rải hệ thống cáp điều khiển thu - nổ và cáp t</w:t>
      </w:r>
      <w:r w:rsidRPr="005B7A51">
        <w:rPr>
          <w:rFonts w:ascii="Times New Roman" w:hAnsi="Times New Roman" w:cs="Times New Roman"/>
          <w:sz w:val="28"/>
          <w:szCs w:val="28"/>
          <w:lang w:val="en-US"/>
        </w:rPr>
        <w:t>ru</w:t>
      </w:r>
      <w:r w:rsidRPr="005B7A51">
        <w:rPr>
          <w:rFonts w:ascii="Times New Roman" w:hAnsi="Times New Roman" w:cs="Times New Roman"/>
          <w:sz w:val="28"/>
          <w:szCs w:val="28"/>
        </w:rPr>
        <w:t>yền số liệu dọc tuyến đo;</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c) </w:t>
      </w:r>
      <w:r w:rsidRPr="005B7A51">
        <w:rPr>
          <w:rFonts w:ascii="Times New Roman" w:hAnsi="Times New Roman" w:cs="Times New Roman"/>
          <w:sz w:val="28"/>
          <w:szCs w:val="28"/>
        </w:rPr>
        <w:t xml:space="preserve">Bố trí toàn bộ hệ thống máy thu (geophones) tại các điểm thu dọc tuyến </w:t>
      </w:r>
      <w:r w:rsidRPr="005B7A51">
        <w:rPr>
          <w:rFonts w:ascii="Times New Roman" w:hAnsi="Times New Roman" w:cs="Times New Roman"/>
          <w:sz w:val="28"/>
          <w:szCs w:val="28"/>
          <w:lang w:val="en-US"/>
        </w:rPr>
        <w:t>đ</w:t>
      </w:r>
      <w:r w:rsidRPr="005B7A51">
        <w:rPr>
          <w:rFonts w:ascii="Times New Roman" w:hAnsi="Times New Roman" w:cs="Times New Roman"/>
          <w:sz w:val="28"/>
          <w:szCs w:val="28"/>
        </w:rPr>
        <w:t>o; ghép nhóm máy thu tại mỗi điểm thu (1 nhóm máy thu thườ</w:t>
      </w:r>
      <w:r w:rsidRPr="005B7A51">
        <w:rPr>
          <w:rFonts w:ascii="Times New Roman" w:hAnsi="Times New Roman" w:cs="Times New Roman"/>
          <w:sz w:val="28"/>
          <w:szCs w:val="28"/>
          <w:lang w:val="en-US"/>
        </w:rPr>
        <w:t>n</w:t>
      </w:r>
      <w:r w:rsidRPr="005B7A51">
        <w:rPr>
          <w:rFonts w:ascii="Times New Roman" w:hAnsi="Times New Roman" w:cs="Times New Roman"/>
          <w:sz w:val="28"/>
          <w:szCs w:val="28"/>
        </w:rPr>
        <w:t>g từ 9</w:t>
      </w:r>
      <w:r w:rsidRPr="005B7A51">
        <w:rPr>
          <w:rFonts w:ascii="Times New Roman" w:hAnsi="Times New Roman" w:cs="Times New Roman"/>
          <w:sz w:val="28"/>
          <w:szCs w:val="28"/>
          <w:lang w:val="en-US"/>
        </w:rPr>
        <w:sym w:font="Symbol" w:char="F0B8"/>
      </w:r>
      <w:r w:rsidRPr="005B7A51">
        <w:rPr>
          <w:rFonts w:ascii="Times New Roman" w:hAnsi="Times New Roman" w:cs="Times New Roman"/>
          <w:sz w:val="28"/>
          <w:szCs w:val="28"/>
        </w:rPr>
        <w:t>12 máy thu);</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d) </w:t>
      </w:r>
      <w:r w:rsidRPr="005B7A51">
        <w:rPr>
          <w:rFonts w:ascii="Times New Roman" w:hAnsi="Times New Roman" w:cs="Times New Roman"/>
          <w:sz w:val="28"/>
          <w:szCs w:val="28"/>
        </w:rPr>
        <w:t>Đấu nối nhóm máy thu vào hệ thống cáp;</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t>đ) Thông báo cho người phụ trách bộ phận rải cáp và máy thu;</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e) </w:t>
      </w:r>
      <w:r w:rsidRPr="005B7A51">
        <w:rPr>
          <w:rFonts w:ascii="Times New Roman" w:hAnsi="Times New Roman" w:cs="Times New Roman"/>
          <w:sz w:val="28"/>
          <w:szCs w:val="28"/>
        </w:rPr>
        <w:t>Cơ cấu nhân lực của bộ phận rải cáp và máy thu quy định tại Phụ lục I kèm theo.</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3. </w:t>
      </w:r>
      <w:r w:rsidRPr="005B7A51">
        <w:rPr>
          <w:rFonts w:ascii="Times New Roman" w:hAnsi="Times New Roman" w:cs="Times New Roman"/>
          <w:sz w:val="28"/>
          <w:szCs w:val="28"/>
        </w:rPr>
        <w:t xml:space="preserve">Bộ phận thu </w:t>
      </w:r>
      <w:r w:rsidRPr="005B7A51">
        <w:rPr>
          <w:rFonts w:ascii="Times New Roman" w:hAnsi="Times New Roman" w:cs="Times New Roman"/>
          <w:sz w:val="28"/>
          <w:szCs w:val="28"/>
          <w:lang w:val="en-US"/>
        </w:rPr>
        <w:t>-</w:t>
      </w:r>
      <w:r w:rsidRPr="005B7A51">
        <w:rPr>
          <w:rFonts w:ascii="Times New Roman" w:hAnsi="Times New Roman" w:cs="Times New Roman"/>
          <w:sz w:val="28"/>
          <w:szCs w:val="28"/>
        </w:rPr>
        <w:t xml:space="preserve"> nổ địa chấn</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Nhận, vận chuyển máy và thiết bị đi kèm từ kho thiết bị lên tuyến đo (khoảng cách ≤ 10 kilomet);</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Kết nối máy và thiết bị đo theo đúng quy định của nhà sản xuất; kiểm tra tất cả các kết nối, khả năng hoạt động của các thiết bị, bộ phận chức năng (máy nổ mìn, bộ phận đồng bộ tín hiệu) và phần mềm thu thập s</w:t>
      </w:r>
      <w:r w:rsidRPr="005B7A51">
        <w:rPr>
          <w:rFonts w:ascii="Times New Roman" w:hAnsi="Times New Roman" w:cs="Times New Roman"/>
          <w:sz w:val="28"/>
          <w:szCs w:val="28"/>
          <w:lang w:val="en-US"/>
        </w:rPr>
        <w:t>ố</w:t>
      </w:r>
      <w:r w:rsidRPr="005B7A51">
        <w:rPr>
          <w:rFonts w:ascii="Times New Roman" w:hAnsi="Times New Roman" w:cs="Times New Roman"/>
          <w:sz w:val="28"/>
          <w:szCs w:val="28"/>
        </w:rPr>
        <w:t xml:space="preserve"> liệu;</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c) </w:t>
      </w:r>
      <w:r w:rsidRPr="005B7A51">
        <w:rPr>
          <w:rFonts w:ascii="Times New Roman" w:hAnsi="Times New Roman" w:cs="Times New Roman"/>
          <w:sz w:val="28"/>
          <w:szCs w:val="28"/>
        </w:rPr>
        <w:t>Thiết lập hình học cho chặng đo: xác định vị trí điểm nổ, các điểm thu và các tham số ghi sóng: độ dài băng ghi, bước số hóa;</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d) </w:t>
      </w:r>
      <w:r w:rsidRPr="005B7A51">
        <w:rPr>
          <w:rFonts w:ascii="Times New Roman" w:hAnsi="Times New Roman" w:cs="Times New Roman"/>
          <w:sz w:val="28"/>
          <w:szCs w:val="28"/>
        </w:rPr>
        <w:t>Kiểm tra mức độ nhiễu, chọn ngưỡng nhiễu sao cho không lớn quá hoặc nhỏ quá;</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t>đ) Thiết lập thư mục ghi số liệu;</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e) </w:t>
      </w:r>
      <w:r w:rsidRPr="005B7A51">
        <w:rPr>
          <w:rFonts w:ascii="Times New Roman" w:hAnsi="Times New Roman" w:cs="Times New Roman"/>
          <w:sz w:val="28"/>
          <w:szCs w:val="28"/>
        </w:rPr>
        <w:t>Kiểm tra an toàn trong việc gây nổ; kiểm tra tín hiệu radio, đồng bộ thời gian giữa máy bắn mìn và máy chủ;</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g) </w:t>
      </w:r>
      <w:r w:rsidRPr="005B7A51">
        <w:rPr>
          <w:rFonts w:ascii="Times New Roman" w:hAnsi="Times New Roman" w:cs="Times New Roman"/>
          <w:sz w:val="28"/>
          <w:szCs w:val="28"/>
        </w:rPr>
        <w:t>Xác định vị trí hố nổ hiện thời;</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h) </w:t>
      </w:r>
      <w:r w:rsidRPr="005B7A51">
        <w:rPr>
          <w:rFonts w:ascii="Times New Roman" w:hAnsi="Times New Roman" w:cs="Times New Roman"/>
          <w:sz w:val="28"/>
          <w:szCs w:val="28"/>
        </w:rPr>
        <w:t>Dây nổ rải theo mặt địa hình, cách điểm nổ tối thiểu 50 mét (đối với địa hình dốc thì rải dây nổ lên phía địa hình cao, đảm bảo an toàn cho người điều khiển nổ mìn);</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i) </w:t>
      </w:r>
      <w:r w:rsidRPr="005B7A51">
        <w:rPr>
          <w:rFonts w:ascii="Times New Roman" w:hAnsi="Times New Roman" w:cs="Times New Roman"/>
          <w:sz w:val="28"/>
          <w:szCs w:val="28"/>
        </w:rPr>
        <w:t>Lắp dây nổ vào máy nổ mìn, thông báo cho trung tâm, chờ hiệu lệnh; thông báo cho mọi người gần khu vực chuẩn bị nổ mìn, yêu cầu di chuyển ra xa ít nhất</w:t>
      </w:r>
      <w:r w:rsidRPr="005B7A51">
        <w:rPr>
          <w:rFonts w:ascii="Times New Roman" w:hAnsi="Times New Roman" w:cs="Times New Roman"/>
          <w:sz w:val="28"/>
          <w:szCs w:val="28"/>
          <w:lang w:val="en-US"/>
        </w:rPr>
        <w:t xml:space="preserve"> 100</w:t>
      </w:r>
      <w:r w:rsidRPr="005B7A51">
        <w:rPr>
          <w:rFonts w:ascii="Times New Roman" w:hAnsi="Times New Roman" w:cs="Times New Roman"/>
          <w:sz w:val="28"/>
          <w:szCs w:val="28"/>
        </w:rPr>
        <w:t xml:space="preserve"> mét (đối với địa hình dốc thì yêu cầu mọi người di chuyển lên phía địa hình cao); thông báo chuẩn bị nổ cho phụ trách các bộ phận rải cáp và máy thu, bộ phận nổ mìn, bộ phận cảnh giới an toàn; xác nhận thông báo trả l</w:t>
      </w:r>
      <w:r w:rsidRPr="005B7A51">
        <w:rPr>
          <w:rFonts w:ascii="Times New Roman" w:hAnsi="Times New Roman" w:cs="Times New Roman"/>
          <w:sz w:val="28"/>
          <w:szCs w:val="28"/>
          <w:lang w:val="en-US"/>
        </w:rPr>
        <w:t>ờ</w:t>
      </w:r>
      <w:r w:rsidRPr="005B7A51">
        <w:rPr>
          <w:rFonts w:ascii="Times New Roman" w:hAnsi="Times New Roman" w:cs="Times New Roman"/>
          <w:sz w:val="28"/>
          <w:szCs w:val="28"/>
        </w:rPr>
        <w:t>i của phụ trách các bộ phận trên;</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t>k) Tiến hành thu nổ sau khi các yêu cầu nêu trên được thực hiện đầy đủ;</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l</w:t>
      </w:r>
      <w:r w:rsidRPr="005B7A51">
        <w:rPr>
          <w:rFonts w:ascii="Times New Roman" w:hAnsi="Times New Roman" w:cs="Times New Roman"/>
          <w:sz w:val="28"/>
          <w:szCs w:val="28"/>
        </w:rPr>
        <w:t>) Hiển thị lại băng sóng, xem xét chất lượng băng ghi;</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lastRenderedPageBreak/>
        <w:t>m) Ghi chép các thông tin vào nhật ký đo địa chấn;</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t>n) Thông báo cho các bộ phận chuẩn bị cho điểm nổ tiếp theo;</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rPr>
        <w:t>o) Cơ cấu nhân lực của bộ phận thu - nổ địa chấn quy định tại Phụ lục I kèm theo.</w:t>
      </w:r>
    </w:p>
    <w:p w:rsidR="005B7A51" w:rsidRPr="005B7A51" w:rsidRDefault="005B7A51" w:rsidP="005B7A51">
      <w:pPr>
        <w:spacing w:before="120" w:after="120" w:line="360" w:lineRule="exact"/>
        <w:ind w:firstLine="720"/>
        <w:rPr>
          <w:rFonts w:ascii="Times New Roman" w:hAnsi="Times New Roman" w:cs="Times New Roman"/>
          <w:b/>
          <w:sz w:val="28"/>
          <w:szCs w:val="28"/>
          <w:lang w:val="en-US"/>
        </w:rPr>
      </w:pPr>
      <w:bookmarkStart w:id="59" w:name="dieu_33"/>
      <w:r w:rsidRPr="005B7A51">
        <w:rPr>
          <w:rFonts w:ascii="Times New Roman" w:hAnsi="Times New Roman" w:cs="Times New Roman"/>
          <w:b/>
          <w:sz w:val="28"/>
          <w:szCs w:val="28"/>
          <w:lang w:val="en-US"/>
        </w:rPr>
        <w:t>Điều 33. Phân loại khó khăn và điều kiện thi công</w:t>
      </w:r>
      <w:bookmarkEnd w:id="59"/>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1. </w:t>
      </w:r>
      <w:r w:rsidRPr="005B7A51">
        <w:rPr>
          <w:rFonts w:ascii="Times New Roman" w:hAnsi="Times New Roman" w:cs="Times New Roman"/>
          <w:sz w:val="28"/>
          <w:szCs w:val="28"/>
        </w:rPr>
        <w:t>Phân loại khó khăn được thực hiện theo quy định tại bảng 1 Phần XII Mục I Thông tư số 07/2013/TT-BTNMT ngày 07 tháng 5 năm 2013 về sửa đổi, bổ sung Định mức kinh tế</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kỹ thuật các công trình địa chất ban hành kèm theo Thông tư số 11/2010/TT-BTNMT ngày 05 tháng 7 năm 2010 của Bộ trưởng Bộ Tài nguyên và Môi trường.</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2. </w:t>
      </w:r>
      <w:r w:rsidRPr="005B7A51">
        <w:rPr>
          <w:rFonts w:ascii="Times New Roman" w:hAnsi="Times New Roman" w:cs="Times New Roman"/>
          <w:sz w:val="28"/>
          <w:szCs w:val="28"/>
        </w:rPr>
        <w:t>Điều kiện thi công: trạm đo địa chấn từ 180 kênh đến 750 kênh, hệ thống quan sát điểm sâu chung, nguồn gây sóng bằng n</w:t>
      </w:r>
      <w:r w:rsidRPr="005B7A51">
        <w:rPr>
          <w:rFonts w:ascii="Times New Roman" w:hAnsi="Times New Roman" w:cs="Times New Roman"/>
          <w:sz w:val="28"/>
          <w:szCs w:val="28"/>
          <w:lang w:val="en-US"/>
        </w:rPr>
        <w:t>ổ</w:t>
      </w:r>
      <w:r w:rsidRPr="005B7A51">
        <w:rPr>
          <w:rFonts w:ascii="Times New Roman" w:hAnsi="Times New Roman" w:cs="Times New Roman"/>
          <w:sz w:val="28"/>
          <w:szCs w:val="28"/>
        </w:rPr>
        <w:t xml:space="preserve"> mìn với lượng thuốc nổ tại mỗi lỗ </w:t>
      </w:r>
      <w:r w:rsidRPr="005B7A51">
        <w:rPr>
          <w:rFonts w:ascii="Times New Roman" w:hAnsi="Times New Roman" w:cs="Times New Roman"/>
          <w:sz w:val="28"/>
          <w:szCs w:val="28"/>
          <w:lang w:val="en-US"/>
        </w:rPr>
        <w:t>k</w:t>
      </w:r>
      <w:r w:rsidRPr="005B7A51">
        <w:rPr>
          <w:rFonts w:ascii="Times New Roman" w:hAnsi="Times New Roman" w:cs="Times New Roman"/>
          <w:sz w:val="28"/>
          <w:szCs w:val="28"/>
        </w:rPr>
        <w:t xml:space="preserve">hoan </w:t>
      </w:r>
      <w:r w:rsidRPr="005B7A51">
        <w:rPr>
          <w:rFonts w:ascii="Times New Roman" w:hAnsi="Times New Roman" w:cs="Times New Roman"/>
          <w:sz w:val="28"/>
          <w:szCs w:val="28"/>
          <w:lang w:val="en-US"/>
        </w:rPr>
        <w:t>1</w:t>
      </w:r>
      <w:r w:rsidRPr="005B7A51">
        <w:rPr>
          <w:rFonts w:ascii="Times New Roman" w:hAnsi="Times New Roman" w:cs="Times New Roman"/>
          <w:sz w:val="28"/>
          <w:szCs w:val="28"/>
        </w:rPr>
        <w:t>kilogam, điểm nổ sâu 20 mét.</w:t>
      </w:r>
    </w:p>
    <w:p w:rsidR="005B7A51" w:rsidRPr="005B7A51" w:rsidRDefault="005B7A51" w:rsidP="005B7A51">
      <w:pPr>
        <w:spacing w:before="120" w:after="120" w:line="360" w:lineRule="exact"/>
        <w:ind w:firstLine="720"/>
        <w:rPr>
          <w:rFonts w:ascii="Times New Roman" w:hAnsi="Times New Roman" w:cs="Times New Roman"/>
          <w:b/>
          <w:sz w:val="28"/>
          <w:szCs w:val="28"/>
          <w:lang w:val="en-US"/>
        </w:rPr>
      </w:pPr>
      <w:bookmarkStart w:id="60" w:name="dieu_34"/>
      <w:r w:rsidRPr="005B7A51">
        <w:rPr>
          <w:rFonts w:ascii="Times New Roman" w:hAnsi="Times New Roman" w:cs="Times New Roman"/>
          <w:b/>
          <w:sz w:val="28"/>
          <w:szCs w:val="28"/>
          <w:lang w:val="en-US"/>
        </w:rPr>
        <w:t>Điều 34, Các công việc không quy định trong Thông tư này được áp dụng tại các văn bản khác</w:t>
      </w:r>
      <w:bookmarkEnd w:id="60"/>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1. </w:t>
      </w:r>
      <w:r w:rsidRPr="005B7A51">
        <w:rPr>
          <w:rFonts w:ascii="Times New Roman" w:hAnsi="Times New Roman" w:cs="Times New Roman"/>
          <w:sz w:val="28"/>
          <w:szCs w:val="28"/>
        </w:rPr>
        <w:t xml:space="preserve">Khi công tác đo địa chấn phản xạ 2D trên đất liền là một đề án độc lập, việc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ập đề án và báo cáo tổng kết được thực hiện theo Thông tư số 40/2009/TTLT-BTC-BTNMT ngày 05 tháng 3 năm 2009 của Liên Bộ Tài chính</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 Bộ Tài nguyên và Môi trường về Hướng dẫn lập dự toán, quản lý, sử dụng và Quyết toán kinh phí sự nghiệp kinh tế đối với các nhiệm vụ chi thuộc lĩnh vực địa chất và khoáng sản.</w:t>
      </w:r>
    </w:p>
    <w:p w:rsidR="005B7A51" w:rsidRPr="005B7A51" w:rsidRDefault="005B7A51" w:rsidP="005B7A51">
      <w:pPr>
        <w:spacing w:before="120" w:after="120" w:line="360" w:lineRule="exact"/>
        <w:ind w:firstLine="720"/>
        <w:rPr>
          <w:rFonts w:ascii="Times New Roman" w:hAnsi="Times New Roman" w:cs="Times New Roman"/>
          <w:sz w:val="28"/>
          <w:szCs w:val="28"/>
        </w:rPr>
      </w:pPr>
      <w:r w:rsidRPr="005B7A51">
        <w:rPr>
          <w:rFonts w:ascii="Times New Roman" w:hAnsi="Times New Roman" w:cs="Times New Roman"/>
          <w:sz w:val="28"/>
          <w:szCs w:val="28"/>
          <w:lang w:val="en-US"/>
        </w:rPr>
        <w:t xml:space="preserve">2. </w:t>
      </w:r>
      <w:r w:rsidRPr="005B7A51">
        <w:rPr>
          <w:rFonts w:ascii="Times New Roman" w:hAnsi="Times New Roman" w:cs="Times New Roman"/>
          <w:sz w:val="28"/>
          <w:szCs w:val="28"/>
        </w:rPr>
        <w:t>Công tác trắc địa (câu nối tọa độ, phát tuyến địa vật lý, đo cao tọa độ); công tác khoan tạo lỗ nổ mìn, tháo lắp di chuyển máy khoan, thổi rửa lỗ khoan và bơm bùn sau mỗi lần nổ thực hiện theo Thông tư số 11/20</w:t>
      </w:r>
      <w:r w:rsidRPr="005B7A51">
        <w:rPr>
          <w:rFonts w:ascii="Times New Roman" w:hAnsi="Times New Roman" w:cs="Times New Roman"/>
          <w:sz w:val="28"/>
          <w:szCs w:val="28"/>
          <w:lang w:val="en-US"/>
        </w:rPr>
        <w:t>1</w:t>
      </w:r>
      <w:r w:rsidRPr="005B7A51">
        <w:rPr>
          <w:rFonts w:ascii="Times New Roman" w:hAnsi="Times New Roman" w:cs="Times New Roman"/>
          <w:sz w:val="28"/>
          <w:szCs w:val="28"/>
        </w:rPr>
        <w:t>0/TT-BTNMT ngày 05 tháng 7 năm 2013 của Bộ Tài nguyên và Môi trường về định mức kinh tế kỹ thuật các công trình địa chất.</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3. </w:t>
      </w:r>
      <w:r w:rsidRPr="005B7A51">
        <w:rPr>
          <w:rFonts w:ascii="Times New Roman" w:hAnsi="Times New Roman" w:cs="Times New Roman"/>
          <w:sz w:val="28"/>
          <w:szCs w:val="28"/>
        </w:rPr>
        <w:t xml:space="preserve">Công tác chuyển quân (máy móc, thiết bị, dụng cụ, vật liệu và người) từ đơn vị đến điểm tập kết thi công đề án và ngược lại; công tác kiểm định máy định kỳ theo quy định; công tác đền bù hoa màu được thực hiện theo Thông tư số 40/2009/TTLT-BTC-BTNMT ngày 05 tháng 3 năm 2009 của Liên Bộ Tài chính - Bộ Tài nguyên và Môi trường về Hướng dẫn lập dự toán, quản lý, sử dụng và Quyết toán kinh phí sự nghiệp kinh tế đối với các nhiệm vụ chi thuộc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ĩnh vực địa chất và khoáng sản.</w:t>
      </w:r>
    </w:p>
    <w:p w:rsidR="005B7A51" w:rsidRPr="005B7A51" w:rsidRDefault="005B7A51" w:rsidP="005B7A51">
      <w:pPr>
        <w:spacing w:before="120" w:after="120" w:line="360" w:lineRule="exact"/>
        <w:ind w:firstLine="720"/>
        <w:jc w:val="both"/>
        <w:rPr>
          <w:rFonts w:ascii="Times New Roman" w:hAnsi="Times New Roman" w:cs="Times New Roman"/>
          <w:b/>
          <w:sz w:val="28"/>
          <w:szCs w:val="28"/>
        </w:rPr>
      </w:pPr>
      <w:bookmarkStart w:id="61" w:name="dieu_35"/>
      <w:r w:rsidRPr="005B7A51">
        <w:rPr>
          <w:rFonts w:ascii="Times New Roman" w:hAnsi="Times New Roman" w:cs="Times New Roman"/>
          <w:b/>
          <w:sz w:val="28"/>
          <w:szCs w:val="28"/>
        </w:rPr>
        <w:t>Điều 35. Định biên lao động cho một trạm</w:t>
      </w:r>
      <w:r w:rsidRPr="005B7A51">
        <w:rPr>
          <w:rFonts w:ascii="Times New Roman" w:hAnsi="Times New Roman" w:cs="Times New Roman"/>
          <w:sz w:val="28"/>
          <w:szCs w:val="28"/>
        </w:rPr>
        <w:t xml:space="preserve"> </w:t>
      </w:r>
      <w:r w:rsidRPr="005B7A51">
        <w:rPr>
          <w:rFonts w:ascii="Times New Roman" w:hAnsi="Times New Roman" w:cs="Times New Roman"/>
          <w:b/>
          <w:sz w:val="28"/>
          <w:szCs w:val="28"/>
        </w:rPr>
        <w:t>đo địa chấn</w:t>
      </w:r>
      <w:bookmarkEnd w:id="61"/>
    </w:p>
    <w:tbl>
      <w:tblPr>
        <w:tblW w:w="907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26"/>
        <w:gridCol w:w="885"/>
        <w:gridCol w:w="1223"/>
        <w:gridCol w:w="1083"/>
        <w:gridCol w:w="1083"/>
        <w:gridCol w:w="1351"/>
        <w:gridCol w:w="942"/>
        <w:gridCol w:w="942"/>
        <w:gridCol w:w="1013"/>
      </w:tblGrid>
      <w:tr w:rsidR="005B7A51" w:rsidRPr="005B7A51" w:rsidTr="009274B7">
        <w:tc>
          <w:tcPr>
            <w:tcW w:w="311" w:type="pct"/>
            <w:vMerge w:val="restar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TT</w:t>
            </w:r>
          </w:p>
        </w:tc>
        <w:tc>
          <w:tcPr>
            <w:tcW w:w="1030" w:type="pct"/>
            <w:vMerge w:val="restar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Nôi dung công việc</w:t>
            </w:r>
          </w:p>
        </w:tc>
        <w:tc>
          <w:tcPr>
            <w:tcW w:w="3167" w:type="pct"/>
            <w:gridSpan w:val="6"/>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 xml:space="preserve">Loại </w:t>
            </w:r>
            <w:r w:rsidRPr="005B7A51">
              <w:rPr>
                <w:rFonts w:ascii="Times New Roman" w:hAnsi="Times New Roman" w:cs="Times New Roman"/>
                <w:b/>
                <w:sz w:val="28"/>
                <w:szCs w:val="28"/>
                <w:lang w:val="en-US"/>
              </w:rPr>
              <w:t>l</w:t>
            </w:r>
            <w:r w:rsidRPr="005B7A51">
              <w:rPr>
                <w:rFonts w:ascii="Times New Roman" w:hAnsi="Times New Roman" w:cs="Times New Roman"/>
                <w:b/>
                <w:sz w:val="28"/>
                <w:szCs w:val="28"/>
              </w:rPr>
              <w:t>ao động (số người)</w:t>
            </w:r>
          </w:p>
        </w:tc>
        <w:tc>
          <w:tcPr>
            <w:tcW w:w="492" w:type="pct"/>
            <w:vMerge w:val="restar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r w:rsidRPr="005B7A51">
              <w:rPr>
                <w:rFonts w:ascii="Times New Roman" w:hAnsi="Times New Roman" w:cs="Times New Roman"/>
                <w:b/>
                <w:sz w:val="28"/>
                <w:szCs w:val="28"/>
                <w:lang w:val="en-US"/>
              </w:rPr>
              <w:t>Tổng số</w:t>
            </w:r>
          </w:p>
        </w:tc>
      </w:tr>
      <w:tr w:rsidR="005B7A51" w:rsidRPr="005B7A51" w:rsidTr="009274B7">
        <w:tc>
          <w:tcPr>
            <w:tcW w:w="311" w:type="pct"/>
            <w:vMerge/>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p>
        </w:tc>
        <w:tc>
          <w:tcPr>
            <w:tcW w:w="1030" w:type="pct"/>
            <w:vMerge/>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p>
        </w:tc>
        <w:tc>
          <w:tcPr>
            <w:tcW w:w="577"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ĐTVC4</w:t>
            </w:r>
          </w:p>
        </w:tc>
        <w:tc>
          <w:tcPr>
            <w:tcW w:w="531"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ĐTV7</w:t>
            </w:r>
          </w:p>
        </w:tc>
        <w:tc>
          <w:tcPr>
            <w:tcW w:w="531"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ĐTV3</w:t>
            </w:r>
          </w:p>
        </w:tc>
        <w:tc>
          <w:tcPr>
            <w:tcW w:w="616"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ĐTVTC8</w:t>
            </w:r>
          </w:p>
        </w:tc>
        <w:tc>
          <w:tcPr>
            <w:tcW w:w="456"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CN4</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(N2)</w:t>
            </w:r>
          </w:p>
        </w:tc>
        <w:tc>
          <w:tcPr>
            <w:tcW w:w="456"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CN1</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(N2)</w:t>
            </w:r>
          </w:p>
        </w:tc>
        <w:tc>
          <w:tcPr>
            <w:tcW w:w="492" w:type="pct"/>
            <w:vMerge/>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p>
        </w:tc>
      </w:tr>
      <w:tr w:rsidR="005B7A51" w:rsidRPr="005B7A51" w:rsidTr="009274B7">
        <w:tc>
          <w:tcPr>
            <w:tcW w:w="311"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lastRenderedPageBreak/>
              <w:t>1</w:t>
            </w:r>
          </w:p>
        </w:tc>
        <w:tc>
          <w:tcPr>
            <w:tcW w:w="1030"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Thu - n</w:t>
            </w:r>
            <w:r w:rsidRPr="005B7A51">
              <w:rPr>
                <w:rFonts w:ascii="Times New Roman" w:hAnsi="Times New Roman" w:cs="Times New Roman"/>
                <w:sz w:val="28"/>
                <w:szCs w:val="28"/>
                <w:lang w:val="en-US"/>
              </w:rPr>
              <w:t>ổ</w:t>
            </w:r>
            <w:r w:rsidRPr="005B7A51">
              <w:rPr>
                <w:rFonts w:ascii="Times New Roman" w:hAnsi="Times New Roman" w:cs="Times New Roman"/>
                <w:sz w:val="28"/>
                <w:szCs w:val="28"/>
              </w:rPr>
              <w:t xml:space="preserve"> địa chấn phản xạ 2D </w:t>
            </w:r>
            <w:r w:rsidRPr="005B7A51">
              <w:rPr>
                <w:rFonts w:ascii="Times New Roman" w:hAnsi="Times New Roman" w:cs="Times New Roman"/>
                <w:sz w:val="28"/>
                <w:szCs w:val="28"/>
                <w:lang w:val="en-US"/>
              </w:rPr>
              <w:t>ở</w:t>
            </w:r>
            <w:r w:rsidRPr="005B7A51">
              <w:rPr>
                <w:rFonts w:ascii="Times New Roman" w:hAnsi="Times New Roman" w:cs="Times New Roman"/>
                <w:sz w:val="28"/>
                <w:szCs w:val="28"/>
              </w:rPr>
              <w:t xml:space="preserve"> thực địa</w:t>
            </w:r>
          </w:p>
        </w:tc>
        <w:tc>
          <w:tcPr>
            <w:tcW w:w="577"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3</w:t>
            </w:r>
          </w:p>
        </w:tc>
        <w:tc>
          <w:tcPr>
            <w:tcW w:w="531"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2</w:t>
            </w:r>
          </w:p>
        </w:tc>
        <w:tc>
          <w:tcPr>
            <w:tcW w:w="531"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2</w:t>
            </w:r>
          </w:p>
        </w:tc>
        <w:tc>
          <w:tcPr>
            <w:tcW w:w="616"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7</w:t>
            </w:r>
          </w:p>
        </w:tc>
        <w:tc>
          <w:tcPr>
            <w:tcW w:w="456"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14</w:t>
            </w:r>
          </w:p>
        </w:tc>
        <w:tc>
          <w:tcPr>
            <w:tcW w:w="456"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125</w:t>
            </w:r>
          </w:p>
        </w:tc>
        <w:tc>
          <w:tcPr>
            <w:tcW w:w="492"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153</w:t>
            </w:r>
          </w:p>
        </w:tc>
      </w:tr>
    </w:tbl>
    <w:p w:rsidR="005B7A51" w:rsidRPr="005B7A51" w:rsidRDefault="005B7A51" w:rsidP="005B7A51">
      <w:pPr>
        <w:spacing w:before="120" w:after="120" w:line="360" w:lineRule="exact"/>
        <w:ind w:firstLine="720"/>
        <w:jc w:val="both"/>
        <w:rPr>
          <w:rFonts w:ascii="Times New Roman" w:hAnsi="Times New Roman" w:cs="Times New Roman"/>
          <w:sz w:val="28"/>
          <w:szCs w:val="28"/>
        </w:rPr>
      </w:pPr>
      <w:bookmarkStart w:id="62" w:name="dieu_36"/>
      <w:r w:rsidRPr="005B7A51">
        <w:rPr>
          <w:rFonts w:ascii="Times New Roman" w:hAnsi="Times New Roman" w:cs="Times New Roman"/>
          <w:b/>
          <w:sz w:val="28"/>
          <w:szCs w:val="28"/>
        </w:rPr>
        <w:t>Điều 36. Định mức thời gian:</w:t>
      </w:r>
      <w:bookmarkEnd w:id="62"/>
      <w:r w:rsidRPr="005B7A51">
        <w:rPr>
          <w:rFonts w:ascii="Times New Roman" w:hAnsi="Times New Roman" w:cs="Times New Roman"/>
          <w:sz w:val="28"/>
          <w:szCs w:val="28"/>
        </w:rPr>
        <w:t xml:space="preserve">2,19 </w:t>
      </w:r>
      <w:r w:rsidRPr="005B7A51">
        <w:rPr>
          <w:rFonts w:ascii="Times New Roman" w:hAnsi="Times New Roman" w:cs="Times New Roman"/>
          <w:i/>
          <w:sz w:val="28"/>
          <w:szCs w:val="28"/>
        </w:rPr>
        <w:t>công</w:t>
      </w:r>
      <w:r w:rsidRPr="005B7A51">
        <w:rPr>
          <w:rFonts w:ascii="Times New Roman" w:hAnsi="Times New Roman" w:cs="Times New Roman"/>
          <w:i/>
          <w:sz w:val="28"/>
          <w:szCs w:val="28"/>
          <w:lang w:val="en-US"/>
        </w:rPr>
        <w:t xml:space="preserve"> </w:t>
      </w:r>
      <w:r w:rsidRPr="005B7A51">
        <w:rPr>
          <w:rFonts w:ascii="Times New Roman" w:hAnsi="Times New Roman" w:cs="Times New Roman"/>
          <w:i/>
          <w:sz w:val="28"/>
          <w:szCs w:val="28"/>
        </w:rPr>
        <w:t>nh</w:t>
      </w:r>
      <w:r w:rsidRPr="005B7A51">
        <w:rPr>
          <w:rFonts w:ascii="Times New Roman" w:hAnsi="Times New Roman" w:cs="Times New Roman"/>
          <w:i/>
          <w:sz w:val="28"/>
          <w:szCs w:val="28"/>
          <w:lang w:val="en-US"/>
        </w:rPr>
        <w:t>ó</w:t>
      </w:r>
      <w:r w:rsidRPr="005B7A51">
        <w:rPr>
          <w:rFonts w:ascii="Times New Roman" w:hAnsi="Times New Roman" w:cs="Times New Roman"/>
          <w:i/>
          <w:sz w:val="28"/>
          <w:szCs w:val="28"/>
        </w:rPr>
        <w:t>m/km</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1. </w:t>
      </w:r>
      <w:r w:rsidRPr="005B7A51">
        <w:rPr>
          <w:rFonts w:ascii="Times New Roman" w:hAnsi="Times New Roman" w:cs="Times New Roman"/>
          <w:sz w:val="28"/>
          <w:szCs w:val="28"/>
        </w:rPr>
        <w:t>Định mức thời gian xây dựng cho trạm địa ch</w:t>
      </w:r>
      <w:r w:rsidRPr="005B7A51">
        <w:rPr>
          <w:rFonts w:ascii="Times New Roman" w:hAnsi="Times New Roman" w:cs="Times New Roman"/>
          <w:sz w:val="28"/>
          <w:szCs w:val="28"/>
          <w:lang w:val="en-US"/>
        </w:rPr>
        <w:t>ấ</w:t>
      </w:r>
      <w:r w:rsidRPr="005B7A51">
        <w:rPr>
          <w:rFonts w:ascii="Times New Roman" w:hAnsi="Times New Roman" w:cs="Times New Roman"/>
          <w:sz w:val="28"/>
          <w:szCs w:val="28"/>
        </w:rPr>
        <w:t>n từ 301-400 kênh, điều kiện địa hình loại I, khoảng cách máy thu 15m, khoảng cách điểm nổ gấp 3 lần khoảng cách thu.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2. Khi thi công với khoảng cách thu, nổ khác, số kênh thu khác thì mức điều chỉnh với hệ số k quy định như sau:</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49"/>
        <w:gridCol w:w="1215"/>
        <w:gridCol w:w="2869"/>
        <w:gridCol w:w="1215"/>
      </w:tblGrid>
      <w:tr w:rsidR="005B7A51" w:rsidRPr="005B7A51" w:rsidTr="009274B7">
        <w:tc>
          <w:tcPr>
            <w:tcW w:w="2256"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Chế độ thu, nổ</w:t>
            </w:r>
          </w:p>
        </w:tc>
        <w:tc>
          <w:tcPr>
            <w:tcW w:w="560"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Hệ s</w:t>
            </w:r>
            <w:r w:rsidRPr="005B7A51">
              <w:rPr>
                <w:rFonts w:ascii="Times New Roman" w:hAnsi="Times New Roman" w:cs="Times New Roman"/>
                <w:b/>
                <w:sz w:val="28"/>
                <w:szCs w:val="28"/>
                <w:lang w:val="en-US"/>
              </w:rPr>
              <w:t>ố</w:t>
            </w:r>
            <w:r w:rsidRPr="005B7A51">
              <w:rPr>
                <w:rFonts w:ascii="Times New Roman" w:hAnsi="Times New Roman" w:cs="Times New Roman"/>
                <w:b/>
                <w:sz w:val="28"/>
                <w:szCs w:val="28"/>
              </w:rPr>
              <w:t xml:space="preserve"> điều chỉnh</w:t>
            </w:r>
          </w:p>
        </w:tc>
        <w:tc>
          <w:tcPr>
            <w:tcW w:w="1625"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Chế độ thu, nổ</w:t>
            </w:r>
          </w:p>
        </w:tc>
        <w:tc>
          <w:tcPr>
            <w:tcW w:w="559"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Hệ số điều chỉnh</w:t>
            </w:r>
          </w:p>
        </w:tc>
      </w:tr>
      <w:tr w:rsidR="005B7A51" w:rsidRPr="005B7A51" w:rsidTr="009274B7">
        <w:tc>
          <w:tcPr>
            <w:tcW w:w="2256"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Khoảng cách máy thu </w:t>
            </w:r>
            <w:r w:rsidRPr="005B7A51">
              <w:rPr>
                <w:rFonts w:ascii="Times New Roman" w:hAnsi="Times New Roman" w:cs="Times New Roman"/>
                <w:sz w:val="28"/>
                <w:szCs w:val="28"/>
                <w:lang w:val="en-US"/>
              </w:rPr>
              <w:t>10</w:t>
            </w:r>
            <w:r w:rsidRPr="005B7A51">
              <w:rPr>
                <w:rFonts w:ascii="Times New Roman" w:hAnsi="Times New Roman" w:cs="Times New Roman"/>
                <w:sz w:val="28"/>
                <w:szCs w:val="28"/>
              </w:rPr>
              <w:t>m</w:t>
            </w:r>
          </w:p>
        </w:tc>
        <w:tc>
          <w:tcPr>
            <w:tcW w:w="560"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1,20</w:t>
            </w:r>
          </w:p>
        </w:tc>
        <w:tc>
          <w:tcPr>
            <w:tcW w:w="1625"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Số kênh thu từ 180-300</w:t>
            </w:r>
          </w:p>
        </w:tc>
        <w:tc>
          <w:tcPr>
            <w:tcW w:w="559"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0,85</w:t>
            </w:r>
          </w:p>
        </w:tc>
      </w:tr>
      <w:tr w:rsidR="005B7A51" w:rsidRPr="005B7A51" w:rsidTr="009274B7">
        <w:tc>
          <w:tcPr>
            <w:tcW w:w="2256"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Khoảng cách máy thu 15m</w:t>
            </w:r>
          </w:p>
        </w:tc>
        <w:tc>
          <w:tcPr>
            <w:tcW w:w="560"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1,00</w:t>
            </w:r>
          </w:p>
        </w:tc>
        <w:tc>
          <w:tcPr>
            <w:tcW w:w="1625"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Số kênh thu từ 301-400</w:t>
            </w:r>
          </w:p>
        </w:tc>
        <w:tc>
          <w:tcPr>
            <w:tcW w:w="559"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1,00</w:t>
            </w:r>
          </w:p>
        </w:tc>
      </w:tr>
      <w:tr w:rsidR="005B7A51" w:rsidRPr="005B7A51" w:rsidTr="009274B7">
        <w:tc>
          <w:tcPr>
            <w:tcW w:w="2256"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Khoảng cách máy thu 20m</w:t>
            </w:r>
          </w:p>
        </w:tc>
        <w:tc>
          <w:tcPr>
            <w:tcW w:w="560"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0,80</w:t>
            </w:r>
          </w:p>
        </w:tc>
        <w:tc>
          <w:tcPr>
            <w:tcW w:w="1625"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Số kênh thu từ 401-500</w:t>
            </w:r>
          </w:p>
        </w:tc>
        <w:tc>
          <w:tcPr>
            <w:tcW w:w="559"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1,23</w:t>
            </w:r>
          </w:p>
        </w:tc>
      </w:tr>
      <w:tr w:rsidR="005B7A51" w:rsidRPr="005B7A51" w:rsidTr="009274B7">
        <w:tc>
          <w:tcPr>
            <w:tcW w:w="2256"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Khoảng cách máy thu 25m</w:t>
            </w:r>
          </w:p>
        </w:tc>
        <w:tc>
          <w:tcPr>
            <w:tcW w:w="560"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0,70</w:t>
            </w:r>
          </w:p>
        </w:tc>
        <w:tc>
          <w:tcPr>
            <w:tcW w:w="1625"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Số kênh thu &gt; 500</w:t>
            </w:r>
          </w:p>
        </w:tc>
        <w:tc>
          <w:tcPr>
            <w:tcW w:w="559"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1,46</w:t>
            </w:r>
          </w:p>
        </w:tc>
      </w:tr>
      <w:tr w:rsidR="005B7A51" w:rsidRPr="005B7A51" w:rsidTr="009274B7">
        <w:tc>
          <w:tcPr>
            <w:tcW w:w="2256"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Khoảng cách điểm nổ/KC máy thu = 1</w:t>
            </w:r>
          </w:p>
        </w:tc>
        <w:tc>
          <w:tcPr>
            <w:tcW w:w="560"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1,50</w:t>
            </w:r>
          </w:p>
        </w:tc>
        <w:tc>
          <w:tcPr>
            <w:tcW w:w="1625"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p>
        </w:tc>
        <w:tc>
          <w:tcPr>
            <w:tcW w:w="559"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p>
        </w:tc>
      </w:tr>
      <w:tr w:rsidR="005B7A51" w:rsidRPr="005B7A51" w:rsidTr="009274B7">
        <w:tc>
          <w:tcPr>
            <w:tcW w:w="2256"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Khoảng cách điểm nổ/KC máy thu = 2</w:t>
            </w:r>
          </w:p>
        </w:tc>
        <w:tc>
          <w:tcPr>
            <w:tcW w:w="560"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1,20</w:t>
            </w:r>
          </w:p>
        </w:tc>
        <w:tc>
          <w:tcPr>
            <w:tcW w:w="1625"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p>
        </w:tc>
        <w:tc>
          <w:tcPr>
            <w:tcW w:w="559"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p>
        </w:tc>
      </w:tr>
      <w:tr w:rsidR="005B7A51" w:rsidRPr="005B7A51" w:rsidTr="009274B7">
        <w:tc>
          <w:tcPr>
            <w:tcW w:w="2256"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Khoảng cách điểm n</w:t>
            </w:r>
            <w:r w:rsidRPr="005B7A51">
              <w:rPr>
                <w:rFonts w:ascii="Times New Roman" w:hAnsi="Times New Roman" w:cs="Times New Roman"/>
                <w:sz w:val="28"/>
                <w:szCs w:val="28"/>
                <w:lang w:val="en-US"/>
              </w:rPr>
              <w:t>ổ</w:t>
            </w:r>
            <w:r w:rsidRPr="005B7A51">
              <w:rPr>
                <w:rFonts w:ascii="Times New Roman" w:hAnsi="Times New Roman" w:cs="Times New Roman"/>
                <w:sz w:val="28"/>
                <w:szCs w:val="28"/>
              </w:rPr>
              <w:t>/KC máy thu = 3</w:t>
            </w:r>
          </w:p>
        </w:tc>
        <w:tc>
          <w:tcPr>
            <w:tcW w:w="560"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1,00</w:t>
            </w:r>
          </w:p>
        </w:tc>
        <w:tc>
          <w:tcPr>
            <w:tcW w:w="1625"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p>
        </w:tc>
        <w:tc>
          <w:tcPr>
            <w:tcW w:w="559"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p>
        </w:tc>
      </w:tr>
    </w:tbl>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3. </w:t>
      </w:r>
      <w:r w:rsidRPr="005B7A51">
        <w:rPr>
          <w:rFonts w:ascii="Times New Roman" w:hAnsi="Times New Roman" w:cs="Times New Roman"/>
          <w:sz w:val="28"/>
          <w:szCs w:val="28"/>
        </w:rPr>
        <w:t>Khi thi công với điều kiện địa hình khác thì định mức thời gian điều</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chỉnh theo hệ s</w:t>
      </w:r>
      <w:r w:rsidRPr="005B7A51">
        <w:rPr>
          <w:rFonts w:ascii="Times New Roman" w:hAnsi="Times New Roman" w:cs="Times New Roman"/>
          <w:sz w:val="28"/>
          <w:szCs w:val="28"/>
          <w:lang w:val="en-US"/>
        </w:rPr>
        <w:t>ố</w:t>
      </w:r>
      <w:r w:rsidRPr="005B7A51">
        <w:rPr>
          <w:rFonts w:ascii="Times New Roman" w:hAnsi="Times New Roman" w:cs="Times New Roman"/>
          <w:sz w:val="28"/>
          <w:szCs w:val="28"/>
        </w:rPr>
        <w:t xml:space="preserve"> k quy định như sau:</w:t>
      </w:r>
    </w:p>
    <w:tbl>
      <w:tblPr>
        <w:tblW w:w="433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145"/>
        <w:gridCol w:w="1270"/>
        <w:gridCol w:w="1270"/>
        <w:gridCol w:w="1270"/>
        <w:gridCol w:w="1270"/>
      </w:tblGrid>
      <w:tr w:rsidR="005B7A51" w:rsidRPr="005B7A51" w:rsidTr="009274B7">
        <w:tc>
          <w:tcPr>
            <w:tcW w:w="1727"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r w:rsidRPr="005B7A51">
              <w:rPr>
                <w:rFonts w:ascii="Times New Roman" w:hAnsi="Times New Roman" w:cs="Times New Roman"/>
                <w:b/>
                <w:sz w:val="28"/>
                <w:szCs w:val="28"/>
              </w:rPr>
              <w:t>Đ</w:t>
            </w:r>
            <w:r w:rsidRPr="005B7A51">
              <w:rPr>
                <w:rFonts w:ascii="Times New Roman" w:hAnsi="Times New Roman" w:cs="Times New Roman"/>
                <w:b/>
                <w:sz w:val="28"/>
                <w:szCs w:val="28"/>
                <w:lang w:val="en-US"/>
              </w:rPr>
              <w:t>ị</w:t>
            </w:r>
            <w:r w:rsidRPr="005B7A51">
              <w:rPr>
                <w:rFonts w:ascii="Times New Roman" w:hAnsi="Times New Roman" w:cs="Times New Roman"/>
                <w:b/>
                <w:sz w:val="28"/>
                <w:szCs w:val="28"/>
              </w:rPr>
              <w:t>a hình</w:t>
            </w:r>
          </w:p>
        </w:tc>
        <w:tc>
          <w:tcPr>
            <w:tcW w:w="825"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Loại I</w:t>
            </w:r>
          </w:p>
        </w:tc>
        <w:tc>
          <w:tcPr>
            <w:tcW w:w="805"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Lo</w:t>
            </w:r>
            <w:r w:rsidRPr="005B7A51">
              <w:rPr>
                <w:rFonts w:ascii="Times New Roman" w:hAnsi="Times New Roman" w:cs="Times New Roman"/>
                <w:b/>
                <w:sz w:val="28"/>
                <w:szCs w:val="28"/>
                <w:lang w:val="en-US"/>
              </w:rPr>
              <w:t>ạ</w:t>
            </w:r>
            <w:r w:rsidRPr="005B7A51">
              <w:rPr>
                <w:rFonts w:ascii="Times New Roman" w:hAnsi="Times New Roman" w:cs="Times New Roman"/>
                <w:b/>
                <w:sz w:val="28"/>
                <w:szCs w:val="28"/>
              </w:rPr>
              <w:t>i II</w:t>
            </w:r>
          </w:p>
        </w:tc>
        <w:tc>
          <w:tcPr>
            <w:tcW w:w="870"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Loại III</w:t>
            </w:r>
          </w:p>
        </w:tc>
        <w:tc>
          <w:tcPr>
            <w:tcW w:w="772"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b/>
                <w:sz w:val="28"/>
                <w:szCs w:val="28"/>
              </w:rPr>
            </w:pPr>
            <w:r w:rsidRPr="005B7A51">
              <w:rPr>
                <w:rFonts w:ascii="Times New Roman" w:hAnsi="Times New Roman" w:cs="Times New Roman"/>
                <w:b/>
                <w:sz w:val="28"/>
                <w:szCs w:val="28"/>
              </w:rPr>
              <w:t>Loại IV</w:t>
            </w:r>
          </w:p>
        </w:tc>
      </w:tr>
      <w:tr w:rsidR="005B7A51" w:rsidRPr="005B7A51" w:rsidTr="009274B7">
        <w:tc>
          <w:tcPr>
            <w:tcW w:w="1727"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lastRenderedPageBreak/>
              <w:t>Hệ số điều chỉnh</w:t>
            </w:r>
          </w:p>
        </w:tc>
        <w:tc>
          <w:tcPr>
            <w:tcW w:w="825"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1,00</w:t>
            </w:r>
          </w:p>
        </w:tc>
        <w:tc>
          <w:tcPr>
            <w:tcW w:w="805"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1,20</w:t>
            </w:r>
          </w:p>
        </w:tc>
        <w:tc>
          <w:tcPr>
            <w:tcW w:w="870"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1,50</w:t>
            </w:r>
          </w:p>
        </w:tc>
        <w:tc>
          <w:tcPr>
            <w:tcW w:w="772" w:type="pct"/>
            <w:shd w:val="clear" w:color="auto" w:fill="auto"/>
            <w:vAlign w:val="center"/>
          </w:tcPr>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1,80</w:t>
            </w:r>
          </w:p>
        </w:tc>
      </w:tr>
    </w:tbl>
    <w:p w:rsidR="00271069" w:rsidRDefault="005B7A51" w:rsidP="00271069">
      <w:pPr>
        <w:spacing w:before="120" w:after="120" w:line="360" w:lineRule="exact"/>
        <w:ind w:firstLine="720"/>
        <w:jc w:val="center"/>
        <w:rPr>
          <w:rFonts w:ascii="Times New Roman" w:hAnsi="Times New Roman" w:cs="Times New Roman"/>
          <w:b/>
          <w:sz w:val="28"/>
          <w:szCs w:val="28"/>
          <w:lang w:val="en-US"/>
        </w:rPr>
      </w:pPr>
      <w:bookmarkStart w:id="63" w:name="muc_2_2"/>
      <w:r w:rsidRPr="005B7A51">
        <w:rPr>
          <w:rFonts w:ascii="Times New Roman" w:hAnsi="Times New Roman" w:cs="Times New Roman"/>
          <w:b/>
          <w:sz w:val="28"/>
          <w:szCs w:val="28"/>
          <w:lang w:val="en-US"/>
        </w:rPr>
        <w:t>Mục 2</w:t>
      </w:r>
    </w:p>
    <w:p w:rsidR="005B7A51" w:rsidRPr="005B7A51" w:rsidRDefault="005B7A51" w:rsidP="00271069">
      <w:pPr>
        <w:spacing w:before="120" w:after="120" w:line="360" w:lineRule="exact"/>
        <w:ind w:firstLine="720"/>
        <w:jc w:val="center"/>
        <w:rPr>
          <w:rFonts w:ascii="Times New Roman" w:hAnsi="Times New Roman" w:cs="Times New Roman"/>
          <w:b/>
          <w:sz w:val="28"/>
          <w:szCs w:val="28"/>
          <w:lang w:val="en-US"/>
        </w:rPr>
      </w:pPr>
      <w:r w:rsidRPr="005B7A51">
        <w:rPr>
          <w:rFonts w:ascii="Times New Roman" w:hAnsi="Times New Roman" w:cs="Times New Roman"/>
          <w:b/>
          <w:sz w:val="28"/>
          <w:szCs w:val="28"/>
          <w:lang w:val="en-US"/>
        </w:rPr>
        <w:t>CÔNG TÁC VĂN PHÒNG</w:t>
      </w:r>
      <w:bookmarkEnd w:id="63"/>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64" w:name="dieu_37"/>
      <w:r w:rsidRPr="005B7A51">
        <w:rPr>
          <w:rFonts w:ascii="Times New Roman" w:hAnsi="Times New Roman" w:cs="Times New Roman"/>
          <w:b/>
          <w:sz w:val="28"/>
          <w:szCs w:val="28"/>
          <w:lang w:val="en-US"/>
        </w:rPr>
        <w:t>Điều 37. Nội dung công việc</w:t>
      </w:r>
      <w:bookmarkEnd w:id="64"/>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1. </w:t>
      </w:r>
      <w:r w:rsidRPr="005B7A51">
        <w:rPr>
          <w:rFonts w:ascii="Times New Roman" w:hAnsi="Times New Roman" w:cs="Times New Roman"/>
          <w:sz w:val="28"/>
          <w:szCs w:val="28"/>
        </w:rPr>
        <w:t>Văn phòng trước thực địa</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Thu thập, nghiên cứu các tài liệu đã có, xác định đặc điểm địa chất - địa chấn và vị trí vùng nghiên cứu trong mặt cắt và bình đồ cấu trúc địa chất của khu vực;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Xây dựng m</w:t>
      </w:r>
      <w:r w:rsidRPr="005B7A51">
        <w:rPr>
          <w:rFonts w:ascii="Times New Roman" w:hAnsi="Times New Roman" w:cs="Times New Roman"/>
          <w:sz w:val="28"/>
          <w:szCs w:val="28"/>
          <w:lang w:val="en-US"/>
        </w:rPr>
        <w:t>ô</w:t>
      </w:r>
      <w:r w:rsidRPr="005B7A51">
        <w:rPr>
          <w:rFonts w:ascii="Times New Roman" w:hAnsi="Times New Roman" w:cs="Times New Roman"/>
          <w:sz w:val="28"/>
          <w:szCs w:val="28"/>
        </w:rPr>
        <w:t xml:space="preserve"> hình địa chấn - địa chất tại khu vực khảo sát nhằm đánh giá mức độ tương phản về vận tốc truyền sóng địa chấn của các l</w:t>
      </w:r>
      <w:r w:rsidRPr="005B7A51">
        <w:rPr>
          <w:rFonts w:ascii="Times New Roman" w:hAnsi="Times New Roman" w:cs="Times New Roman"/>
          <w:sz w:val="28"/>
          <w:szCs w:val="28"/>
          <w:lang w:val="en-US"/>
        </w:rPr>
        <w:t>ớ</w:t>
      </w:r>
      <w:r w:rsidRPr="005B7A51">
        <w:rPr>
          <w:rFonts w:ascii="Times New Roman" w:hAnsi="Times New Roman" w:cs="Times New Roman"/>
          <w:sz w:val="28"/>
          <w:szCs w:val="28"/>
        </w:rPr>
        <w:t>p dự kiến có mặt trong vùng nghiên cứu;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c) </w:t>
      </w:r>
      <w:r w:rsidRPr="005B7A51">
        <w:rPr>
          <w:rFonts w:ascii="Times New Roman" w:hAnsi="Times New Roman" w:cs="Times New Roman"/>
          <w:sz w:val="28"/>
          <w:szCs w:val="28"/>
        </w:rPr>
        <w:t>Xây dựng các biểu đồ thời khoảng cho sóng phản xạ và sóng khúc xạ phục vụ công tác thiết kế hệ thống quan sát sóng phản xạ ngoài thực địa;</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d) Thiết kế các phương án thi công thích hợp, thiết kế mạng lưới khảo</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sát địa chấn; lập kế hoạch thi công địa chấn; lập phương án nổ mìn;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 Chuẩn bị máy và thiết bị, dụng cụ, vật tư làm việc;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e) </w:t>
      </w:r>
      <w:r w:rsidRPr="005B7A51">
        <w:rPr>
          <w:rFonts w:ascii="Times New Roman" w:hAnsi="Times New Roman" w:cs="Times New Roman"/>
          <w:sz w:val="28"/>
          <w:szCs w:val="28"/>
        </w:rPr>
        <w:t>Kiểm tra các bộ phận của máy: kiểm tra toàn bộ các thiết bị, dụng cụ, phụ kiện kèm theo máy; lắp đặt máy phát điện, lắp ráp đồng bộ hệ thống cung cấp điện, các thiết bị đo địa vật lý; kiểm tra các thông số kỹ thuật của máy và các phụ kiện kèm theo;</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g) </w:t>
      </w:r>
      <w:r w:rsidRPr="005B7A51">
        <w:rPr>
          <w:rFonts w:ascii="Times New Roman" w:hAnsi="Times New Roman" w:cs="Times New Roman"/>
          <w:sz w:val="28"/>
          <w:szCs w:val="28"/>
        </w:rPr>
        <w:t>Phân công nhiệm vụ cho các thành viên trong tổ thi công, đóng gói máy móc, trang thiết bị và chuyển lên phương tiện vận chuyển;</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h) </w:t>
      </w:r>
      <w:r w:rsidRPr="005B7A51">
        <w:rPr>
          <w:rFonts w:ascii="Times New Roman" w:hAnsi="Times New Roman" w:cs="Times New Roman"/>
          <w:sz w:val="28"/>
          <w:szCs w:val="28"/>
        </w:rPr>
        <w:t>Khảo sát tuyến đo địa chấn trước khi thi công, tiến hành các thủ tục liên quan đến cấp giấy phép nổ mìn, lập phương án đền bù hoa màu và giải phóng mặt bằng, lựa chọn hệ thống thu nổ;</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i) </w:t>
      </w:r>
      <w:r w:rsidRPr="005B7A51">
        <w:rPr>
          <w:rFonts w:ascii="Times New Roman" w:hAnsi="Times New Roman" w:cs="Times New Roman"/>
          <w:sz w:val="28"/>
          <w:szCs w:val="28"/>
        </w:rPr>
        <w:t xml:space="preserve">Cơ cấu nhân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ực của bộ phận văn phòng trước thực địa quy định tại Phụ lục I kèm theo.</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2. </w:t>
      </w:r>
      <w:r w:rsidRPr="005B7A51">
        <w:rPr>
          <w:rFonts w:ascii="Times New Roman" w:hAnsi="Times New Roman" w:cs="Times New Roman"/>
          <w:sz w:val="28"/>
          <w:szCs w:val="28"/>
        </w:rPr>
        <w:t>Văn phòng tại thực địa</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Sao l</w:t>
      </w:r>
      <w:r w:rsidRPr="005B7A51">
        <w:rPr>
          <w:rFonts w:ascii="Times New Roman" w:hAnsi="Times New Roman" w:cs="Times New Roman"/>
          <w:sz w:val="28"/>
          <w:szCs w:val="28"/>
          <w:lang w:val="en-US"/>
        </w:rPr>
        <w:t>ưu</w:t>
      </w:r>
      <w:r w:rsidRPr="005B7A51">
        <w:rPr>
          <w:rFonts w:ascii="Times New Roman" w:hAnsi="Times New Roman" w:cs="Times New Roman"/>
          <w:sz w:val="28"/>
          <w:szCs w:val="28"/>
        </w:rPr>
        <w:t xml:space="preserve"> tài liệu từ máy đo ra phương tiện lưu trữ khác;</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Kiểm tra, hiệu đính, hệ thống các sổ ghi thực địa, đưa tuyến đo lên bản đ</w:t>
      </w:r>
      <w:r w:rsidRPr="005B7A51">
        <w:rPr>
          <w:rFonts w:ascii="Times New Roman" w:hAnsi="Times New Roman" w:cs="Times New Roman"/>
          <w:sz w:val="28"/>
          <w:szCs w:val="28"/>
          <w:lang w:val="en-US"/>
        </w:rPr>
        <w:t>ồ</w:t>
      </w:r>
      <w:r w:rsidRPr="005B7A51">
        <w:rPr>
          <w:rFonts w:ascii="Times New Roman" w:hAnsi="Times New Roman" w:cs="Times New Roman"/>
          <w:sz w:val="28"/>
          <w:szCs w:val="28"/>
        </w:rPr>
        <w:t xml:space="preserve"> thi công;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c) </w:t>
      </w:r>
      <w:r w:rsidRPr="005B7A51">
        <w:rPr>
          <w:rFonts w:ascii="Times New Roman" w:hAnsi="Times New Roman" w:cs="Times New Roman"/>
          <w:sz w:val="28"/>
          <w:szCs w:val="28"/>
        </w:rPr>
        <w:t>Kiểm tra chất lượng băng ghi bằng cách duyệt trên máy tính, hoặc in ra băng giấy. Phát hiện lỗi khởi động ghi, lỗi kênh không hoạt động, từ đó chỉ đạo thi công tìm biện pháp khắc phục lỗi (nếu có) và đo lại các đoạn không đạt chất lượng;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lastRenderedPageBreak/>
        <w:t xml:space="preserve">d) </w:t>
      </w:r>
      <w:r w:rsidRPr="005B7A51">
        <w:rPr>
          <w:rFonts w:ascii="Times New Roman" w:hAnsi="Times New Roman" w:cs="Times New Roman"/>
          <w:sz w:val="28"/>
          <w:szCs w:val="28"/>
        </w:rPr>
        <w:t>Nhập t</w:t>
      </w:r>
      <w:r w:rsidRPr="005B7A51">
        <w:rPr>
          <w:rFonts w:ascii="Times New Roman" w:hAnsi="Times New Roman" w:cs="Times New Roman"/>
          <w:sz w:val="28"/>
          <w:szCs w:val="28"/>
          <w:lang w:val="en-US"/>
        </w:rPr>
        <w:t>ọa</w:t>
      </w:r>
      <w:r w:rsidRPr="005B7A51">
        <w:rPr>
          <w:rFonts w:ascii="Times New Roman" w:hAnsi="Times New Roman" w:cs="Times New Roman"/>
          <w:sz w:val="28"/>
          <w:szCs w:val="28"/>
        </w:rPr>
        <w:t xml:space="preserve"> độ điểm nổ, điểm thu sóng cho các tệp băng ghi; phát hiện các băng ghi còn thiếu, các băng ghi không đạt yêu cầu để đo lại;</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đ) Xử lý sơ bộ tài liệu thu nổ tại thực địa, kết hợp với các tài liệu </w:t>
      </w:r>
      <w:r w:rsidRPr="005B7A51">
        <w:rPr>
          <w:rFonts w:ascii="Times New Roman" w:hAnsi="Times New Roman" w:cs="Times New Roman"/>
          <w:sz w:val="28"/>
          <w:szCs w:val="28"/>
          <w:lang w:val="en-US"/>
        </w:rPr>
        <w:t>kh</w:t>
      </w:r>
      <w:r w:rsidRPr="005B7A51">
        <w:rPr>
          <w:rFonts w:ascii="Times New Roman" w:hAnsi="Times New Roman" w:cs="Times New Roman"/>
          <w:sz w:val="28"/>
          <w:szCs w:val="28"/>
        </w:rPr>
        <w:t>ác để định hướng cho công tác thi công tiếp theo;</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e) </w:t>
      </w:r>
      <w:r w:rsidRPr="005B7A51">
        <w:rPr>
          <w:rFonts w:ascii="Times New Roman" w:hAnsi="Times New Roman" w:cs="Times New Roman"/>
          <w:sz w:val="28"/>
          <w:szCs w:val="28"/>
        </w:rPr>
        <w:t xml:space="preserve">Cơ cấu nhân lực của bộ phận văn phòng tại thực địa quy định tại Phụ lục </w:t>
      </w:r>
      <w:r w:rsidRPr="005B7A51">
        <w:rPr>
          <w:rFonts w:ascii="Times New Roman" w:hAnsi="Times New Roman" w:cs="Times New Roman"/>
          <w:sz w:val="28"/>
          <w:szCs w:val="28"/>
          <w:lang w:val="en-US"/>
        </w:rPr>
        <w:t>I</w:t>
      </w:r>
      <w:r w:rsidRPr="005B7A51">
        <w:rPr>
          <w:rFonts w:ascii="Times New Roman" w:hAnsi="Times New Roman" w:cs="Times New Roman"/>
          <w:sz w:val="28"/>
          <w:szCs w:val="28"/>
        </w:rPr>
        <w:t xml:space="preserve"> kèm theo.</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3. </w:t>
      </w:r>
      <w:r w:rsidRPr="005B7A51">
        <w:rPr>
          <w:rFonts w:ascii="Times New Roman" w:hAnsi="Times New Roman" w:cs="Times New Roman"/>
          <w:sz w:val="28"/>
          <w:szCs w:val="28"/>
        </w:rPr>
        <w:t>Văn phòng sau thực địa</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a) </w:t>
      </w:r>
      <w:r w:rsidRPr="005B7A51">
        <w:rPr>
          <w:rFonts w:ascii="Times New Roman" w:hAnsi="Times New Roman" w:cs="Times New Roman"/>
          <w:sz w:val="28"/>
          <w:szCs w:val="28"/>
        </w:rPr>
        <w:t>Kiểm tra, hiệu đính, hệ thống lại các sổ ghi chép thực địa;</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b) </w:t>
      </w:r>
      <w:r w:rsidRPr="005B7A51">
        <w:rPr>
          <w:rFonts w:ascii="Times New Roman" w:hAnsi="Times New Roman" w:cs="Times New Roman"/>
          <w:sz w:val="28"/>
          <w:szCs w:val="28"/>
        </w:rPr>
        <w:t>Đưa vị trí các tuyến đo, điểm đo lên bản đồ tài liệu thực tế thi công;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c) </w:t>
      </w:r>
      <w:r w:rsidRPr="005B7A51">
        <w:rPr>
          <w:rFonts w:ascii="Times New Roman" w:hAnsi="Times New Roman" w:cs="Times New Roman"/>
          <w:sz w:val="28"/>
          <w:szCs w:val="28"/>
        </w:rPr>
        <w:t>Hệ thống lại các băng ghi in trên giấy, đối chiếu với sổ ghi chép thực địa và các tệp số liệu;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d) </w:t>
      </w:r>
      <w:r w:rsidRPr="005B7A51">
        <w:rPr>
          <w:rFonts w:ascii="Times New Roman" w:hAnsi="Times New Roman" w:cs="Times New Roman"/>
          <w:sz w:val="28"/>
          <w:szCs w:val="28"/>
        </w:rPr>
        <w:t>Tính toán xác định t</w:t>
      </w:r>
      <w:r w:rsidRPr="005B7A51">
        <w:rPr>
          <w:rFonts w:ascii="Times New Roman" w:hAnsi="Times New Roman" w:cs="Times New Roman"/>
          <w:sz w:val="28"/>
          <w:szCs w:val="28"/>
          <w:lang w:val="en-US"/>
        </w:rPr>
        <w:t>ọa</w:t>
      </w:r>
      <w:r w:rsidRPr="005B7A51">
        <w:rPr>
          <w:rFonts w:ascii="Times New Roman" w:hAnsi="Times New Roman" w:cs="Times New Roman"/>
          <w:sz w:val="28"/>
          <w:szCs w:val="28"/>
        </w:rPr>
        <w:t xml:space="preserve"> độ điểm nổ, điểm thu sóng;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đ) Nhập các tệp số liệu băng ghi sóng địa chấn vào phần</w:t>
      </w:r>
      <w:r w:rsidRPr="005B7A51">
        <w:rPr>
          <w:rFonts w:ascii="Times New Roman" w:hAnsi="Times New Roman" w:cs="Times New Roman"/>
          <w:sz w:val="28"/>
          <w:szCs w:val="28"/>
          <w:lang w:val="en-US"/>
        </w:rPr>
        <w:t xml:space="preserve"> </w:t>
      </w:r>
      <w:r w:rsidRPr="005B7A51">
        <w:rPr>
          <w:rFonts w:ascii="Times New Roman" w:hAnsi="Times New Roman" w:cs="Times New Roman"/>
          <w:sz w:val="28"/>
          <w:szCs w:val="28"/>
        </w:rPr>
        <w:t>mềm chuy</w:t>
      </w:r>
      <w:r w:rsidRPr="005B7A51">
        <w:rPr>
          <w:rFonts w:ascii="Times New Roman" w:hAnsi="Times New Roman" w:cs="Times New Roman"/>
          <w:sz w:val="28"/>
          <w:szCs w:val="28"/>
          <w:lang w:val="en-US"/>
        </w:rPr>
        <w:t>ê</w:t>
      </w:r>
      <w:r w:rsidRPr="005B7A51">
        <w:rPr>
          <w:rFonts w:ascii="Times New Roman" w:hAnsi="Times New Roman" w:cs="Times New Roman"/>
          <w:sz w:val="28"/>
          <w:szCs w:val="28"/>
        </w:rPr>
        <w:t>n dụng;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e) </w:t>
      </w:r>
      <w:r w:rsidRPr="005B7A51">
        <w:rPr>
          <w:rFonts w:ascii="Times New Roman" w:hAnsi="Times New Roman" w:cs="Times New Roman"/>
          <w:sz w:val="28"/>
          <w:szCs w:val="28"/>
        </w:rPr>
        <w:t>Sử dụng các bộ lọc để loại bỏ nhiễu, làm rõ tín hiệu có ích;</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g) </w:t>
      </w:r>
      <w:r w:rsidRPr="005B7A51">
        <w:rPr>
          <w:rFonts w:ascii="Times New Roman" w:hAnsi="Times New Roman" w:cs="Times New Roman"/>
          <w:sz w:val="28"/>
          <w:szCs w:val="28"/>
        </w:rPr>
        <w:t xml:space="preserve">Tiến hành phân tích sóng, hiệu chỉnh tĩnh - hiệu chỉnh độ cao; phân tích vận tốc, </w:t>
      </w:r>
      <w:r w:rsidRPr="005B7A51">
        <w:rPr>
          <w:rFonts w:ascii="Times New Roman" w:hAnsi="Times New Roman" w:cs="Times New Roman"/>
          <w:sz w:val="28"/>
          <w:szCs w:val="28"/>
          <w:lang w:val="en-US"/>
        </w:rPr>
        <w:t>l</w:t>
      </w:r>
      <w:r w:rsidRPr="005B7A51">
        <w:rPr>
          <w:rFonts w:ascii="Times New Roman" w:hAnsi="Times New Roman" w:cs="Times New Roman"/>
          <w:sz w:val="28"/>
          <w:szCs w:val="28"/>
        </w:rPr>
        <w:t>ập mô hình vận tốc để tiến hành hiệu chỉnh động; cộng điểm sâu chung; hiệu chỉnh góc dốc; phân tích vận tốc sau hiệu chỉnh góc dốc; dịch chuyển địa chấn; chuyển đổi mặt cắt thời gian sang chiều sâu;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h) </w:t>
      </w:r>
      <w:r w:rsidRPr="005B7A51">
        <w:rPr>
          <w:rFonts w:ascii="Times New Roman" w:hAnsi="Times New Roman" w:cs="Times New Roman"/>
          <w:sz w:val="28"/>
          <w:szCs w:val="28"/>
        </w:rPr>
        <w:t>Xác định các ranh giới địa chấn - địa chất;</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i) </w:t>
      </w:r>
      <w:r w:rsidRPr="005B7A51">
        <w:rPr>
          <w:rFonts w:ascii="Times New Roman" w:hAnsi="Times New Roman" w:cs="Times New Roman"/>
          <w:sz w:val="28"/>
          <w:szCs w:val="28"/>
        </w:rPr>
        <w:t>Tham khảo tài liệu thu thập; xử lý liên kết các tài liệu; tổng hợp tài liệu, xác định các ranh giới địa chất, đới phá hủy, kart, vỉa quặng;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k) Thành lập các loại bản đồ, sơ đồ, mặt cắt kết quả thi công;</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lang w:val="en-US"/>
        </w:rPr>
        <w:t xml:space="preserve">l) </w:t>
      </w:r>
      <w:r w:rsidRPr="005B7A51">
        <w:rPr>
          <w:rFonts w:ascii="Times New Roman" w:hAnsi="Times New Roman" w:cs="Times New Roman"/>
          <w:sz w:val="28"/>
          <w:szCs w:val="28"/>
        </w:rPr>
        <w:t>Viết báo cáo kết quả; bảo vệ trước hội đồng nghiệm thu;</w:t>
      </w:r>
    </w:p>
    <w:p w:rsidR="005B7A51" w:rsidRPr="005B7A51" w:rsidRDefault="005B7A51" w:rsidP="005B7A51">
      <w:pPr>
        <w:spacing w:before="120" w:after="120" w:line="360" w:lineRule="exact"/>
        <w:ind w:firstLine="720"/>
        <w:jc w:val="both"/>
        <w:rPr>
          <w:rFonts w:ascii="Times New Roman" w:hAnsi="Times New Roman" w:cs="Times New Roman"/>
          <w:sz w:val="28"/>
          <w:szCs w:val="28"/>
        </w:rPr>
      </w:pPr>
      <w:r w:rsidRPr="005B7A51">
        <w:rPr>
          <w:rFonts w:ascii="Times New Roman" w:hAnsi="Times New Roman" w:cs="Times New Roman"/>
          <w:sz w:val="28"/>
          <w:szCs w:val="28"/>
        </w:rPr>
        <w:t xml:space="preserve">m) Cơ cấu nhân lực của bộ phận văn phòng sau thực địa quy định tại Phụ lục </w:t>
      </w:r>
      <w:r w:rsidRPr="005B7A51">
        <w:rPr>
          <w:rFonts w:ascii="Times New Roman" w:hAnsi="Times New Roman" w:cs="Times New Roman"/>
          <w:sz w:val="28"/>
          <w:szCs w:val="28"/>
          <w:lang w:val="en-US"/>
        </w:rPr>
        <w:t>I</w:t>
      </w:r>
      <w:r w:rsidRPr="005B7A51">
        <w:rPr>
          <w:rFonts w:ascii="Times New Roman" w:hAnsi="Times New Roman" w:cs="Times New Roman"/>
          <w:sz w:val="28"/>
          <w:szCs w:val="28"/>
        </w:rPr>
        <w:t xml:space="preserve"> kèm theo.</w:t>
      </w:r>
    </w:p>
    <w:p w:rsidR="005B7A51" w:rsidRPr="005B7A51" w:rsidRDefault="005B7A51" w:rsidP="005B7A51">
      <w:pPr>
        <w:spacing w:before="120" w:after="120" w:line="360" w:lineRule="exact"/>
        <w:ind w:firstLine="720"/>
        <w:jc w:val="both"/>
        <w:rPr>
          <w:rFonts w:ascii="Times New Roman" w:hAnsi="Times New Roman" w:cs="Times New Roman"/>
          <w:b/>
          <w:sz w:val="28"/>
          <w:szCs w:val="28"/>
          <w:lang w:val="en-US"/>
        </w:rPr>
      </w:pPr>
      <w:bookmarkStart w:id="65" w:name="dieu_38"/>
      <w:r w:rsidRPr="005B7A51">
        <w:rPr>
          <w:rFonts w:ascii="Times New Roman" w:hAnsi="Times New Roman" w:cs="Times New Roman"/>
          <w:b/>
          <w:sz w:val="28"/>
          <w:szCs w:val="28"/>
          <w:lang w:val="en-US"/>
        </w:rPr>
        <w:t>Điều 38. Định biên lao động cho một trạm đo địa chấn</w:t>
      </w:r>
      <w:bookmarkEnd w:id="65"/>
    </w:p>
    <w:tbl>
      <w:tblPr>
        <w:tblW w:w="907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26"/>
        <w:gridCol w:w="3731"/>
        <w:gridCol w:w="1102"/>
        <w:gridCol w:w="1038"/>
        <w:gridCol w:w="1318"/>
        <w:gridCol w:w="1162"/>
      </w:tblGrid>
      <w:tr w:rsidR="005B7A51" w:rsidRPr="00271069" w:rsidTr="009274B7">
        <w:tc>
          <w:tcPr>
            <w:tcW w:w="726" w:type="dxa"/>
            <w:vMerge w:val="restar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TT</w:t>
            </w:r>
          </w:p>
        </w:tc>
        <w:tc>
          <w:tcPr>
            <w:tcW w:w="3731" w:type="dxa"/>
            <w:vMerge w:val="restar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Nội dung công việc</w:t>
            </w:r>
          </w:p>
        </w:tc>
        <w:tc>
          <w:tcPr>
            <w:tcW w:w="4620" w:type="dxa"/>
            <w:gridSpan w:val="4"/>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 xml:space="preserve">Loại </w:t>
            </w:r>
            <w:r w:rsidRPr="00271069">
              <w:rPr>
                <w:rFonts w:ascii="Times New Roman" w:hAnsi="Times New Roman" w:cs="Times New Roman"/>
                <w:b/>
                <w:sz w:val="28"/>
                <w:szCs w:val="28"/>
                <w:lang w:val="en-US"/>
              </w:rPr>
              <w:t>l</w:t>
            </w:r>
            <w:r w:rsidRPr="00271069">
              <w:rPr>
                <w:rFonts w:ascii="Times New Roman" w:hAnsi="Times New Roman" w:cs="Times New Roman"/>
                <w:b/>
                <w:sz w:val="28"/>
                <w:szCs w:val="28"/>
              </w:rPr>
              <w:t>ao động (s</w:t>
            </w:r>
            <w:r w:rsidRPr="00271069">
              <w:rPr>
                <w:rFonts w:ascii="Times New Roman" w:hAnsi="Times New Roman" w:cs="Times New Roman"/>
                <w:b/>
                <w:sz w:val="28"/>
                <w:szCs w:val="28"/>
                <w:lang w:val="en-US"/>
              </w:rPr>
              <w:t>ố</w:t>
            </w:r>
            <w:r w:rsidRPr="00271069">
              <w:rPr>
                <w:rFonts w:ascii="Times New Roman" w:hAnsi="Times New Roman" w:cs="Times New Roman"/>
                <w:b/>
                <w:sz w:val="28"/>
                <w:szCs w:val="28"/>
              </w:rPr>
              <w:t xml:space="preserve"> ng</w:t>
            </w:r>
            <w:r w:rsidRPr="00271069">
              <w:rPr>
                <w:rFonts w:ascii="Times New Roman" w:hAnsi="Times New Roman" w:cs="Times New Roman"/>
                <w:b/>
                <w:sz w:val="28"/>
                <w:szCs w:val="28"/>
                <w:lang w:val="en-US"/>
              </w:rPr>
              <w:t>ười</w:t>
            </w:r>
            <w:r w:rsidRPr="00271069">
              <w:rPr>
                <w:rFonts w:ascii="Times New Roman" w:hAnsi="Times New Roman" w:cs="Times New Roman"/>
                <w:b/>
                <w:sz w:val="28"/>
                <w:szCs w:val="28"/>
              </w:rPr>
              <w:t>)</w:t>
            </w:r>
          </w:p>
        </w:tc>
      </w:tr>
      <w:tr w:rsidR="005B7A51" w:rsidRPr="00271069" w:rsidTr="009274B7">
        <w:tc>
          <w:tcPr>
            <w:tcW w:w="726" w:type="dxa"/>
            <w:vMerge/>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3731" w:type="dxa"/>
            <w:vMerge/>
            <w:shd w:val="clear" w:color="auto" w:fill="auto"/>
            <w:vAlign w:val="center"/>
          </w:tcPr>
          <w:p w:rsidR="005B7A51" w:rsidRPr="00271069" w:rsidRDefault="005B7A51" w:rsidP="009274B7">
            <w:pPr>
              <w:spacing w:before="120"/>
              <w:rPr>
                <w:rFonts w:ascii="Times New Roman" w:hAnsi="Times New Roman" w:cs="Times New Roman"/>
                <w:sz w:val="28"/>
                <w:szCs w:val="28"/>
              </w:rPr>
            </w:pPr>
          </w:p>
        </w:tc>
        <w:tc>
          <w:tcPr>
            <w:tcW w:w="110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ĐTVC4</w:t>
            </w:r>
          </w:p>
        </w:tc>
        <w:tc>
          <w:tcPr>
            <w:tcW w:w="103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ĐTV7</w:t>
            </w:r>
          </w:p>
        </w:tc>
        <w:tc>
          <w:tcPr>
            <w:tcW w:w="13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ĐTVTC8</w:t>
            </w:r>
          </w:p>
        </w:tc>
        <w:tc>
          <w:tcPr>
            <w:tcW w:w="1162" w:type="dxa"/>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T</w:t>
            </w:r>
            <w:r w:rsidRPr="00271069">
              <w:rPr>
                <w:rFonts w:ascii="Times New Roman" w:hAnsi="Times New Roman" w:cs="Times New Roman"/>
                <w:b/>
                <w:sz w:val="28"/>
                <w:szCs w:val="28"/>
                <w:lang w:val="en-US"/>
              </w:rPr>
              <w:t>ổ</w:t>
            </w:r>
            <w:r w:rsidRPr="00271069">
              <w:rPr>
                <w:rFonts w:ascii="Times New Roman" w:hAnsi="Times New Roman" w:cs="Times New Roman"/>
                <w:b/>
                <w:sz w:val="28"/>
                <w:szCs w:val="28"/>
              </w:rPr>
              <w:t>ng</w:t>
            </w:r>
            <w:r w:rsidRPr="00271069">
              <w:rPr>
                <w:rFonts w:ascii="Times New Roman" w:hAnsi="Times New Roman" w:cs="Times New Roman"/>
                <w:b/>
                <w:sz w:val="28"/>
                <w:szCs w:val="28"/>
                <w:lang w:val="en-US"/>
              </w:rPr>
              <w:t xml:space="preserve"> </w:t>
            </w:r>
            <w:r w:rsidRPr="00271069">
              <w:rPr>
                <w:rFonts w:ascii="Times New Roman" w:hAnsi="Times New Roman" w:cs="Times New Roman"/>
                <w:b/>
                <w:sz w:val="28"/>
                <w:szCs w:val="28"/>
              </w:rPr>
              <w:t>số</w:t>
            </w:r>
          </w:p>
        </w:tc>
      </w:tr>
      <w:tr w:rsidR="005B7A51" w:rsidRPr="00271069" w:rsidTr="009274B7">
        <w:tc>
          <w:tcPr>
            <w:tcW w:w="726"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w:t>
            </w:r>
          </w:p>
        </w:tc>
        <w:tc>
          <w:tcPr>
            <w:tcW w:w="3731"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Công tác văn phòng trước th</w:t>
            </w:r>
            <w:r w:rsidRPr="00271069">
              <w:rPr>
                <w:rFonts w:ascii="Times New Roman" w:hAnsi="Times New Roman" w:cs="Times New Roman"/>
                <w:sz w:val="28"/>
                <w:szCs w:val="28"/>
                <w:lang w:val="en-US"/>
              </w:rPr>
              <w:t>ự</w:t>
            </w:r>
            <w:r w:rsidRPr="00271069">
              <w:rPr>
                <w:rFonts w:ascii="Times New Roman" w:hAnsi="Times New Roman" w:cs="Times New Roman"/>
                <w:sz w:val="28"/>
                <w:szCs w:val="28"/>
              </w:rPr>
              <w:t>c đ</w:t>
            </w:r>
            <w:r w:rsidRPr="00271069">
              <w:rPr>
                <w:rFonts w:ascii="Times New Roman" w:hAnsi="Times New Roman" w:cs="Times New Roman"/>
                <w:sz w:val="28"/>
                <w:szCs w:val="28"/>
                <w:lang w:val="en-US"/>
              </w:rPr>
              <w:t>ị</w:t>
            </w:r>
            <w:r w:rsidRPr="00271069">
              <w:rPr>
                <w:rFonts w:ascii="Times New Roman" w:hAnsi="Times New Roman" w:cs="Times New Roman"/>
                <w:sz w:val="28"/>
                <w:szCs w:val="28"/>
              </w:rPr>
              <w:t>a</w:t>
            </w:r>
          </w:p>
        </w:tc>
        <w:tc>
          <w:tcPr>
            <w:tcW w:w="110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w:t>
            </w:r>
          </w:p>
        </w:tc>
        <w:tc>
          <w:tcPr>
            <w:tcW w:w="103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w:t>
            </w:r>
          </w:p>
        </w:tc>
        <w:tc>
          <w:tcPr>
            <w:tcW w:w="13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w:t>
            </w:r>
          </w:p>
        </w:tc>
        <w:tc>
          <w:tcPr>
            <w:tcW w:w="116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8</w:t>
            </w:r>
          </w:p>
        </w:tc>
      </w:tr>
      <w:tr w:rsidR="005B7A51" w:rsidRPr="00271069" w:rsidTr="009274B7">
        <w:tc>
          <w:tcPr>
            <w:tcW w:w="726"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w:t>
            </w:r>
          </w:p>
        </w:tc>
        <w:tc>
          <w:tcPr>
            <w:tcW w:w="3731"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Công tác văn phòng tại thực đ</w:t>
            </w:r>
            <w:r w:rsidRPr="00271069">
              <w:rPr>
                <w:rFonts w:ascii="Times New Roman" w:hAnsi="Times New Roman" w:cs="Times New Roman"/>
                <w:sz w:val="28"/>
                <w:szCs w:val="28"/>
                <w:lang w:val="en-US"/>
              </w:rPr>
              <w:t>ị</w:t>
            </w:r>
            <w:r w:rsidRPr="00271069">
              <w:rPr>
                <w:rFonts w:ascii="Times New Roman" w:hAnsi="Times New Roman" w:cs="Times New Roman"/>
                <w:sz w:val="28"/>
                <w:szCs w:val="28"/>
              </w:rPr>
              <w:t>a</w:t>
            </w:r>
          </w:p>
        </w:tc>
        <w:tc>
          <w:tcPr>
            <w:tcW w:w="110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w:t>
            </w:r>
          </w:p>
        </w:tc>
        <w:tc>
          <w:tcPr>
            <w:tcW w:w="103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w:t>
            </w:r>
          </w:p>
        </w:tc>
        <w:tc>
          <w:tcPr>
            <w:tcW w:w="13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w:t>
            </w:r>
          </w:p>
        </w:tc>
        <w:tc>
          <w:tcPr>
            <w:tcW w:w="116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8</w:t>
            </w:r>
          </w:p>
        </w:tc>
      </w:tr>
      <w:tr w:rsidR="005B7A51" w:rsidRPr="00271069" w:rsidTr="009274B7">
        <w:tc>
          <w:tcPr>
            <w:tcW w:w="726"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w:t>
            </w:r>
          </w:p>
        </w:tc>
        <w:tc>
          <w:tcPr>
            <w:tcW w:w="3731"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Công tác văn phòng sau thực địa</w:t>
            </w:r>
          </w:p>
        </w:tc>
        <w:tc>
          <w:tcPr>
            <w:tcW w:w="110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w:t>
            </w:r>
          </w:p>
        </w:tc>
        <w:tc>
          <w:tcPr>
            <w:tcW w:w="103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w:t>
            </w:r>
          </w:p>
        </w:tc>
        <w:tc>
          <w:tcPr>
            <w:tcW w:w="13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w:t>
            </w:r>
          </w:p>
        </w:tc>
        <w:tc>
          <w:tcPr>
            <w:tcW w:w="116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8</w:t>
            </w:r>
          </w:p>
        </w:tc>
      </w:tr>
    </w:tbl>
    <w:p w:rsidR="005B7A51" w:rsidRPr="00271069" w:rsidRDefault="005B7A51" w:rsidP="005B7A51">
      <w:pPr>
        <w:spacing w:before="120"/>
        <w:rPr>
          <w:rFonts w:ascii="Times New Roman" w:hAnsi="Times New Roman" w:cs="Times New Roman"/>
          <w:b/>
          <w:sz w:val="28"/>
          <w:szCs w:val="28"/>
          <w:lang w:val="en-US"/>
        </w:rPr>
      </w:pPr>
      <w:bookmarkStart w:id="66" w:name="dieu_39"/>
      <w:r w:rsidRPr="00271069">
        <w:rPr>
          <w:rFonts w:ascii="Times New Roman" w:hAnsi="Times New Roman" w:cs="Times New Roman"/>
          <w:b/>
          <w:sz w:val="28"/>
          <w:szCs w:val="28"/>
        </w:rPr>
        <w:t>Điều 39. Định mức thời gian:</w:t>
      </w:r>
      <w:bookmarkEnd w:id="66"/>
      <w:r w:rsidRPr="00271069">
        <w:rPr>
          <w:rFonts w:ascii="Times New Roman" w:hAnsi="Times New Roman" w:cs="Times New Roman"/>
          <w:i/>
          <w:sz w:val="28"/>
          <w:szCs w:val="28"/>
        </w:rPr>
        <w:t>công nh</w:t>
      </w:r>
      <w:r w:rsidRPr="00271069">
        <w:rPr>
          <w:rFonts w:ascii="Times New Roman" w:hAnsi="Times New Roman" w:cs="Times New Roman"/>
          <w:i/>
          <w:sz w:val="28"/>
          <w:szCs w:val="28"/>
          <w:lang w:val="en-US"/>
        </w:rPr>
        <w:t>ó</w:t>
      </w:r>
      <w:r w:rsidRPr="00271069">
        <w:rPr>
          <w:rFonts w:ascii="Times New Roman" w:hAnsi="Times New Roman" w:cs="Times New Roman"/>
          <w:i/>
          <w:sz w:val="28"/>
          <w:szCs w:val="28"/>
        </w:rPr>
        <w:t>m/</w:t>
      </w:r>
      <w:r w:rsidRPr="00271069">
        <w:rPr>
          <w:rFonts w:ascii="Times New Roman" w:hAnsi="Times New Roman" w:cs="Times New Roman"/>
          <w:i/>
          <w:sz w:val="28"/>
          <w:szCs w:val="28"/>
          <w:lang w:val="en-US"/>
        </w:rPr>
        <w:t>km</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595"/>
        <w:gridCol w:w="4106"/>
        <w:gridCol w:w="1673"/>
      </w:tblGrid>
      <w:tr w:rsidR="005B7A51" w:rsidRPr="00271069" w:rsidTr="009274B7">
        <w:tc>
          <w:tcPr>
            <w:tcW w:w="467"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TT</w:t>
            </w:r>
          </w:p>
        </w:tc>
        <w:tc>
          <w:tcPr>
            <w:tcW w:w="3220"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Nội dung công việc</w:t>
            </w:r>
          </w:p>
        </w:tc>
        <w:tc>
          <w:tcPr>
            <w:tcW w:w="1312"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Định mức</w:t>
            </w:r>
          </w:p>
        </w:tc>
      </w:tr>
      <w:tr w:rsidR="005B7A51" w:rsidRPr="00271069" w:rsidTr="009274B7">
        <w:tc>
          <w:tcPr>
            <w:tcW w:w="46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w:t>
            </w:r>
          </w:p>
        </w:tc>
        <w:tc>
          <w:tcPr>
            <w:tcW w:w="322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Công tác văn phòng trước thực địa</w:t>
            </w:r>
          </w:p>
        </w:tc>
        <w:tc>
          <w:tcPr>
            <w:tcW w:w="1312"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5,66</w:t>
            </w:r>
          </w:p>
        </w:tc>
      </w:tr>
      <w:tr w:rsidR="005B7A51" w:rsidRPr="00271069" w:rsidTr="009274B7">
        <w:tc>
          <w:tcPr>
            <w:tcW w:w="46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lastRenderedPageBreak/>
              <w:t>2</w:t>
            </w:r>
          </w:p>
        </w:tc>
        <w:tc>
          <w:tcPr>
            <w:tcW w:w="322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Công tác văn phòng tại thực địa</w:t>
            </w:r>
          </w:p>
        </w:tc>
        <w:tc>
          <w:tcPr>
            <w:tcW w:w="1312"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3,57</w:t>
            </w:r>
          </w:p>
        </w:tc>
      </w:tr>
      <w:tr w:rsidR="005B7A51" w:rsidRPr="00271069" w:rsidTr="009274B7">
        <w:tc>
          <w:tcPr>
            <w:tcW w:w="46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lang w:val="en-US"/>
              </w:rPr>
              <w:t>3</w:t>
            </w:r>
          </w:p>
        </w:tc>
        <w:tc>
          <w:tcPr>
            <w:tcW w:w="322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Công tác văn phòng sau thực địa</w:t>
            </w:r>
          </w:p>
        </w:tc>
        <w:tc>
          <w:tcPr>
            <w:tcW w:w="1312"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16,12</w:t>
            </w:r>
          </w:p>
        </w:tc>
      </w:tr>
    </w:tbl>
    <w:p w:rsidR="005B7A51" w:rsidRPr="00271069" w:rsidRDefault="005B7A51" w:rsidP="00271069">
      <w:pPr>
        <w:spacing w:before="120"/>
        <w:jc w:val="center"/>
        <w:rPr>
          <w:rFonts w:ascii="Times New Roman" w:hAnsi="Times New Roman" w:cs="Times New Roman"/>
          <w:b/>
          <w:sz w:val="28"/>
          <w:szCs w:val="28"/>
          <w:lang w:val="en-US"/>
        </w:rPr>
      </w:pPr>
      <w:bookmarkStart w:id="67" w:name="chuong_2_2"/>
      <w:r w:rsidRPr="00271069">
        <w:rPr>
          <w:rFonts w:ascii="Times New Roman" w:hAnsi="Times New Roman" w:cs="Times New Roman"/>
          <w:b/>
          <w:sz w:val="28"/>
          <w:szCs w:val="28"/>
        </w:rPr>
        <w:t>Chương II</w:t>
      </w:r>
      <w:bookmarkEnd w:id="67"/>
    </w:p>
    <w:p w:rsidR="005B7A51" w:rsidRPr="00271069" w:rsidRDefault="005B7A51" w:rsidP="00271069">
      <w:pPr>
        <w:spacing w:before="120"/>
        <w:jc w:val="center"/>
        <w:rPr>
          <w:rFonts w:ascii="Times New Roman" w:hAnsi="Times New Roman" w:cs="Times New Roman"/>
          <w:b/>
          <w:sz w:val="28"/>
          <w:szCs w:val="28"/>
        </w:rPr>
      </w:pPr>
      <w:bookmarkStart w:id="68" w:name="chuong_2_2_name"/>
      <w:r w:rsidRPr="00271069">
        <w:rPr>
          <w:rFonts w:ascii="Times New Roman" w:hAnsi="Times New Roman" w:cs="Times New Roman"/>
          <w:b/>
          <w:sz w:val="28"/>
          <w:szCs w:val="28"/>
        </w:rPr>
        <w:t>ĐỊNH MỨC VẬT LIỆU, DỤNG CỤ, THIẾT BỊ</w:t>
      </w:r>
      <w:bookmarkEnd w:id="68"/>
    </w:p>
    <w:p w:rsidR="005B7A51" w:rsidRPr="00271069" w:rsidRDefault="005B7A51" w:rsidP="00271069">
      <w:pPr>
        <w:spacing w:before="120"/>
        <w:jc w:val="center"/>
        <w:rPr>
          <w:rFonts w:ascii="Times New Roman" w:hAnsi="Times New Roman" w:cs="Times New Roman"/>
          <w:b/>
          <w:sz w:val="28"/>
          <w:szCs w:val="28"/>
          <w:lang w:val="en-US"/>
        </w:rPr>
      </w:pPr>
      <w:bookmarkStart w:id="69" w:name="muc_1_3"/>
      <w:r w:rsidRPr="00271069">
        <w:rPr>
          <w:rFonts w:ascii="Times New Roman" w:hAnsi="Times New Roman" w:cs="Times New Roman"/>
          <w:b/>
          <w:sz w:val="28"/>
          <w:szCs w:val="28"/>
          <w:lang w:val="en-US"/>
        </w:rPr>
        <w:t>Mục 1: CÔNG TÁC THỰC ĐỊA</w:t>
      </w:r>
      <w:bookmarkEnd w:id="69"/>
    </w:p>
    <w:p w:rsidR="005B7A51" w:rsidRPr="00271069" w:rsidRDefault="005B7A51" w:rsidP="00271069">
      <w:pPr>
        <w:spacing w:before="120"/>
        <w:ind w:firstLine="720"/>
        <w:rPr>
          <w:rFonts w:ascii="Times New Roman" w:hAnsi="Times New Roman" w:cs="Times New Roman"/>
          <w:sz w:val="28"/>
          <w:szCs w:val="28"/>
        </w:rPr>
      </w:pPr>
      <w:bookmarkStart w:id="70" w:name="dieu_40"/>
      <w:r w:rsidRPr="00271069">
        <w:rPr>
          <w:rFonts w:ascii="Times New Roman" w:hAnsi="Times New Roman" w:cs="Times New Roman"/>
          <w:b/>
          <w:sz w:val="28"/>
          <w:szCs w:val="28"/>
        </w:rPr>
        <w:t>Điều 40. Vật liệu:</w:t>
      </w:r>
      <w:bookmarkEnd w:id="70"/>
      <w:r w:rsidRPr="00271069">
        <w:rPr>
          <w:rFonts w:ascii="Times New Roman" w:hAnsi="Times New Roman" w:cs="Times New Roman"/>
          <w:i/>
          <w:sz w:val="28"/>
          <w:szCs w:val="28"/>
        </w:rPr>
        <w:t>t</w:t>
      </w:r>
      <w:r w:rsidRPr="00271069">
        <w:rPr>
          <w:rFonts w:ascii="Times New Roman" w:hAnsi="Times New Roman" w:cs="Times New Roman"/>
          <w:i/>
          <w:sz w:val="28"/>
          <w:szCs w:val="28"/>
          <w:lang w:val="en-US"/>
        </w:rPr>
        <w:t>í</w:t>
      </w:r>
      <w:r w:rsidRPr="00271069">
        <w:rPr>
          <w:rFonts w:ascii="Times New Roman" w:hAnsi="Times New Roman" w:cs="Times New Roman"/>
          <w:i/>
          <w:sz w:val="28"/>
          <w:szCs w:val="28"/>
        </w:rPr>
        <w:t xml:space="preserve">nh cho </w:t>
      </w:r>
      <w:r w:rsidRPr="00271069">
        <w:rPr>
          <w:rFonts w:ascii="Times New Roman" w:hAnsi="Times New Roman" w:cs="Times New Roman"/>
          <w:i/>
          <w:sz w:val="28"/>
          <w:szCs w:val="28"/>
          <w:lang w:val="en-US"/>
        </w:rPr>
        <w:t>1</w:t>
      </w:r>
      <w:r w:rsidRPr="00271069">
        <w:rPr>
          <w:rFonts w:ascii="Times New Roman" w:hAnsi="Times New Roman" w:cs="Times New Roman"/>
          <w:i/>
          <w:sz w:val="28"/>
          <w:szCs w:val="28"/>
        </w:rPr>
        <w:t>km</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28"/>
        <w:gridCol w:w="4868"/>
        <w:gridCol w:w="1423"/>
        <w:gridCol w:w="2129"/>
      </w:tblGrid>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TT</w:t>
            </w:r>
          </w:p>
        </w:tc>
        <w:tc>
          <w:tcPr>
            <w:tcW w:w="5549" w:type="dxa"/>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Tên v</w:t>
            </w:r>
            <w:r w:rsidRPr="00271069">
              <w:rPr>
                <w:rFonts w:ascii="Times New Roman" w:hAnsi="Times New Roman" w:cs="Times New Roman"/>
                <w:b/>
                <w:sz w:val="28"/>
                <w:szCs w:val="28"/>
                <w:lang w:val="en-US"/>
              </w:rPr>
              <w:t>ậ</w:t>
            </w:r>
            <w:r w:rsidRPr="00271069">
              <w:rPr>
                <w:rFonts w:ascii="Times New Roman" w:hAnsi="Times New Roman" w:cs="Times New Roman"/>
                <w:b/>
                <w:sz w:val="28"/>
                <w:szCs w:val="28"/>
              </w:rPr>
              <w:t>t li</w:t>
            </w:r>
            <w:r w:rsidRPr="00271069">
              <w:rPr>
                <w:rFonts w:ascii="Times New Roman" w:hAnsi="Times New Roman" w:cs="Times New Roman"/>
                <w:b/>
                <w:sz w:val="28"/>
                <w:szCs w:val="28"/>
                <w:lang w:val="en-US"/>
              </w:rPr>
              <w:t>ệ</w:t>
            </w:r>
            <w:r w:rsidRPr="00271069">
              <w:rPr>
                <w:rFonts w:ascii="Times New Roman" w:hAnsi="Times New Roman" w:cs="Times New Roman"/>
                <w:b/>
                <w:sz w:val="28"/>
                <w:szCs w:val="28"/>
              </w:rPr>
              <w:t>u</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ĐVT</w:t>
            </w:r>
          </w:p>
        </w:tc>
        <w:tc>
          <w:tcPr>
            <w:tcW w:w="2351" w:type="dxa"/>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Mức</w:t>
            </w:r>
          </w:p>
        </w:tc>
      </w:tr>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w:t>
            </w:r>
          </w:p>
        </w:tc>
        <w:tc>
          <w:tcPr>
            <w:tcW w:w="5549"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Bao tải dứa</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2351"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2,22</w:t>
            </w:r>
          </w:p>
        </w:tc>
      </w:tr>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w:t>
            </w:r>
          </w:p>
        </w:tc>
        <w:tc>
          <w:tcPr>
            <w:tcW w:w="5549" w:type="dxa"/>
            <w:shd w:val="clear" w:color="auto" w:fill="auto"/>
            <w:vAlign w:val="center"/>
          </w:tcPr>
          <w:p w:rsidR="005B7A51" w:rsidRPr="00271069" w:rsidRDefault="005B7A51" w:rsidP="009274B7">
            <w:pPr>
              <w:spacing w:before="120"/>
              <w:rPr>
                <w:rFonts w:ascii="Times New Roman" w:hAnsi="Times New Roman" w:cs="Times New Roman"/>
                <w:sz w:val="28"/>
                <w:szCs w:val="28"/>
                <w:lang w:val="en-US"/>
              </w:rPr>
            </w:pPr>
            <w:r w:rsidRPr="00271069">
              <w:rPr>
                <w:rFonts w:ascii="Times New Roman" w:hAnsi="Times New Roman" w:cs="Times New Roman"/>
                <w:sz w:val="28"/>
                <w:szCs w:val="28"/>
              </w:rPr>
              <w:t>Dây điều khi</w:t>
            </w:r>
            <w:r w:rsidRPr="00271069">
              <w:rPr>
                <w:rFonts w:ascii="Times New Roman" w:hAnsi="Times New Roman" w:cs="Times New Roman"/>
                <w:sz w:val="28"/>
                <w:szCs w:val="28"/>
                <w:lang w:val="en-US"/>
              </w:rPr>
              <w:t>ể</w:t>
            </w:r>
            <w:r w:rsidRPr="00271069">
              <w:rPr>
                <w:rFonts w:ascii="Times New Roman" w:hAnsi="Times New Roman" w:cs="Times New Roman"/>
                <w:sz w:val="28"/>
                <w:szCs w:val="28"/>
              </w:rPr>
              <w:t>n n</w:t>
            </w:r>
            <w:r w:rsidRPr="00271069">
              <w:rPr>
                <w:rFonts w:ascii="Times New Roman" w:hAnsi="Times New Roman" w:cs="Times New Roman"/>
                <w:sz w:val="28"/>
                <w:szCs w:val="28"/>
                <w:lang w:val="en-US"/>
              </w:rPr>
              <w:t>ổ</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2351"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0,03</w:t>
            </w:r>
          </w:p>
        </w:tc>
      </w:tr>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lang w:val="en-US"/>
              </w:rPr>
              <w:t>3</w:t>
            </w:r>
          </w:p>
        </w:tc>
        <w:tc>
          <w:tcPr>
            <w:tcW w:w="5549"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Dây điện nhánh</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m</w:t>
            </w:r>
          </w:p>
        </w:tc>
        <w:tc>
          <w:tcPr>
            <w:tcW w:w="2351"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933,24</w:t>
            </w:r>
          </w:p>
        </w:tc>
      </w:tr>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w:t>
            </w:r>
          </w:p>
        </w:tc>
        <w:tc>
          <w:tcPr>
            <w:tcW w:w="5549"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Dây điện trục</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m</w:t>
            </w:r>
          </w:p>
        </w:tc>
        <w:tc>
          <w:tcPr>
            <w:tcW w:w="2351"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22,22</w:t>
            </w:r>
          </w:p>
        </w:tc>
      </w:tr>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5</w:t>
            </w:r>
          </w:p>
        </w:tc>
        <w:tc>
          <w:tcPr>
            <w:tcW w:w="5549"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Dây gai (gói thuốc và bảo vệ)</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m</w:t>
            </w:r>
          </w:p>
        </w:tc>
        <w:tc>
          <w:tcPr>
            <w:tcW w:w="2351"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903,33</w:t>
            </w:r>
          </w:p>
        </w:tc>
      </w:tr>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6</w:t>
            </w:r>
          </w:p>
        </w:tc>
        <w:tc>
          <w:tcPr>
            <w:tcW w:w="5549"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Dây nilon treo thả lượng nổ</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m</w:t>
            </w:r>
          </w:p>
        </w:tc>
        <w:tc>
          <w:tcPr>
            <w:tcW w:w="2351"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444,40</w:t>
            </w:r>
          </w:p>
        </w:tc>
      </w:tr>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lang w:val="en-US"/>
              </w:rPr>
              <w:t>7</w:t>
            </w:r>
          </w:p>
        </w:tc>
        <w:tc>
          <w:tcPr>
            <w:tcW w:w="5549"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Kíp nổ</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2351"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44,44</w:t>
            </w:r>
          </w:p>
        </w:tc>
      </w:tr>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8</w:t>
            </w:r>
          </w:p>
        </w:tc>
        <w:tc>
          <w:tcPr>
            <w:tcW w:w="5549"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 xml:space="preserve">Ống nhựa </w:t>
            </w:r>
            <w:r w:rsidRPr="00271069">
              <w:rPr>
                <w:rFonts w:ascii="Times New Roman" w:hAnsi="Times New Roman" w:cs="Times New Roman"/>
                <w:sz w:val="28"/>
                <w:szCs w:val="28"/>
              </w:rPr>
              <w:sym w:font="Symbol" w:char="F046"/>
            </w:r>
            <w:r w:rsidRPr="00271069">
              <w:rPr>
                <w:rFonts w:ascii="Times New Roman" w:hAnsi="Times New Roman" w:cs="Times New Roman"/>
                <w:sz w:val="28"/>
                <w:szCs w:val="28"/>
              </w:rPr>
              <w:t>90</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m</w:t>
            </w:r>
          </w:p>
        </w:tc>
        <w:tc>
          <w:tcPr>
            <w:tcW w:w="2351"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11,11</w:t>
            </w:r>
          </w:p>
        </w:tc>
      </w:tr>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9</w:t>
            </w:r>
          </w:p>
        </w:tc>
        <w:tc>
          <w:tcPr>
            <w:tcW w:w="5549"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Pin máy bộ đàm</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cục</w:t>
            </w:r>
          </w:p>
        </w:tc>
        <w:tc>
          <w:tcPr>
            <w:tcW w:w="2351"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7,66</w:t>
            </w:r>
          </w:p>
        </w:tc>
      </w:tr>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w:t>
            </w:r>
          </w:p>
        </w:tc>
        <w:tc>
          <w:tcPr>
            <w:tcW w:w="5549"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Túi nilon</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2351"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22,22</w:t>
            </w:r>
          </w:p>
        </w:tc>
      </w:tr>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11</w:t>
            </w:r>
          </w:p>
        </w:tc>
        <w:tc>
          <w:tcPr>
            <w:tcW w:w="5549" w:type="dxa"/>
            <w:shd w:val="clear" w:color="auto" w:fill="auto"/>
            <w:vAlign w:val="center"/>
          </w:tcPr>
          <w:p w:rsidR="005B7A51" w:rsidRPr="00271069" w:rsidRDefault="005B7A51" w:rsidP="009274B7">
            <w:pPr>
              <w:spacing w:before="120"/>
              <w:rPr>
                <w:rFonts w:ascii="Times New Roman" w:hAnsi="Times New Roman" w:cs="Times New Roman"/>
                <w:sz w:val="28"/>
                <w:szCs w:val="28"/>
                <w:lang w:val="en-US"/>
              </w:rPr>
            </w:pPr>
            <w:r w:rsidRPr="00271069">
              <w:rPr>
                <w:rFonts w:ascii="Times New Roman" w:hAnsi="Times New Roman" w:cs="Times New Roman"/>
                <w:sz w:val="28"/>
                <w:szCs w:val="28"/>
              </w:rPr>
              <w:t>Th</w:t>
            </w:r>
            <w:r w:rsidRPr="00271069">
              <w:rPr>
                <w:rFonts w:ascii="Times New Roman" w:hAnsi="Times New Roman" w:cs="Times New Roman"/>
                <w:sz w:val="28"/>
                <w:szCs w:val="28"/>
                <w:lang w:val="en-US"/>
              </w:rPr>
              <w:t>uốc</w:t>
            </w:r>
            <w:r w:rsidRPr="00271069">
              <w:rPr>
                <w:rFonts w:ascii="Times New Roman" w:hAnsi="Times New Roman" w:cs="Times New Roman"/>
                <w:sz w:val="28"/>
                <w:szCs w:val="28"/>
              </w:rPr>
              <w:t xml:space="preserve"> n</w:t>
            </w:r>
            <w:r w:rsidRPr="00271069">
              <w:rPr>
                <w:rFonts w:ascii="Times New Roman" w:hAnsi="Times New Roman" w:cs="Times New Roman"/>
                <w:sz w:val="28"/>
                <w:szCs w:val="28"/>
                <w:lang w:val="en-US"/>
              </w:rPr>
              <w:t>ổ</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kg</w:t>
            </w:r>
          </w:p>
        </w:tc>
        <w:tc>
          <w:tcPr>
            <w:tcW w:w="2351"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22,22</w:t>
            </w:r>
          </w:p>
        </w:tc>
      </w:tr>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12</w:t>
            </w:r>
          </w:p>
        </w:tc>
        <w:tc>
          <w:tcPr>
            <w:tcW w:w="5549"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Vải phin</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rPr>
              <w:t>m</w:t>
            </w:r>
            <w:r w:rsidRPr="00271069">
              <w:rPr>
                <w:rFonts w:ascii="Times New Roman" w:hAnsi="Times New Roman" w:cs="Times New Roman"/>
                <w:sz w:val="28"/>
                <w:szCs w:val="28"/>
                <w:vertAlign w:val="superscript"/>
                <w:lang w:val="en-US"/>
              </w:rPr>
              <w:t>2</w:t>
            </w:r>
          </w:p>
        </w:tc>
        <w:tc>
          <w:tcPr>
            <w:tcW w:w="2351"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8,89</w:t>
            </w:r>
          </w:p>
        </w:tc>
      </w:tr>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13</w:t>
            </w:r>
          </w:p>
        </w:tc>
        <w:tc>
          <w:tcPr>
            <w:tcW w:w="5549"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Vỏ chuỗi 6FD</w:t>
            </w:r>
            <w:r w:rsidRPr="00271069">
              <w:rPr>
                <w:rFonts w:ascii="Times New Roman" w:hAnsi="Times New Roman" w:cs="Times New Roman"/>
                <w:sz w:val="28"/>
                <w:szCs w:val="28"/>
                <w:lang w:val="en-US"/>
              </w:rPr>
              <w:t>U</w:t>
            </w:r>
            <w:r w:rsidRPr="00271069">
              <w:rPr>
                <w:rFonts w:ascii="Times New Roman" w:hAnsi="Times New Roman" w:cs="Times New Roman"/>
                <w:sz w:val="28"/>
                <w:szCs w:val="28"/>
              </w:rPr>
              <w:t xml:space="preserve"> kèm cáp</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bộ</w:t>
            </w:r>
          </w:p>
        </w:tc>
        <w:tc>
          <w:tcPr>
            <w:tcW w:w="2351"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2,87</w:t>
            </w:r>
          </w:p>
        </w:tc>
      </w:tr>
      <w:tr w:rsidR="005B7A51" w:rsidRPr="00271069" w:rsidTr="009274B7">
        <w:tc>
          <w:tcPr>
            <w:tcW w:w="101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14</w:t>
            </w:r>
          </w:p>
        </w:tc>
        <w:tc>
          <w:tcPr>
            <w:tcW w:w="5549"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Vật liệu khác</w:t>
            </w:r>
          </w:p>
        </w:tc>
        <w:tc>
          <w:tcPr>
            <w:tcW w:w="155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w:t>
            </w:r>
          </w:p>
        </w:tc>
        <w:tc>
          <w:tcPr>
            <w:tcW w:w="2351"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20,00</w:t>
            </w:r>
          </w:p>
        </w:tc>
      </w:tr>
    </w:tbl>
    <w:p w:rsidR="005B7A51" w:rsidRPr="00271069" w:rsidRDefault="005B7A51" w:rsidP="00271069">
      <w:pPr>
        <w:spacing w:before="120" w:after="120"/>
        <w:ind w:firstLine="720"/>
        <w:jc w:val="both"/>
        <w:rPr>
          <w:rFonts w:ascii="Times New Roman" w:hAnsi="Times New Roman" w:cs="Times New Roman"/>
          <w:sz w:val="28"/>
          <w:szCs w:val="28"/>
        </w:rPr>
      </w:pPr>
      <w:r w:rsidRPr="00271069">
        <w:rPr>
          <w:rFonts w:ascii="Times New Roman" w:hAnsi="Times New Roman" w:cs="Times New Roman"/>
          <w:sz w:val="28"/>
          <w:szCs w:val="28"/>
        </w:rPr>
        <w:t xml:space="preserve">Mức tiêu hao vật liệu cho điều kiện lượng thuốc nổ tại mỗi lỗ khoan </w:t>
      </w:r>
      <w:r w:rsidRPr="00271069">
        <w:rPr>
          <w:rFonts w:ascii="Times New Roman" w:hAnsi="Times New Roman" w:cs="Times New Roman"/>
          <w:sz w:val="28"/>
          <w:szCs w:val="28"/>
          <w:lang w:val="en-US"/>
        </w:rPr>
        <w:t>1ki</w:t>
      </w:r>
      <w:r w:rsidRPr="00271069">
        <w:rPr>
          <w:rFonts w:ascii="Times New Roman" w:hAnsi="Times New Roman" w:cs="Times New Roman"/>
          <w:sz w:val="28"/>
          <w:szCs w:val="28"/>
        </w:rPr>
        <w:t>logam, điểm n</w:t>
      </w:r>
      <w:r w:rsidRPr="00271069">
        <w:rPr>
          <w:rFonts w:ascii="Times New Roman" w:hAnsi="Times New Roman" w:cs="Times New Roman"/>
          <w:sz w:val="28"/>
          <w:szCs w:val="28"/>
          <w:lang w:val="en-US"/>
        </w:rPr>
        <w:t>ổ</w:t>
      </w:r>
      <w:r w:rsidRPr="00271069">
        <w:rPr>
          <w:rFonts w:ascii="Times New Roman" w:hAnsi="Times New Roman" w:cs="Times New Roman"/>
          <w:sz w:val="28"/>
          <w:szCs w:val="28"/>
        </w:rPr>
        <w:t xml:space="preserve"> sâu 20 mét. Khi lượng thuốc nổ và chiều sâu nổ thay đổi, mức thuốc nổ, kíp nổ và dây điện nhánh được xác định theo tỷ lệ tương ứng.</w:t>
      </w:r>
    </w:p>
    <w:p w:rsidR="005B7A51" w:rsidRPr="00271069" w:rsidRDefault="005B7A51" w:rsidP="00271069">
      <w:pPr>
        <w:spacing w:before="120" w:after="120"/>
        <w:ind w:firstLine="720"/>
        <w:jc w:val="both"/>
        <w:rPr>
          <w:rFonts w:ascii="Times New Roman" w:hAnsi="Times New Roman" w:cs="Times New Roman"/>
          <w:sz w:val="28"/>
          <w:szCs w:val="28"/>
        </w:rPr>
      </w:pPr>
      <w:bookmarkStart w:id="71" w:name="dieu_41"/>
      <w:r w:rsidRPr="00271069">
        <w:rPr>
          <w:rFonts w:ascii="Times New Roman" w:hAnsi="Times New Roman" w:cs="Times New Roman"/>
          <w:b/>
          <w:sz w:val="28"/>
          <w:szCs w:val="28"/>
        </w:rPr>
        <w:t>Điều 41. Dụng cụ:</w:t>
      </w:r>
      <w:bookmarkEnd w:id="71"/>
      <w:r w:rsidRPr="00271069">
        <w:rPr>
          <w:rFonts w:ascii="Times New Roman" w:hAnsi="Times New Roman" w:cs="Times New Roman"/>
          <w:sz w:val="28"/>
          <w:szCs w:val="28"/>
        </w:rPr>
        <w:t xml:space="preserve"> </w:t>
      </w:r>
      <w:r w:rsidRPr="00271069">
        <w:rPr>
          <w:rFonts w:ascii="Times New Roman" w:hAnsi="Times New Roman" w:cs="Times New Roman"/>
          <w:i/>
          <w:sz w:val="28"/>
          <w:szCs w:val="28"/>
        </w:rPr>
        <w:t>ca sử dụng/</w:t>
      </w:r>
      <w:r w:rsidRPr="00271069">
        <w:rPr>
          <w:rFonts w:ascii="Times New Roman" w:hAnsi="Times New Roman" w:cs="Times New Roman"/>
          <w:i/>
          <w:sz w:val="28"/>
          <w:szCs w:val="28"/>
          <w:lang w:val="en-US"/>
        </w:rPr>
        <w:t>1</w:t>
      </w:r>
      <w:r w:rsidRPr="00271069">
        <w:rPr>
          <w:rFonts w:ascii="Times New Roman" w:hAnsi="Times New Roman" w:cs="Times New Roman"/>
          <w:i/>
          <w:sz w:val="28"/>
          <w:szCs w:val="28"/>
        </w:rPr>
        <w:t>km</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61"/>
        <w:gridCol w:w="2948"/>
        <w:gridCol w:w="1122"/>
        <w:gridCol w:w="1453"/>
        <w:gridCol w:w="1385"/>
        <w:gridCol w:w="1679"/>
      </w:tblGrid>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TT</w:t>
            </w:r>
          </w:p>
        </w:tc>
        <w:tc>
          <w:tcPr>
            <w:tcW w:w="1577"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lang w:val="en-US"/>
              </w:rPr>
            </w:pPr>
            <w:r w:rsidRPr="00271069">
              <w:rPr>
                <w:rFonts w:ascii="Times New Roman" w:hAnsi="Times New Roman" w:cs="Times New Roman"/>
                <w:b/>
                <w:sz w:val="28"/>
                <w:szCs w:val="28"/>
              </w:rPr>
              <w:t>Tên d</w:t>
            </w:r>
            <w:r w:rsidRPr="00271069">
              <w:rPr>
                <w:rFonts w:ascii="Times New Roman" w:hAnsi="Times New Roman" w:cs="Times New Roman"/>
                <w:b/>
                <w:sz w:val="28"/>
                <w:szCs w:val="28"/>
                <w:lang w:val="en-US"/>
              </w:rPr>
              <w:t>ụ</w:t>
            </w:r>
            <w:r w:rsidRPr="00271069">
              <w:rPr>
                <w:rFonts w:ascii="Times New Roman" w:hAnsi="Times New Roman" w:cs="Times New Roman"/>
                <w:b/>
                <w:sz w:val="28"/>
                <w:szCs w:val="28"/>
              </w:rPr>
              <w:t>ng c</w:t>
            </w:r>
            <w:r w:rsidRPr="00271069">
              <w:rPr>
                <w:rFonts w:ascii="Times New Roman" w:hAnsi="Times New Roman" w:cs="Times New Roman"/>
                <w:b/>
                <w:sz w:val="28"/>
                <w:szCs w:val="28"/>
                <w:lang w:val="en-US"/>
              </w:rPr>
              <w:t>ụ</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ĐVT</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Thời hạn (tháng)</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Số lượng</w:t>
            </w:r>
          </w:p>
        </w:tc>
        <w:tc>
          <w:tcPr>
            <w:tcW w:w="898"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Mức</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Acquy 12v</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24</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8,75</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Bộ nạp acquy</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36</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8,75</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lang w:val="en-US"/>
              </w:rPr>
            </w:pPr>
            <w:r w:rsidRPr="00271069">
              <w:rPr>
                <w:rFonts w:ascii="Times New Roman" w:hAnsi="Times New Roman" w:cs="Times New Roman"/>
                <w:sz w:val="28"/>
                <w:szCs w:val="28"/>
              </w:rPr>
              <w:t>Búa t</w:t>
            </w:r>
            <w:r w:rsidRPr="00271069">
              <w:rPr>
                <w:rFonts w:ascii="Times New Roman" w:hAnsi="Times New Roman" w:cs="Times New Roman"/>
                <w:sz w:val="28"/>
                <w:szCs w:val="28"/>
                <w:lang w:val="en-US"/>
              </w:rPr>
              <w:t>ạ</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36</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6,56</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Đèn pin</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12</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13,00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28,42</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5</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Đồng hồ vạn năng</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24</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lang w:val="en-US"/>
              </w:rPr>
              <w:t>1,00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2,19</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6</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Gi</w:t>
            </w:r>
            <w:r w:rsidRPr="00271069">
              <w:rPr>
                <w:rFonts w:ascii="Times New Roman" w:hAnsi="Times New Roman" w:cs="Times New Roman"/>
                <w:sz w:val="28"/>
                <w:szCs w:val="28"/>
                <w:lang w:val="en-US"/>
              </w:rPr>
              <w:t>ầ</w:t>
            </w:r>
            <w:r w:rsidRPr="00271069">
              <w:rPr>
                <w:rFonts w:ascii="Times New Roman" w:hAnsi="Times New Roman" w:cs="Times New Roman"/>
                <w:sz w:val="28"/>
                <w:szCs w:val="28"/>
              </w:rPr>
              <w:t>y cao c</w:t>
            </w:r>
            <w:r w:rsidRPr="00271069">
              <w:rPr>
                <w:rFonts w:ascii="Times New Roman" w:hAnsi="Times New Roman" w:cs="Times New Roman"/>
                <w:sz w:val="28"/>
                <w:szCs w:val="28"/>
                <w:lang w:val="en-US"/>
              </w:rPr>
              <w:t>ổ</w:t>
            </w:r>
            <w:r w:rsidRPr="00271069">
              <w:rPr>
                <w:rFonts w:ascii="Times New Roman" w:hAnsi="Times New Roman" w:cs="Times New Roman"/>
                <w:sz w:val="28"/>
                <w:szCs w:val="28"/>
              </w:rPr>
              <w:t xml:space="preserve"> BHLĐ</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đôi</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12</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153,00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334,52</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7</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Kìm bấm</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36</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4,37</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8</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Kìm đi</w:t>
            </w:r>
            <w:r w:rsidRPr="00271069">
              <w:rPr>
                <w:rFonts w:ascii="Times New Roman" w:hAnsi="Times New Roman" w:cs="Times New Roman"/>
                <w:sz w:val="28"/>
                <w:szCs w:val="28"/>
                <w:lang w:val="en-US"/>
              </w:rPr>
              <w:t>ệ</w:t>
            </w:r>
            <w:r w:rsidRPr="00271069">
              <w:rPr>
                <w:rFonts w:ascii="Times New Roman" w:hAnsi="Times New Roman" w:cs="Times New Roman"/>
                <w:sz w:val="28"/>
                <w:szCs w:val="28"/>
              </w:rPr>
              <w:t>n</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36</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4,37</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lastRenderedPageBreak/>
              <w:t>9</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Máy b</w:t>
            </w:r>
            <w:r w:rsidRPr="00271069">
              <w:rPr>
                <w:rFonts w:ascii="Times New Roman" w:hAnsi="Times New Roman" w:cs="Times New Roman"/>
                <w:sz w:val="28"/>
                <w:szCs w:val="28"/>
                <w:lang w:val="en-US"/>
              </w:rPr>
              <w:t>ắ</w:t>
            </w:r>
            <w:r w:rsidRPr="00271069">
              <w:rPr>
                <w:rFonts w:ascii="Times New Roman" w:hAnsi="Times New Roman" w:cs="Times New Roman"/>
                <w:sz w:val="28"/>
                <w:szCs w:val="28"/>
              </w:rPr>
              <w:t>n mìn</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36</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2,19</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Máy bộ đàm</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bộ</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12</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21,86</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11</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Mỏ hàn đi</w:t>
            </w:r>
            <w:r w:rsidRPr="00271069">
              <w:rPr>
                <w:rFonts w:ascii="Times New Roman" w:hAnsi="Times New Roman" w:cs="Times New Roman"/>
                <w:sz w:val="28"/>
                <w:szCs w:val="28"/>
                <w:lang w:val="en-US"/>
              </w:rPr>
              <w:t>ệ</w:t>
            </w:r>
            <w:r w:rsidRPr="00271069">
              <w:rPr>
                <w:rFonts w:ascii="Times New Roman" w:hAnsi="Times New Roman" w:cs="Times New Roman"/>
                <w:sz w:val="28"/>
                <w:szCs w:val="28"/>
              </w:rPr>
              <w:t>n</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bộ</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24</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lang w:val="en-US"/>
              </w:rPr>
              <w:t>1,00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2,19</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12</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Mũ BHLĐ</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12</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153,00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3</w:t>
            </w:r>
            <w:r w:rsidRPr="00271069">
              <w:rPr>
                <w:rFonts w:ascii="Times New Roman" w:hAnsi="Times New Roman" w:cs="Times New Roman"/>
                <w:sz w:val="28"/>
                <w:szCs w:val="28"/>
                <w:lang w:val="en-US"/>
              </w:rPr>
              <w:t>34,5</w:t>
            </w:r>
            <w:r w:rsidRPr="00271069">
              <w:rPr>
                <w:rFonts w:ascii="Times New Roman" w:hAnsi="Times New Roman" w:cs="Times New Roman"/>
                <w:sz w:val="28"/>
                <w:szCs w:val="28"/>
              </w:rPr>
              <w:t>2</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13</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Qu</w:t>
            </w:r>
            <w:r w:rsidRPr="00271069">
              <w:rPr>
                <w:rFonts w:ascii="Times New Roman" w:hAnsi="Times New Roman" w:cs="Times New Roman"/>
                <w:sz w:val="28"/>
                <w:szCs w:val="28"/>
                <w:lang w:val="en-US"/>
              </w:rPr>
              <w:t>ầ</w:t>
            </w:r>
            <w:r w:rsidRPr="00271069">
              <w:rPr>
                <w:rFonts w:ascii="Times New Roman" w:hAnsi="Times New Roman" w:cs="Times New Roman"/>
                <w:sz w:val="28"/>
                <w:szCs w:val="28"/>
              </w:rPr>
              <w:t>n áo BHLĐ</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rPr>
              <w:t>b</w:t>
            </w:r>
            <w:r w:rsidRPr="00271069">
              <w:rPr>
                <w:rFonts w:ascii="Times New Roman" w:hAnsi="Times New Roman" w:cs="Times New Roman"/>
                <w:sz w:val="28"/>
                <w:szCs w:val="28"/>
                <w:lang w:val="en-US"/>
              </w:rPr>
              <w:t>ộ</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12</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153,00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334,52</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14</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lang w:val="en-US"/>
              </w:rPr>
              <w:t>Ủ</w:t>
            </w:r>
            <w:r w:rsidRPr="00271069">
              <w:rPr>
                <w:rFonts w:ascii="Times New Roman" w:hAnsi="Times New Roman" w:cs="Times New Roman"/>
                <w:sz w:val="28"/>
                <w:szCs w:val="28"/>
              </w:rPr>
              <w:t>ng đặc chủng</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rPr>
              <w:t>đô</w:t>
            </w:r>
            <w:r w:rsidRPr="00271069">
              <w:rPr>
                <w:rFonts w:ascii="Times New Roman" w:hAnsi="Times New Roman" w:cs="Times New Roman"/>
                <w:sz w:val="28"/>
                <w:szCs w:val="28"/>
                <w:lang w:val="en-US"/>
              </w:rPr>
              <w:t>i</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12</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153,00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334,52</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15</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Xà beng</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24</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4,37</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16</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Thùng nhựa đựng cáp</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12</w:t>
            </w: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7,00</w:t>
            </w: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10,00</w:t>
            </w:r>
          </w:p>
        </w:tc>
      </w:tr>
      <w:tr w:rsidR="005B7A51" w:rsidRPr="00271069" w:rsidTr="009274B7">
        <w:trPr>
          <w:cantSplit/>
        </w:trPr>
        <w:tc>
          <w:tcPr>
            <w:tcW w:w="40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17</w:t>
            </w:r>
          </w:p>
        </w:tc>
        <w:tc>
          <w:tcPr>
            <w:tcW w:w="1577"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Dụng cụ khác</w:t>
            </w:r>
          </w:p>
        </w:tc>
        <w:tc>
          <w:tcPr>
            <w:tcW w:w="60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w:t>
            </w:r>
          </w:p>
        </w:tc>
        <w:tc>
          <w:tcPr>
            <w:tcW w:w="77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7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898"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15,00</w:t>
            </w:r>
          </w:p>
        </w:tc>
      </w:tr>
    </w:tbl>
    <w:p w:rsidR="005B7A51" w:rsidRPr="00271069" w:rsidRDefault="005B7A51" w:rsidP="005B7A51">
      <w:pPr>
        <w:spacing w:before="120"/>
        <w:rPr>
          <w:rFonts w:ascii="Times New Roman" w:hAnsi="Times New Roman" w:cs="Times New Roman"/>
          <w:sz w:val="28"/>
          <w:szCs w:val="28"/>
        </w:rPr>
      </w:pPr>
      <w:bookmarkStart w:id="72" w:name="dieu_42"/>
      <w:r w:rsidRPr="00271069">
        <w:rPr>
          <w:rFonts w:ascii="Times New Roman" w:hAnsi="Times New Roman" w:cs="Times New Roman"/>
          <w:b/>
          <w:sz w:val="28"/>
          <w:szCs w:val="28"/>
        </w:rPr>
        <w:t>Điều 42. Thiết bị:</w:t>
      </w:r>
      <w:bookmarkEnd w:id="72"/>
      <w:r w:rsidRPr="00271069">
        <w:rPr>
          <w:rFonts w:ascii="Times New Roman" w:hAnsi="Times New Roman" w:cs="Times New Roman"/>
          <w:sz w:val="28"/>
          <w:szCs w:val="28"/>
        </w:rPr>
        <w:t xml:space="preserve"> </w:t>
      </w:r>
      <w:r w:rsidRPr="00271069">
        <w:rPr>
          <w:rFonts w:ascii="Times New Roman" w:hAnsi="Times New Roman" w:cs="Times New Roman"/>
          <w:i/>
          <w:sz w:val="28"/>
          <w:szCs w:val="28"/>
        </w:rPr>
        <w:t>ca sử dụng/1 km</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69"/>
        <w:gridCol w:w="4136"/>
        <w:gridCol w:w="1331"/>
        <w:gridCol w:w="1430"/>
        <w:gridCol w:w="1582"/>
      </w:tblGrid>
      <w:tr w:rsidR="005B7A51" w:rsidRPr="00271069" w:rsidTr="009274B7">
        <w:tc>
          <w:tcPr>
            <w:tcW w:w="889" w:type="dxa"/>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TT</w:t>
            </w:r>
          </w:p>
        </w:tc>
        <w:tc>
          <w:tcPr>
            <w:tcW w:w="4278" w:type="dxa"/>
            <w:shd w:val="clear" w:color="auto" w:fill="auto"/>
            <w:vAlign w:val="center"/>
          </w:tcPr>
          <w:p w:rsidR="005B7A51" w:rsidRPr="00271069" w:rsidRDefault="005B7A51" w:rsidP="009274B7">
            <w:pPr>
              <w:spacing w:before="120"/>
              <w:jc w:val="center"/>
              <w:rPr>
                <w:rFonts w:ascii="Times New Roman" w:hAnsi="Times New Roman" w:cs="Times New Roman"/>
                <w:b/>
                <w:sz w:val="28"/>
                <w:szCs w:val="28"/>
                <w:lang w:val="en-US"/>
              </w:rPr>
            </w:pPr>
            <w:r w:rsidRPr="00271069">
              <w:rPr>
                <w:rFonts w:ascii="Times New Roman" w:hAnsi="Times New Roman" w:cs="Times New Roman"/>
                <w:b/>
                <w:sz w:val="28"/>
                <w:szCs w:val="28"/>
              </w:rPr>
              <w:t>Tên thiết b</w:t>
            </w:r>
            <w:r w:rsidRPr="00271069">
              <w:rPr>
                <w:rFonts w:ascii="Times New Roman" w:hAnsi="Times New Roman" w:cs="Times New Roman"/>
                <w:b/>
                <w:sz w:val="28"/>
                <w:szCs w:val="28"/>
                <w:lang w:val="en-US"/>
              </w:rPr>
              <w:t>ị</w:t>
            </w:r>
          </w:p>
        </w:tc>
        <w:tc>
          <w:tcPr>
            <w:tcW w:w="1362" w:type="dxa"/>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ĐVT</w:t>
            </w:r>
          </w:p>
        </w:tc>
        <w:tc>
          <w:tcPr>
            <w:tcW w:w="1460" w:type="dxa"/>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Số lượng</w:t>
            </w:r>
          </w:p>
        </w:tc>
        <w:tc>
          <w:tcPr>
            <w:tcW w:w="1616" w:type="dxa"/>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Mức</w:t>
            </w:r>
          </w:p>
        </w:tc>
      </w:tr>
      <w:tr w:rsidR="005B7A51" w:rsidRPr="00271069" w:rsidTr="009274B7">
        <w:tc>
          <w:tcPr>
            <w:tcW w:w="88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lang w:val="en-US"/>
              </w:rPr>
              <w:t>1</w:t>
            </w:r>
          </w:p>
        </w:tc>
        <w:tc>
          <w:tcPr>
            <w:tcW w:w="4278"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Đồng hồ đo điện trở</w:t>
            </w:r>
          </w:p>
        </w:tc>
        <w:tc>
          <w:tcPr>
            <w:tcW w:w="136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1460"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1,00</w:t>
            </w:r>
          </w:p>
        </w:tc>
        <w:tc>
          <w:tcPr>
            <w:tcW w:w="1616"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2,19</w:t>
            </w:r>
          </w:p>
        </w:tc>
      </w:tr>
      <w:tr w:rsidR="005B7A51" w:rsidRPr="00271069" w:rsidTr="009274B7">
        <w:tc>
          <w:tcPr>
            <w:tcW w:w="88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w:t>
            </w:r>
          </w:p>
        </w:tc>
        <w:tc>
          <w:tcPr>
            <w:tcW w:w="4278"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Máv phát điện - 5kVA</w:t>
            </w:r>
          </w:p>
        </w:tc>
        <w:tc>
          <w:tcPr>
            <w:tcW w:w="136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1460"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1,00</w:t>
            </w:r>
          </w:p>
        </w:tc>
        <w:tc>
          <w:tcPr>
            <w:tcW w:w="1616"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2,19</w:t>
            </w:r>
          </w:p>
        </w:tc>
      </w:tr>
      <w:tr w:rsidR="005B7A51" w:rsidRPr="00271069" w:rsidTr="009274B7">
        <w:tc>
          <w:tcPr>
            <w:tcW w:w="88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w:t>
            </w:r>
          </w:p>
        </w:tc>
        <w:tc>
          <w:tcPr>
            <w:tcW w:w="4278"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Máy thu</w:t>
            </w:r>
          </w:p>
        </w:tc>
        <w:tc>
          <w:tcPr>
            <w:tcW w:w="136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1460"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33,00</w:t>
            </w:r>
          </w:p>
        </w:tc>
        <w:tc>
          <w:tcPr>
            <w:tcW w:w="1616"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72,15</w:t>
            </w:r>
          </w:p>
        </w:tc>
      </w:tr>
      <w:tr w:rsidR="005B7A51" w:rsidRPr="00271069" w:rsidTr="009274B7">
        <w:tc>
          <w:tcPr>
            <w:tcW w:w="88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w:t>
            </w:r>
          </w:p>
        </w:tc>
        <w:tc>
          <w:tcPr>
            <w:tcW w:w="4278"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Ôtô</w:t>
            </w:r>
          </w:p>
        </w:tc>
        <w:tc>
          <w:tcPr>
            <w:tcW w:w="136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1460"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10,00</w:t>
            </w:r>
          </w:p>
        </w:tc>
        <w:tc>
          <w:tcPr>
            <w:tcW w:w="1616"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21,86</w:t>
            </w:r>
          </w:p>
        </w:tc>
      </w:tr>
      <w:tr w:rsidR="005B7A51" w:rsidRPr="00271069" w:rsidTr="009274B7">
        <w:tc>
          <w:tcPr>
            <w:tcW w:w="88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5</w:t>
            </w:r>
          </w:p>
        </w:tc>
        <w:tc>
          <w:tcPr>
            <w:tcW w:w="4278"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Tr</w:t>
            </w:r>
            <w:r w:rsidRPr="00271069">
              <w:rPr>
                <w:rFonts w:ascii="Times New Roman" w:hAnsi="Times New Roman" w:cs="Times New Roman"/>
                <w:sz w:val="28"/>
                <w:szCs w:val="28"/>
                <w:lang w:val="en-US"/>
              </w:rPr>
              <w:t>ạ</w:t>
            </w:r>
            <w:r w:rsidRPr="00271069">
              <w:rPr>
                <w:rFonts w:ascii="Times New Roman" w:hAnsi="Times New Roman" w:cs="Times New Roman"/>
                <w:sz w:val="28"/>
                <w:szCs w:val="28"/>
              </w:rPr>
              <w:t>m đ</w:t>
            </w:r>
            <w:r w:rsidRPr="00271069">
              <w:rPr>
                <w:rFonts w:ascii="Times New Roman" w:hAnsi="Times New Roman" w:cs="Times New Roman"/>
                <w:sz w:val="28"/>
                <w:szCs w:val="28"/>
                <w:lang w:val="en-US"/>
              </w:rPr>
              <w:t>ị</w:t>
            </w:r>
            <w:r w:rsidRPr="00271069">
              <w:rPr>
                <w:rFonts w:ascii="Times New Roman" w:hAnsi="Times New Roman" w:cs="Times New Roman"/>
                <w:sz w:val="28"/>
                <w:szCs w:val="28"/>
              </w:rPr>
              <w:t>a ch</w:t>
            </w:r>
            <w:r w:rsidRPr="00271069">
              <w:rPr>
                <w:rFonts w:ascii="Times New Roman" w:hAnsi="Times New Roman" w:cs="Times New Roman"/>
                <w:sz w:val="28"/>
                <w:szCs w:val="28"/>
                <w:lang w:val="en-US"/>
              </w:rPr>
              <w:t>ấ</w:t>
            </w:r>
            <w:r w:rsidRPr="00271069">
              <w:rPr>
                <w:rFonts w:ascii="Times New Roman" w:hAnsi="Times New Roman" w:cs="Times New Roman"/>
                <w:sz w:val="28"/>
                <w:szCs w:val="28"/>
              </w:rPr>
              <w:t>n 2D</w:t>
            </w:r>
          </w:p>
        </w:tc>
        <w:tc>
          <w:tcPr>
            <w:tcW w:w="136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trạm</w:t>
            </w:r>
          </w:p>
        </w:tc>
        <w:tc>
          <w:tcPr>
            <w:tcW w:w="1460"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1,00</w:t>
            </w:r>
          </w:p>
        </w:tc>
        <w:tc>
          <w:tcPr>
            <w:tcW w:w="1616"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2,19</w:t>
            </w:r>
          </w:p>
        </w:tc>
      </w:tr>
      <w:tr w:rsidR="005B7A51" w:rsidRPr="00271069" w:rsidTr="009274B7">
        <w:tc>
          <w:tcPr>
            <w:tcW w:w="88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6</w:t>
            </w:r>
          </w:p>
        </w:tc>
        <w:tc>
          <w:tcPr>
            <w:tcW w:w="4278"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Thiết bị liên kết hệ thống LA</w:t>
            </w:r>
            <w:r w:rsidRPr="00271069">
              <w:rPr>
                <w:rFonts w:ascii="Times New Roman" w:hAnsi="Times New Roman" w:cs="Times New Roman"/>
                <w:sz w:val="28"/>
                <w:szCs w:val="28"/>
                <w:lang w:val="en-US"/>
              </w:rPr>
              <w:t>U</w:t>
            </w:r>
            <w:r w:rsidRPr="00271069">
              <w:rPr>
                <w:rFonts w:ascii="Times New Roman" w:hAnsi="Times New Roman" w:cs="Times New Roman"/>
                <w:sz w:val="28"/>
                <w:szCs w:val="28"/>
              </w:rPr>
              <w:t>L</w:t>
            </w:r>
          </w:p>
        </w:tc>
        <w:tc>
          <w:tcPr>
            <w:tcW w:w="136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1460"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6,00</w:t>
            </w:r>
          </w:p>
        </w:tc>
        <w:tc>
          <w:tcPr>
            <w:tcW w:w="1616"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13,12</w:t>
            </w:r>
          </w:p>
        </w:tc>
      </w:tr>
      <w:tr w:rsidR="005B7A51" w:rsidRPr="00271069" w:rsidTr="009274B7">
        <w:tc>
          <w:tcPr>
            <w:tcW w:w="889"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7</w:t>
            </w:r>
          </w:p>
        </w:tc>
        <w:tc>
          <w:tcPr>
            <w:tcW w:w="4278"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Xăng</w:t>
            </w:r>
          </w:p>
        </w:tc>
        <w:tc>
          <w:tcPr>
            <w:tcW w:w="136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lít</w:t>
            </w:r>
          </w:p>
        </w:tc>
        <w:tc>
          <w:tcPr>
            <w:tcW w:w="1460"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1616"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211,65</w:t>
            </w:r>
          </w:p>
        </w:tc>
      </w:tr>
    </w:tbl>
    <w:p w:rsidR="005B7A51" w:rsidRPr="00271069" w:rsidRDefault="005B7A51" w:rsidP="00271069">
      <w:pPr>
        <w:spacing w:before="120" w:after="120"/>
        <w:ind w:firstLine="720"/>
        <w:rPr>
          <w:rFonts w:ascii="Times New Roman" w:hAnsi="Times New Roman" w:cs="Times New Roman"/>
          <w:sz w:val="28"/>
          <w:szCs w:val="28"/>
        </w:rPr>
      </w:pPr>
      <w:r w:rsidRPr="00271069">
        <w:rPr>
          <w:rFonts w:ascii="Times New Roman" w:hAnsi="Times New Roman" w:cs="Times New Roman"/>
          <w:sz w:val="28"/>
          <w:szCs w:val="28"/>
          <w:lang w:val="en-US"/>
        </w:rPr>
        <w:t xml:space="preserve">1. </w:t>
      </w:r>
      <w:r w:rsidRPr="00271069">
        <w:rPr>
          <w:rFonts w:ascii="Times New Roman" w:hAnsi="Times New Roman" w:cs="Times New Roman"/>
          <w:sz w:val="28"/>
          <w:szCs w:val="28"/>
        </w:rPr>
        <w:t xml:space="preserve">Định mức dụng cụ, thiết bị xây dựng cho trạm địa chấn từ 301-400 kênh, điều kiện địa hình loại </w:t>
      </w:r>
      <w:r w:rsidRPr="00271069">
        <w:rPr>
          <w:rFonts w:ascii="Times New Roman" w:hAnsi="Times New Roman" w:cs="Times New Roman"/>
          <w:sz w:val="28"/>
          <w:szCs w:val="28"/>
          <w:lang w:val="en-US"/>
        </w:rPr>
        <w:t>I</w:t>
      </w:r>
      <w:r w:rsidRPr="00271069">
        <w:rPr>
          <w:rFonts w:ascii="Times New Roman" w:hAnsi="Times New Roman" w:cs="Times New Roman"/>
          <w:sz w:val="28"/>
          <w:szCs w:val="28"/>
        </w:rPr>
        <w:t>, khoảng cách máy thu 15m</w:t>
      </w:r>
      <w:r w:rsidRPr="00271069">
        <w:rPr>
          <w:rFonts w:ascii="Times New Roman" w:hAnsi="Times New Roman" w:cs="Times New Roman"/>
          <w:sz w:val="28"/>
          <w:szCs w:val="28"/>
          <w:lang w:val="en-US"/>
        </w:rPr>
        <w:t>,</w:t>
      </w:r>
      <w:r w:rsidRPr="00271069">
        <w:rPr>
          <w:rFonts w:ascii="Times New Roman" w:hAnsi="Times New Roman" w:cs="Times New Roman"/>
          <w:sz w:val="28"/>
          <w:szCs w:val="28"/>
        </w:rPr>
        <w:t xml:space="preserve"> khoảng cách điểm n</w:t>
      </w:r>
      <w:r w:rsidRPr="00271069">
        <w:rPr>
          <w:rFonts w:ascii="Times New Roman" w:hAnsi="Times New Roman" w:cs="Times New Roman"/>
          <w:sz w:val="28"/>
          <w:szCs w:val="28"/>
          <w:lang w:val="en-US"/>
        </w:rPr>
        <w:t>ổ</w:t>
      </w:r>
      <w:r w:rsidRPr="00271069">
        <w:rPr>
          <w:rFonts w:ascii="Times New Roman" w:hAnsi="Times New Roman" w:cs="Times New Roman"/>
          <w:sz w:val="28"/>
          <w:szCs w:val="28"/>
        </w:rPr>
        <w:t xml:space="preserve"> gấp 3 lần khoảng cách th</w:t>
      </w:r>
      <w:r w:rsidRPr="00271069">
        <w:rPr>
          <w:rFonts w:ascii="Times New Roman" w:hAnsi="Times New Roman" w:cs="Times New Roman"/>
          <w:sz w:val="28"/>
          <w:szCs w:val="28"/>
          <w:lang w:val="en-US"/>
        </w:rPr>
        <w:t>u</w:t>
      </w:r>
      <w:r w:rsidRPr="00271069">
        <w:rPr>
          <w:rFonts w:ascii="Times New Roman" w:hAnsi="Times New Roman" w:cs="Times New Roman"/>
          <w:sz w:val="28"/>
          <w:szCs w:val="28"/>
        </w:rPr>
        <w:t>.</w:t>
      </w:r>
    </w:p>
    <w:p w:rsidR="005B7A51" w:rsidRPr="00271069" w:rsidRDefault="005B7A51" w:rsidP="00271069">
      <w:pPr>
        <w:spacing w:before="120" w:after="120"/>
        <w:ind w:firstLine="720"/>
        <w:rPr>
          <w:rFonts w:ascii="Times New Roman" w:hAnsi="Times New Roman" w:cs="Times New Roman"/>
          <w:sz w:val="28"/>
          <w:szCs w:val="28"/>
        </w:rPr>
      </w:pPr>
      <w:r w:rsidRPr="00271069">
        <w:rPr>
          <w:rFonts w:ascii="Times New Roman" w:hAnsi="Times New Roman" w:cs="Times New Roman"/>
          <w:sz w:val="28"/>
          <w:szCs w:val="28"/>
          <w:lang w:val="en-US"/>
        </w:rPr>
        <w:t xml:space="preserve">2. </w:t>
      </w:r>
      <w:r w:rsidRPr="00271069">
        <w:rPr>
          <w:rFonts w:ascii="Times New Roman" w:hAnsi="Times New Roman" w:cs="Times New Roman"/>
          <w:sz w:val="28"/>
          <w:szCs w:val="28"/>
        </w:rPr>
        <w:t>Khi thi công với khoảng cách thu, n</w:t>
      </w:r>
      <w:r w:rsidRPr="00271069">
        <w:rPr>
          <w:rFonts w:ascii="Times New Roman" w:hAnsi="Times New Roman" w:cs="Times New Roman"/>
          <w:sz w:val="28"/>
          <w:szCs w:val="28"/>
          <w:lang w:val="en-US"/>
        </w:rPr>
        <w:t>ổ</w:t>
      </w:r>
      <w:r w:rsidRPr="00271069">
        <w:rPr>
          <w:rFonts w:ascii="Times New Roman" w:hAnsi="Times New Roman" w:cs="Times New Roman"/>
          <w:sz w:val="28"/>
          <w:szCs w:val="28"/>
        </w:rPr>
        <w:t xml:space="preserve"> khác, s</w:t>
      </w:r>
      <w:r w:rsidRPr="00271069">
        <w:rPr>
          <w:rFonts w:ascii="Times New Roman" w:hAnsi="Times New Roman" w:cs="Times New Roman"/>
          <w:sz w:val="28"/>
          <w:szCs w:val="28"/>
          <w:lang w:val="en-US"/>
        </w:rPr>
        <w:t>ố</w:t>
      </w:r>
      <w:r w:rsidRPr="00271069">
        <w:rPr>
          <w:rFonts w:ascii="Times New Roman" w:hAnsi="Times New Roman" w:cs="Times New Roman"/>
          <w:sz w:val="28"/>
          <w:szCs w:val="28"/>
        </w:rPr>
        <w:t xml:space="preserve"> kênh thu khác hoặc điều</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kiện địa hình khác thì mức điều chỉnh với hệ s</w:t>
      </w:r>
      <w:r w:rsidRPr="00271069">
        <w:rPr>
          <w:rFonts w:ascii="Times New Roman" w:hAnsi="Times New Roman" w:cs="Times New Roman"/>
          <w:sz w:val="28"/>
          <w:szCs w:val="28"/>
          <w:lang w:val="en-US"/>
        </w:rPr>
        <w:t>ố</w:t>
      </w:r>
      <w:r w:rsidRPr="00271069">
        <w:rPr>
          <w:rFonts w:ascii="Times New Roman" w:hAnsi="Times New Roman" w:cs="Times New Roman"/>
          <w:sz w:val="28"/>
          <w:szCs w:val="28"/>
        </w:rPr>
        <w:t xml:space="preserve"> k quy định như Điều 36.</w:t>
      </w:r>
    </w:p>
    <w:p w:rsidR="005B7A51" w:rsidRPr="00271069" w:rsidRDefault="005B7A51" w:rsidP="00271069">
      <w:pPr>
        <w:spacing w:before="120" w:after="120"/>
        <w:ind w:firstLine="720"/>
        <w:rPr>
          <w:rFonts w:ascii="Times New Roman" w:hAnsi="Times New Roman" w:cs="Times New Roman"/>
          <w:b/>
          <w:sz w:val="28"/>
          <w:szCs w:val="28"/>
          <w:lang w:val="en-US"/>
        </w:rPr>
      </w:pPr>
      <w:bookmarkStart w:id="73" w:name="muc_2_3"/>
      <w:r w:rsidRPr="00271069">
        <w:rPr>
          <w:rFonts w:ascii="Times New Roman" w:hAnsi="Times New Roman" w:cs="Times New Roman"/>
          <w:b/>
          <w:sz w:val="28"/>
          <w:szCs w:val="28"/>
          <w:lang w:val="en-US"/>
        </w:rPr>
        <w:t>Mục 2: CÔNG TÁC VĂN PHÒNG</w:t>
      </w:r>
      <w:bookmarkEnd w:id="73"/>
    </w:p>
    <w:p w:rsidR="005B7A51" w:rsidRPr="00271069" w:rsidRDefault="005B7A51" w:rsidP="00271069">
      <w:pPr>
        <w:spacing w:before="120" w:after="120"/>
        <w:ind w:firstLine="720"/>
        <w:rPr>
          <w:rFonts w:ascii="Times New Roman" w:hAnsi="Times New Roman" w:cs="Times New Roman"/>
          <w:sz w:val="28"/>
          <w:szCs w:val="28"/>
        </w:rPr>
      </w:pPr>
      <w:bookmarkStart w:id="74" w:name="dieu_43"/>
      <w:r w:rsidRPr="00271069">
        <w:rPr>
          <w:rFonts w:ascii="Times New Roman" w:hAnsi="Times New Roman" w:cs="Times New Roman"/>
          <w:b/>
          <w:sz w:val="28"/>
          <w:szCs w:val="28"/>
        </w:rPr>
        <w:t>Điều 43. Vật liệu:</w:t>
      </w:r>
      <w:bookmarkEnd w:id="74"/>
      <w:r w:rsidRPr="00271069">
        <w:rPr>
          <w:rFonts w:ascii="Times New Roman" w:hAnsi="Times New Roman" w:cs="Times New Roman"/>
          <w:sz w:val="28"/>
          <w:szCs w:val="28"/>
        </w:rPr>
        <w:t xml:space="preserve"> </w:t>
      </w:r>
      <w:r w:rsidRPr="00271069">
        <w:rPr>
          <w:rFonts w:ascii="Times New Roman" w:hAnsi="Times New Roman" w:cs="Times New Roman"/>
          <w:i/>
          <w:sz w:val="28"/>
          <w:szCs w:val="28"/>
        </w:rPr>
        <w:t xml:space="preserve">tính cho </w:t>
      </w:r>
      <w:r w:rsidRPr="00271069">
        <w:rPr>
          <w:rFonts w:ascii="Times New Roman" w:hAnsi="Times New Roman" w:cs="Times New Roman"/>
          <w:i/>
          <w:sz w:val="28"/>
          <w:szCs w:val="28"/>
          <w:lang w:val="en-US"/>
        </w:rPr>
        <w:t>1</w:t>
      </w:r>
      <w:r w:rsidRPr="00271069">
        <w:rPr>
          <w:rFonts w:ascii="Times New Roman" w:hAnsi="Times New Roman" w:cs="Times New Roman"/>
          <w:i/>
          <w:sz w:val="28"/>
          <w:szCs w:val="28"/>
        </w:rPr>
        <w:t>km</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58"/>
        <w:gridCol w:w="3463"/>
        <w:gridCol w:w="1092"/>
        <w:gridCol w:w="1358"/>
        <w:gridCol w:w="1129"/>
        <w:gridCol w:w="1143"/>
      </w:tblGrid>
      <w:tr w:rsidR="005B7A51" w:rsidRPr="00271069" w:rsidTr="009274B7">
        <w:tc>
          <w:tcPr>
            <w:tcW w:w="858" w:type="dxa"/>
            <w:vMerge w:val="restar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TT</w:t>
            </w:r>
          </w:p>
        </w:tc>
        <w:tc>
          <w:tcPr>
            <w:tcW w:w="3463" w:type="dxa"/>
            <w:vMerge w:val="restar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lang w:val="en-US"/>
              </w:rPr>
              <w:t>Tê</w:t>
            </w:r>
            <w:r w:rsidRPr="00271069">
              <w:rPr>
                <w:rFonts w:ascii="Times New Roman" w:hAnsi="Times New Roman" w:cs="Times New Roman"/>
                <w:b/>
                <w:sz w:val="28"/>
                <w:szCs w:val="28"/>
              </w:rPr>
              <w:t>n v</w:t>
            </w:r>
            <w:r w:rsidRPr="00271069">
              <w:rPr>
                <w:rFonts w:ascii="Times New Roman" w:hAnsi="Times New Roman" w:cs="Times New Roman"/>
                <w:b/>
                <w:sz w:val="28"/>
                <w:szCs w:val="28"/>
                <w:lang w:val="en-US"/>
              </w:rPr>
              <w:t>ậ</w:t>
            </w:r>
            <w:r w:rsidRPr="00271069">
              <w:rPr>
                <w:rFonts w:ascii="Times New Roman" w:hAnsi="Times New Roman" w:cs="Times New Roman"/>
                <w:b/>
                <w:sz w:val="28"/>
                <w:szCs w:val="28"/>
              </w:rPr>
              <w:t>t li</w:t>
            </w:r>
            <w:r w:rsidRPr="00271069">
              <w:rPr>
                <w:rFonts w:ascii="Times New Roman" w:hAnsi="Times New Roman" w:cs="Times New Roman"/>
                <w:b/>
                <w:sz w:val="28"/>
                <w:szCs w:val="28"/>
                <w:lang w:val="en-US"/>
              </w:rPr>
              <w:t>ệ</w:t>
            </w:r>
            <w:r w:rsidRPr="00271069">
              <w:rPr>
                <w:rFonts w:ascii="Times New Roman" w:hAnsi="Times New Roman" w:cs="Times New Roman"/>
                <w:b/>
                <w:sz w:val="28"/>
                <w:szCs w:val="28"/>
              </w:rPr>
              <w:t>u</w:t>
            </w:r>
          </w:p>
        </w:tc>
        <w:tc>
          <w:tcPr>
            <w:tcW w:w="1092" w:type="dxa"/>
            <w:vMerge w:val="restar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ĐVT</w:t>
            </w:r>
          </w:p>
        </w:tc>
        <w:tc>
          <w:tcPr>
            <w:tcW w:w="3630" w:type="dxa"/>
            <w:gridSpan w:val="3"/>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Mức</w:t>
            </w:r>
          </w:p>
        </w:tc>
      </w:tr>
      <w:tr w:rsidR="005B7A51" w:rsidRPr="00271069" w:rsidTr="009274B7">
        <w:tc>
          <w:tcPr>
            <w:tcW w:w="858" w:type="dxa"/>
            <w:vMerge/>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p>
        </w:tc>
        <w:tc>
          <w:tcPr>
            <w:tcW w:w="3463" w:type="dxa"/>
            <w:vMerge/>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p>
        </w:tc>
        <w:tc>
          <w:tcPr>
            <w:tcW w:w="1092" w:type="dxa"/>
            <w:vMerge/>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p>
        </w:tc>
        <w:tc>
          <w:tcPr>
            <w:tcW w:w="1358" w:type="dxa"/>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trước TĐ</w:t>
            </w:r>
          </w:p>
        </w:tc>
        <w:tc>
          <w:tcPr>
            <w:tcW w:w="1129" w:type="dxa"/>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tại TĐ</w:t>
            </w:r>
          </w:p>
        </w:tc>
        <w:tc>
          <w:tcPr>
            <w:tcW w:w="1143" w:type="dxa"/>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sau TĐ</w:t>
            </w:r>
          </w:p>
        </w:tc>
      </w:tr>
      <w:tr w:rsidR="005B7A51" w:rsidRPr="00271069" w:rsidTr="009274B7">
        <w:tc>
          <w:tcPr>
            <w:tcW w:w="85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w:t>
            </w:r>
          </w:p>
        </w:tc>
        <w:tc>
          <w:tcPr>
            <w:tcW w:w="3463"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Cặp tài liệu nilon</w:t>
            </w:r>
          </w:p>
        </w:tc>
        <w:tc>
          <w:tcPr>
            <w:tcW w:w="109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1358"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6,73</w:t>
            </w:r>
          </w:p>
        </w:tc>
        <w:tc>
          <w:tcPr>
            <w:tcW w:w="1129"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1,41</w:t>
            </w:r>
          </w:p>
        </w:tc>
        <w:tc>
          <w:tcPr>
            <w:tcW w:w="1143"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25,45</w:t>
            </w:r>
          </w:p>
        </w:tc>
      </w:tr>
      <w:tr w:rsidR="005B7A51" w:rsidRPr="00271069" w:rsidTr="009274B7">
        <w:tc>
          <w:tcPr>
            <w:tcW w:w="85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rPr>
              <w:t>2</w:t>
            </w:r>
          </w:p>
        </w:tc>
        <w:tc>
          <w:tcPr>
            <w:tcW w:w="3463"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Giấy A4</w:t>
            </w:r>
          </w:p>
        </w:tc>
        <w:tc>
          <w:tcPr>
            <w:tcW w:w="109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ram</w:t>
            </w:r>
          </w:p>
        </w:tc>
        <w:tc>
          <w:tcPr>
            <w:tcW w:w="1358"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1,79</w:t>
            </w:r>
          </w:p>
        </w:tc>
        <w:tc>
          <w:tcPr>
            <w:tcW w:w="1129"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0,14</w:t>
            </w:r>
          </w:p>
        </w:tc>
        <w:tc>
          <w:tcPr>
            <w:tcW w:w="1143"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7,64</w:t>
            </w:r>
          </w:p>
        </w:tc>
      </w:tr>
      <w:tr w:rsidR="005B7A51" w:rsidRPr="00271069" w:rsidTr="009274B7">
        <w:tc>
          <w:tcPr>
            <w:tcW w:w="85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w:t>
            </w:r>
          </w:p>
        </w:tc>
        <w:tc>
          <w:tcPr>
            <w:tcW w:w="3463"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Mực in laser</w:t>
            </w:r>
          </w:p>
        </w:tc>
        <w:tc>
          <w:tcPr>
            <w:tcW w:w="109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hộp</w:t>
            </w:r>
          </w:p>
        </w:tc>
        <w:tc>
          <w:tcPr>
            <w:tcW w:w="1358"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0,36</w:t>
            </w:r>
          </w:p>
        </w:tc>
        <w:tc>
          <w:tcPr>
            <w:tcW w:w="1129"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0,03</w:t>
            </w:r>
          </w:p>
        </w:tc>
        <w:tc>
          <w:tcPr>
            <w:tcW w:w="1143"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1,53</w:t>
            </w:r>
          </w:p>
        </w:tc>
      </w:tr>
      <w:tr w:rsidR="005B7A51" w:rsidRPr="00271069" w:rsidTr="009274B7">
        <w:tc>
          <w:tcPr>
            <w:tcW w:w="85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w:t>
            </w:r>
          </w:p>
        </w:tc>
        <w:tc>
          <w:tcPr>
            <w:tcW w:w="3463" w:type="dxa"/>
            <w:shd w:val="clear" w:color="auto" w:fill="auto"/>
            <w:vAlign w:val="center"/>
          </w:tcPr>
          <w:p w:rsidR="005B7A51" w:rsidRPr="00271069" w:rsidRDefault="005B7A51" w:rsidP="009274B7">
            <w:pPr>
              <w:spacing w:before="120"/>
              <w:rPr>
                <w:rFonts w:ascii="Times New Roman" w:hAnsi="Times New Roman" w:cs="Times New Roman"/>
                <w:sz w:val="28"/>
                <w:szCs w:val="28"/>
                <w:lang w:val="en-US"/>
              </w:rPr>
            </w:pPr>
            <w:r w:rsidRPr="00271069">
              <w:rPr>
                <w:rFonts w:ascii="Times New Roman" w:hAnsi="Times New Roman" w:cs="Times New Roman"/>
                <w:sz w:val="28"/>
                <w:szCs w:val="28"/>
              </w:rPr>
              <w:t xml:space="preserve">Mực </w:t>
            </w:r>
            <w:r w:rsidRPr="00271069">
              <w:rPr>
                <w:rFonts w:ascii="Times New Roman" w:hAnsi="Times New Roman" w:cs="Times New Roman"/>
                <w:sz w:val="28"/>
                <w:szCs w:val="28"/>
                <w:lang w:val="en-US"/>
              </w:rPr>
              <w:t>i</w:t>
            </w:r>
            <w:r w:rsidRPr="00271069">
              <w:rPr>
                <w:rFonts w:ascii="Times New Roman" w:hAnsi="Times New Roman" w:cs="Times New Roman"/>
                <w:sz w:val="28"/>
                <w:szCs w:val="28"/>
              </w:rPr>
              <w:t>n màu A</w:t>
            </w:r>
            <w:r w:rsidRPr="00271069">
              <w:rPr>
                <w:rFonts w:ascii="Times New Roman" w:hAnsi="Times New Roman" w:cs="Times New Roman"/>
                <w:sz w:val="28"/>
                <w:szCs w:val="28"/>
                <w:lang w:val="en-US"/>
              </w:rPr>
              <w:t>0</w:t>
            </w:r>
          </w:p>
        </w:tc>
        <w:tc>
          <w:tcPr>
            <w:tcW w:w="109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hộp</w:t>
            </w:r>
          </w:p>
        </w:tc>
        <w:tc>
          <w:tcPr>
            <w:tcW w:w="1358"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0,03</w:t>
            </w:r>
          </w:p>
        </w:tc>
        <w:tc>
          <w:tcPr>
            <w:tcW w:w="1129"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c>
          <w:tcPr>
            <w:tcW w:w="1143"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0,13</w:t>
            </w:r>
          </w:p>
        </w:tc>
      </w:tr>
      <w:tr w:rsidR="005B7A51" w:rsidRPr="00271069" w:rsidTr="009274B7">
        <w:tc>
          <w:tcPr>
            <w:tcW w:w="85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5</w:t>
            </w:r>
          </w:p>
        </w:tc>
        <w:tc>
          <w:tcPr>
            <w:tcW w:w="3463"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 xml:space="preserve">Sổ 15 </w:t>
            </w:r>
            <w:r w:rsidRPr="00271069">
              <w:rPr>
                <w:rFonts w:ascii="Times New Roman" w:hAnsi="Times New Roman" w:cs="Times New Roman"/>
                <w:sz w:val="28"/>
                <w:szCs w:val="28"/>
                <w:lang w:val="en-US"/>
              </w:rPr>
              <w:t>x</w:t>
            </w:r>
            <w:r w:rsidRPr="00271069">
              <w:rPr>
                <w:rFonts w:ascii="Times New Roman" w:hAnsi="Times New Roman" w:cs="Times New Roman"/>
                <w:sz w:val="28"/>
                <w:szCs w:val="28"/>
              </w:rPr>
              <w:t xml:space="preserve"> 20 cm</w:t>
            </w:r>
          </w:p>
        </w:tc>
        <w:tc>
          <w:tcPr>
            <w:tcW w:w="109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quyển</w:t>
            </w:r>
          </w:p>
        </w:tc>
        <w:tc>
          <w:tcPr>
            <w:tcW w:w="1358"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2,02</w:t>
            </w:r>
          </w:p>
        </w:tc>
        <w:tc>
          <w:tcPr>
            <w:tcW w:w="1129"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1,41</w:t>
            </w:r>
          </w:p>
        </w:tc>
        <w:tc>
          <w:tcPr>
            <w:tcW w:w="1143"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7,64</w:t>
            </w:r>
          </w:p>
        </w:tc>
      </w:tr>
      <w:tr w:rsidR="005B7A51" w:rsidRPr="00271069" w:rsidTr="009274B7">
        <w:tc>
          <w:tcPr>
            <w:tcW w:w="858"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6</w:t>
            </w:r>
          </w:p>
        </w:tc>
        <w:tc>
          <w:tcPr>
            <w:tcW w:w="3463" w:type="dxa"/>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Vật li</w:t>
            </w:r>
            <w:r w:rsidRPr="00271069">
              <w:rPr>
                <w:rFonts w:ascii="Times New Roman" w:hAnsi="Times New Roman" w:cs="Times New Roman"/>
                <w:sz w:val="28"/>
                <w:szCs w:val="28"/>
                <w:lang w:val="en-US"/>
              </w:rPr>
              <w:t>ệ</w:t>
            </w:r>
            <w:r w:rsidRPr="00271069">
              <w:rPr>
                <w:rFonts w:ascii="Times New Roman" w:hAnsi="Times New Roman" w:cs="Times New Roman"/>
                <w:sz w:val="28"/>
                <w:szCs w:val="28"/>
              </w:rPr>
              <w:t>u khác</w:t>
            </w:r>
          </w:p>
        </w:tc>
        <w:tc>
          <w:tcPr>
            <w:tcW w:w="1092" w:type="dxa"/>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w:t>
            </w:r>
          </w:p>
        </w:tc>
        <w:tc>
          <w:tcPr>
            <w:tcW w:w="1358"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10,00</w:t>
            </w:r>
          </w:p>
        </w:tc>
        <w:tc>
          <w:tcPr>
            <w:tcW w:w="1129"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10,00</w:t>
            </w:r>
          </w:p>
        </w:tc>
        <w:tc>
          <w:tcPr>
            <w:tcW w:w="1143" w:type="dxa"/>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10,00</w:t>
            </w:r>
          </w:p>
        </w:tc>
      </w:tr>
    </w:tbl>
    <w:p w:rsidR="005B7A51" w:rsidRPr="00271069" w:rsidRDefault="005B7A51" w:rsidP="005B7A51">
      <w:pPr>
        <w:spacing w:before="120"/>
        <w:rPr>
          <w:rFonts w:ascii="Times New Roman" w:hAnsi="Times New Roman" w:cs="Times New Roman"/>
          <w:b/>
          <w:sz w:val="28"/>
          <w:szCs w:val="28"/>
        </w:rPr>
      </w:pPr>
      <w:bookmarkStart w:id="75" w:name="dieu_44"/>
      <w:r w:rsidRPr="00271069">
        <w:rPr>
          <w:rFonts w:ascii="Times New Roman" w:hAnsi="Times New Roman" w:cs="Times New Roman"/>
          <w:b/>
          <w:sz w:val="28"/>
          <w:szCs w:val="28"/>
        </w:rPr>
        <w:t>Điều 44. Dụng cụ:</w:t>
      </w:r>
      <w:bookmarkEnd w:id="75"/>
      <w:r w:rsidRPr="00271069">
        <w:rPr>
          <w:rFonts w:ascii="Times New Roman" w:hAnsi="Times New Roman" w:cs="Times New Roman"/>
          <w:sz w:val="28"/>
          <w:szCs w:val="28"/>
        </w:rPr>
        <w:t xml:space="preserve"> </w:t>
      </w:r>
      <w:r w:rsidRPr="00271069">
        <w:rPr>
          <w:rFonts w:ascii="Times New Roman" w:hAnsi="Times New Roman" w:cs="Times New Roman"/>
          <w:i/>
          <w:sz w:val="28"/>
          <w:szCs w:val="28"/>
        </w:rPr>
        <w:t>ca sử</w:t>
      </w:r>
      <w:r w:rsidRPr="00271069">
        <w:rPr>
          <w:rFonts w:ascii="Times New Roman" w:hAnsi="Times New Roman" w:cs="Times New Roman"/>
          <w:i/>
          <w:sz w:val="28"/>
          <w:szCs w:val="28"/>
          <w:lang w:val="en-US"/>
        </w:rPr>
        <w:t xml:space="preserve"> </w:t>
      </w:r>
      <w:r w:rsidRPr="00271069">
        <w:rPr>
          <w:rFonts w:ascii="Times New Roman" w:hAnsi="Times New Roman" w:cs="Times New Roman"/>
          <w:i/>
          <w:sz w:val="28"/>
          <w:szCs w:val="28"/>
        </w:rPr>
        <w:t>dụng/</w:t>
      </w:r>
      <w:r w:rsidRPr="00271069">
        <w:rPr>
          <w:rFonts w:ascii="Times New Roman" w:hAnsi="Times New Roman" w:cs="Times New Roman"/>
          <w:i/>
          <w:sz w:val="28"/>
          <w:szCs w:val="28"/>
          <w:lang w:val="en-US"/>
        </w:rPr>
        <w:t>1</w:t>
      </w:r>
      <w:r w:rsidRPr="00271069">
        <w:rPr>
          <w:rFonts w:ascii="Times New Roman" w:hAnsi="Times New Roman" w:cs="Times New Roman"/>
          <w:i/>
          <w:sz w:val="28"/>
          <w:szCs w:val="28"/>
        </w:rPr>
        <w:t>km</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3"/>
        <w:gridCol w:w="2075"/>
        <w:gridCol w:w="746"/>
        <w:gridCol w:w="944"/>
        <w:gridCol w:w="824"/>
        <w:gridCol w:w="804"/>
        <w:gridCol w:w="886"/>
        <w:gridCol w:w="864"/>
        <w:gridCol w:w="839"/>
        <w:gridCol w:w="873"/>
      </w:tblGrid>
      <w:tr w:rsidR="005B7A51" w:rsidRPr="00271069" w:rsidTr="009274B7">
        <w:tc>
          <w:tcPr>
            <w:tcW w:w="263" w:type="pct"/>
            <w:vMerge w:val="restar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TT</w:t>
            </w:r>
          </w:p>
        </w:tc>
        <w:tc>
          <w:tcPr>
            <w:tcW w:w="1110" w:type="pct"/>
            <w:vMerge w:val="restar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Tên dụng cụ</w:t>
            </w:r>
          </w:p>
        </w:tc>
        <w:tc>
          <w:tcPr>
            <w:tcW w:w="399" w:type="pct"/>
            <w:vMerge w:val="restar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ĐVT</w:t>
            </w:r>
          </w:p>
        </w:tc>
        <w:tc>
          <w:tcPr>
            <w:tcW w:w="505" w:type="pct"/>
            <w:vMerge w:val="restar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Th</w:t>
            </w:r>
            <w:r w:rsidRPr="00271069">
              <w:rPr>
                <w:rFonts w:ascii="Times New Roman" w:hAnsi="Times New Roman" w:cs="Times New Roman"/>
                <w:b/>
                <w:sz w:val="28"/>
                <w:szCs w:val="28"/>
                <w:lang w:val="en-US"/>
              </w:rPr>
              <w:t>ờ</w:t>
            </w:r>
            <w:r w:rsidRPr="00271069">
              <w:rPr>
                <w:rFonts w:ascii="Times New Roman" w:hAnsi="Times New Roman" w:cs="Times New Roman"/>
                <w:b/>
                <w:sz w:val="28"/>
                <w:szCs w:val="28"/>
              </w:rPr>
              <w:t xml:space="preserve">i </w:t>
            </w:r>
            <w:r w:rsidRPr="00271069">
              <w:rPr>
                <w:rFonts w:ascii="Times New Roman" w:hAnsi="Times New Roman" w:cs="Times New Roman"/>
                <w:b/>
                <w:sz w:val="28"/>
                <w:szCs w:val="28"/>
              </w:rPr>
              <w:lastRenderedPageBreak/>
              <w:t>hạn (tháng)</w:t>
            </w:r>
          </w:p>
        </w:tc>
        <w:tc>
          <w:tcPr>
            <w:tcW w:w="1345" w:type="pct"/>
            <w:gridSpan w:val="3"/>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lastRenderedPageBreak/>
              <w:t xml:space="preserve">Số </w:t>
            </w:r>
            <w:r w:rsidRPr="00271069">
              <w:rPr>
                <w:rFonts w:ascii="Times New Roman" w:hAnsi="Times New Roman" w:cs="Times New Roman"/>
                <w:b/>
                <w:sz w:val="28"/>
                <w:szCs w:val="28"/>
                <w:lang w:val="en-US"/>
              </w:rPr>
              <w:t>lượ</w:t>
            </w:r>
            <w:r w:rsidRPr="00271069">
              <w:rPr>
                <w:rFonts w:ascii="Times New Roman" w:hAnsi="Times New Roman" w:cs="Times New Roman"/>
                <w:b/>
                <w:sz w:val="28"/>
                <w:szCs w:val="28"/>
              </w:rPr>
              <w:t>ng</w:t>
            </w:r>
          </w:p>
        </w:tc>
        <w:tc>
          <w:tcPr>
            <w:tcW w:w="1378" w:type="pct"/>
            <w:gridSpan w:val="3"/>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Mức</w:t>
            </w:r>
          </w:p>
        </w:tc>
      </w:tr>
      <w:tr w:rsidR="005B7A51" w:rsidRPr="00271069" w:rsidTr="009274B7">
        <w:tc>
          <w:tcPr>
            <w:tcW w:w="263" w:type="pct"/>
            <w:vMerge/>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p>
        </w:tc>
        <w:tc>
          <w:tcPr>
            <w:tcW w:w="1110" w:type="pct"/>
            <w:vMerge/>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p>
        </w:tc>
        <w:tc>
          <w:tcPr>
            <w:tcW w:w="399" w:type="pct"/>
            <w:vMerge/>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p>
        </w:tc>
        <w:tc>
          <w:tcPr>
            <w:tcW w:w="505" w:type="pct"/>
            <w:vMerge/>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p>
        </w:tc>
        <w:tc>
          <w:tcPr>
            <w:tcW w:w="441"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trước TĐ</w:t>
            </w:r>
          </w:p>
        </w:tc>
        <w:tc>
          <w:tcPr>
            <w:tcW w:w="430"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tại TĐ</w:t>
            </w:r>
          </w:p>
        </w:tc>
        <w:tc>
          <w:tcPr>
            <w:tcW w:w="474"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sau TĐ</w:t>
            </w:r>
          </w:p>
        </w:tc>
        <w:tc>
          <w:tcPr>
            <w:tcW w:w="462"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trước TĐ</w:t>
            </w:r>
          </w:p>
        </w:tc>
        <w:tc>
          <w:tcPr>
            <w:tcW w:w="449"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t</w:t>
            </w:r>
            <w:r w:rsidRPr="00271069">
              <w:rPr>
                <w:rFonts w:ascii="Times New Roman" w:hAnsi="Times New Roman" w:cs="Times New Roman"/>
                <w:b/>
                <w:sz w:val="28"/>
                <w:szCs w:val="28"/>
                <w:lang w:val="en-US"/>
              </w:rPr>
              <w:t>ạ</w:t>
            </w:r>
            <w:r w:rsidRPr="00271069">
              <w:rPr>
                <w:rFonts w:ascii="Times New Roman" w:hAnsi="Times New Roman" w:cs="Times New Roman"/>
                <w:b/>
                <w:sz w:val="28"/>
                <w:szCs w:val="28"/>
              </w:rPr>
              <w:t>i TĐ</w:t>
            </w:r>
          </w:p>
        </w:tc>
        <w:tc>
          <w:tcPr>
            <w:tcW w:w="467"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sau TĐ</w:t>
            </w:r>
          </w:p>
        </w:tc>
      </w:tr>
      <w:tr w:rsidR="005B7A51" w:rsidRPr="00271069" w:rsidTr="009274B7">
        <w:tc>
          <w:tcPr>
            <w:tcW w:w="263"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lastRenderedPageBreak/>
              <w:t>1</w:t>
            </w:r>
          </w:p>
        </w:tc>
        <w:tc>
          <w:tcPr>
            <w:tcW w:w="111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Bàn máy vi tính</w:t>
            </w:r>
          </w:p>
        </w:tc>
        <w:tc>
          <w:tcPr>
            <w:tcW w:w="39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w:t>
            </w:r>
            <w:r w:rsidRPr="00271069">
              <w:rPr>
                <w:rFonts w:ascii="Times New Roman" w:hAnsi="Times New Roman" w:cs="Times New Roman"/>
                <w:sz w:val="28"/>
                <w:szCs w:val="28"/>
                <w:lang w:val="en-US"/>
              </w:rPr>
              <w:t>á</w:t>
            </w:r>
            <w:r w:rsidRPr="00271069">
              <w:rPr>
                <w:rFonts w:ascii="Times New Roman" w:hAnsi="Times New Roman" w:cs="Times New Roman"/>
                <w:sz w:val="28"/>
                <w:szCs w:val="28"/>
              </w:rPr>
              <w:t>i</w:t>
            </w:r>
          </w:p>
        </w:tc>
        <w:tc>
          <w:tcPr>
            <w:tcW w:w="50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60</w:t>
            </w:r>
          </w:p>
        </w:tc>
        <w:tc>
          <w:tcPr>
            <w:tcW w:w="4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8,00</w:t>
            </w:r>
          </w:p>
        </w:tc>
        <w:tc>
          <w:tcPr>
            <w:tcW w:w="43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7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9,00</w:t>
            </w:r>
          </w:p>
        </w:tc>
        <w:tc>
          <w:tcPr>
            <w:tcW w:w="462"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45,32</w:t>
            </w:r>
          </w:p>
        </w:tc>
        <w:tc>
          <w:tcPr>
            <w:tcW w:w="449"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c>
          <w:tcPr>
            <w:tcW w:w="467"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145,06</w:t>
            </w:r>
          </w:p>
        </w:tc>
      </w:tr>
      <w:tr w:rsidR="005B7A51" w:rsidRPr="00271069" w:rsidTr="009274B7">
        <w:tc>
          <w:tcPr>
            <w:tcW w:w="263"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w:t>
            </w:r>
          </w:p>
        </w:tc>
        <w:tc>
          <w:tcPr>
            <w:tcW w:w="111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Đèn neon</w:t>
            </w:r>
          </w:p>
        </w:tc>
        <w:tc>
          <w:tcPr>
            <w:tcW w:w="39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bộ</w:t>
            </w:r>
          </w:p>
        </w:tc>
        <w:tc>
          <w:tcPr>
            <w:tcW w:w="50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24</w:t>
            </w:r>
          </w:p>
        </w:tc>
        <w:tc>
          <w:tcPr>
            <w:tcW w:w="4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8,00</w:t>
            </w:r>
          </w:p>
        </w:tc>
        <w:tc>
          <w:tcPr>
            <w:tcW w:w="43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7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8,00</w:t>
            </w:r>
          </w:p>
        </w:tc>
        <w:tc>
          <w:tcPr>
            <w:tcW w:w="462"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45,32</w:t>
            </w:r>
          </w:p>
        </w:tc>
        <w:tc>
          <w:tcPr>
            <w:tcW w:w="449"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c>
          <w:tcPr>
            <w:tcW w:w="467"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128,94</w:t>
            </w:r>
          </w:p>
        </w:tc>
      </w:tr>
      <w:tr w:rsidR="005B7A51" w:rsidRPr="00271069" w:rsidTr="009274B7">
        <w:tc>
          <w:tcPr>
            <w:tcW w:w="263"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w:t>
            </w:r>
          </w:p>
        </w:tc>
        <w:tc>
          <w:tcPr>
            <w:tcW w:w="111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Đèn pin</w:t>
            </w:r>
          </w:p>
        </w:tc>
        <w:tc>
          <w:tcPr>
            <w:tcW w:w="39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50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24</w:t>
            </w:r>
          </w:p>
        </w:tc>
        <w:tc>
          <w:tcPr>
            <w:tcW w:w="4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3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7,00</w:t>
            </w:r>
          </w:p>
        </w:tc>
        <w:tc>
          <w:tcPr>
            <w:tcW w:w="47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62"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c>
          <w:tcPr>
            <w:tcW w:w="449"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25,00</w:t>
            </w:r>
          </w:p>
        </w:tc>
        <w:tc>
          <w:tcPr>
            <w:tcW w:w="467"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r>
      <w:tr w:rsidR="005B7A51" w:rsidRPr="00271069" w:rsidTr="009274B7">
        <w:tc>
          <w:tcPr>
            <w:tcW w:w="263"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w:t>
            </w:r>
          </w:p>
        </w:tc>
        <w:tc>
          <w:tcPr>
            <w:tcW w:w="111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Gh</w:t>
            </w:r>
            <w:r w:rsidRPr="00271069">
              <w:rPr>
                <w:rFonts w:ascii="Times New Roman" w:hAnsi="Times New Roman" w:cs="Times New Roman"/>
                <w:sz w:val="28"/>
                <w:szCs w:val="28"/>
                <w:lang w:val="en-US"/>
              </w:rPr>
              <w:t>ế</w:t>
            </w:r>
            <w:r w:rsidRPr="00271069">
              <w:rPr>
                <w:rFonts w:ascii="Times New Roman" w:hAnsi="Times New Roman" w:cs="Times New Roman"/>
                <w:sz w:val="28"/>
                <w:szCs w:val="28"/>
              </w:rPr>
              <w:t xml:space="preserve"> xoay</w:t>
            </w:r>
          </w:p>
        </w:tc>
        <w:tc>
          <w:tcPr>
            <w:tcW w:w="39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50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48</w:t>
            </w:r>
          </w:p>
        </w:tc>
        <w:tc>
          <w:tcPr>
            <w:tcW w:w="4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8,00</w:t>
            </w:r>
          </w:p>
        </w:tc>
        <w:tc>
          <w:tcPr>
            <w:tcW w:w="43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5,00</w:t>
            </w:r>
          </w:p>
        </w:tc>
        <w:tc>
          <w:tcPr>
            <w:tcW w:w="47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9,00</w:t>
            </w:r>
          </w:p>
        </w:tc>
        <w:tc>
          <w:tcPr>
            <w:tcW w:w="462"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45,32</w:t>
            </w:r>
          </w:p>
        </w:tc>
        <w:tc>
          <w:tcPr>
            <w:tcW w:w="449"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17,86</w:t>
            </w:r>
          </w:p>
        </w:tc>
        <w:tc>
          <w:tcPr>
            <w:tcW w:w="467"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145,06</w:t>
            </w:r>
          </w:p>
        </w:tc>
      </w:tr>
      <w:tr w:rsidR="005B7A51" w:rsidRPr="00271069" w:rsidTr="009274B7">
        <w:tc>
          <w:tcPr>
            <w:tcW w:w="263"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5</w:t>
            </w:r>
          </w:p>
        </w:tc>
        <w:tc>
          <w:tcPr>
            <w:tcW w:w="111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Máy in A4</w:t>
            </w:r>
          </w:p>
        </w:tc>
        <w:tc>
          <w:tcPr>
            <w:tcW w:w="39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50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60</w:t>
            </w:r>
          </w:p>
        </w:tc>
        <w:tc>
          <w:tcPr>
            <w:tcW w:w="4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1,00</w:t>
            </w:r>
          </w:p>
        </w:tc>
        <w:tc>
          <w:tcPr>
            <w:tcW w:w="43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7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1,00</w:t>
            </w:r>
          </w:p>
        </w:tc>
        <w:tc>
          <w:tcPr>
            <w:tcW w:w="462"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5,66</w:t>
            </w:r>
          </w:p>
        </w:tc>
        <w:tc>
          <w:tcPr>
            <w:tcW w:w="449"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c>
          <w:tcPr>
            <w:tcW w:w="467"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16,12</w:t>
            </w:r>
          </w:p>
        </w:tc>
      </w:tr>
      <w:tr w:rsidR="005B7A51" w:rsidRPr="00271069" w:rsidTr="009274B7">
        <w:tc>
          <w:tcPr>
            <w:tcW w:w="263"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6</w:t>
            </w:r>
          </w:p>
        </w:tc>
        <w:tc>
          <w:tcPr>
            <w:tcW w:w="111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Máy bộ đàm</w:t>
            </w:r>
          </w:p>
        </w:tc>
        <w:tc>
          <w:tcPr>
            <w:tcW w:w="39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bộ</w:t>
            </w:r>
          </w:p>
        </w:tc>
        <w:tc>
          <w:tcPr>
            <w:tcW w:w="50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12</w:t>
            </w:r>
          </w:p>
        </w:tc>
        <w:tc>
          <w:tcPr>
            <w:tcW w:w="4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3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4,00</w:t>
            </w:r>
          </w:p>
        </w:tc>
        <w:tc>
          <w:tcPr>
            <w:tcW w:w="47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62"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c>
          <w:tcPr>
            <w:tcW w:w="449"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14,29</w:t>
            </w:r>
          </w:p>
        </w:tc>
        <w:tc>
          <w:tcPr>
            <w:tcW w:w="467"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r>
      <w:tr w:rsidR="005B7A51" w:rsidRPr="00271069" w:rsidTr="009274B7">
        <w:tc>
          <w:tcPr>
            <w:tcW w:w="263"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7</w:t>
            </w:r>
          </w:p>
        </w:tc>
        <w:tc>
          <w:tcPr>
            <w:tcW w:w="111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lang w:val="en-US"/>
              </w:rPr>
              <w:t>Ổ</w:t>
            </w:r>
            <w:r w:rsidRPr="00271069">
              <w:rPr>
                <w:rFonts w:ascii="Times New Roman" w:hAnsi="Times New Roman" w:cs="Times New Roman"/>
                <w:sz w:val="28"/>
                <w:szCs w:val="28"/>
              </w:rPr>
              <w:t xml:space="preserve"> cứng 40Gb</w:t>
            </w:r>
          </w:p>
        </w:tc>
        <w:tc>
          <w:tcPr>
            <w:tcW w:w="39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50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24</w:t>
            </w:r>
          </w:p>
        </w:tc>
        <w:tc>
          <w:tcPr>
            <w:tcW w:w="4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8,00</w:t>
            </w:r>
          </w:p>
        </w:tc>
        <w:tc>
          <w:tcPr>
            <w:tcW w:w="43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5,00</w:t>
            </w:r>
          </w:p>
        </w:tc>
        <w:tc>
          <w:tcPr>
            <w:tcW w:w="47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9,00</w:t>
            </w:r>
          </w:p>
        </w:tc>
        <w:tc>
          <w:tcPr>
            <w:tcW w:w="462"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45,32</w:t>
            </w:r>
          </w:p>
        </w:tc>
        <w:tc>
          <w:tcPr>
            <w:tcW w:w="449"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17,86</w:t>
            </w:r>
          </w:p>
        </w:tc>
        <w:tc>
          <w:tcPr>
            <w:tcW w:w="467"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145,06</w:t>
            </w:r>
          </w:p>
        </w:tc>
      </w:tr>
      <w:tr w:rsidR="005B7A51" w:rsidRPr="00271069" w:rsidTr="009274B7">
        <w:tc>
          <w:tcPr>
            <w:tcW w:w="263"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8</w:t>
            </w:r>
          </w:p>
        </w:tc>
        <w:tc>
          <w:tcPr>
            <w:tcW w:w="111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Quạt tr</w:t>
            </w:r>
            <w:r w:rsidRPr="00271069">
              <w:rPr>
                <w:rFonts w:ascii="Times New Roman" w:hAnsi="Times New Roman" w:cs="Times New Roman"/>
                <w:sz w:val="28"/>
                <w:szCs w:val="28"/>
                <w:lang w:val="en-US"/>
              </w:rPr>
              <w:t>ầ</w:t>
            </w:r>
            <w:r w:rsidRPr="00271069">
              <w:rPr>
                <w:rFonts w:ascii="Times New Roman" w:hAnsi="Times New Roman" w:cs="Times New Roman"/>
                <w:sz w:val="28"/>
                <w:szCs w:val="28"/>
              </w:rPr>
              <w:t>n</w:t>
            </w:r>
          </w:p>
        </w:tc>
        <w:tc>
          <w:tcPr>
            <w:tcW w:w="39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50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60</w:t>
            </w:r>
          </w:p>
        </w:tc>
        <w:tc>
          <w:tcPr>
            <w:tcW w:w="4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1,00</w:t>
            </w:r>
          </w:p>
        </w:tc>
        <w:tc>
          <w:tcPr>
            <w:tcW w:w="43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7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2,00</w:t>
            </w:r>
          </w:p>
        </w:tc>
        <w:tc>
          <w:tcPr>
            <w:tcW w:w="462"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5,66</w:t>
            </w:r>
          </w:p>
        </w:tc>
        <w:tc>
          <w:tcPr>
            <w:tcW w:w="449"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c>
          <w:tcPr>
            <w:tcW w:w="467"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32,24</w:t>
            </w:r>
          </w:p>
        </w:tc>
      </w:tr>
      <w:tr w:rsidR="005B7A51" w:rsidRPr="00271069" w:rsidTr="009274B7">
        <w:tc>
          <w:tcPr>
            <w:tcW w:w="263"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9</w:t>
            </w:r>
          </w:p>
        </w:tc>
        <w:tc>
          <w:tcPr>
            <w:tcW w:w="111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Tủ đựng tài liệu</w:t>
            </w:r>
          </w:p>
        </w:tc>
        <w:tc>
          <w:tcPr>
            <w:tcW w:w="39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50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60</w:t>
            </w:r>
          </w:p>
        </w:tc>
        <w:tc>
          <w:tcPr>
            <w:tcW w:w="4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4,00</w:t>
            </w:r>
          </w:p>
        </w:tc>
        <w:tc>
          <w:tcPr>
            <w:tcW w:w="43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7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4,00</w:t>
            </w:r>
          </w:p>
        </w:tc>
        <w:tc>
          <w:tcPr>
            <w:tcW w:w="462"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22,66</w:t>
            </w:r>
          </w:p>
        </w:tc>
        <w:tc>
          <w:tcPr>
            <w:tcW w:w="449"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c>
          <w:tcPr>
            <w:tcW w:w="467"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64,47</w:t>
            </w:r>
          </w:p>
        </w:tc>
      </w:tr>
      <w:tr w:rsidR="005B7A51" w:rsidRPr="00271069" w:rsidTr="009274B7">
        <w:tc>
          <w:tcPr>
            <w:tcW w:w="263"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w:t>
            </w:r>
          </w:p>
        </w:tc>
        <w:tc>
          <w:tcPr>
            <w:tcW w:w="111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Đ</w:t>
            </w:r>
            <w:r w:rsidRPr="00271069">
              <w:rPr>
                <w:rFonts w:ascii="Times New Roman" w:hAnsi="Times New Roman" w:cs="Times New Roman"/>
                <w:sz w:val="28"/>
                <w:szCs w:val="28"/>
                <w:lang w:val="en-US"/>
              </w:rPr>
              <w:t>i</w:t>
            </w:r>
            <w:r w:rsidRPr="00271069">
              <w:rPr>
                <w:rFonts w:ascii="Times New Roman" w:hAnsi="Times New Roman" w:cs="Times New Roman"/>
                <w:sz w:val="28"/>
                <w:szCs w:val="28"/>
              </w:rPr>
              <w:t>ện năng</w:t>
            </w:r>
          </w:p>
        </w:tc>
        <w:tc>
          <w:tcPr>
            <w:tcW w:w="39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kwh</w:t>
            </w:r>
          </w:p>
        </w:tc>
        <w:tc>
          <w:tcPr>
            <w:tcW w:w="50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3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7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62"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43,78</w:t>
            </w:r>
          </w:p>
        </w:tc>
        <w:tc>
          <w:tcPr>
            <w:tcW w:w="449"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c>
          <w:tcPr>
            <w:tcW w:w="467"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259,95</w:t>
            </w:r>
          </w:p>
        </w:tc>
      </w:tr>
      <w:tr w:rsidR="005B7A51" w:rsidRPr="00271069" w:rsidTr="009274B7">
        <w:tc>
          <w:tcPr>
            <w:tcW w:w="263"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11</w:t>
            </w:r>
          </w:p>
        </w:tc>
        <w:tc>
          <w:tcPr>
            <w:tcW w:w="111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Dụng cụ khác</w:t>
            </w:r>
          </w:p>
        </w:tc>
        <w:tc>
          <w:tcPr>
            <w:tcW w:w="39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w:t>
            </w:r>
          </w:p>
        </w:tc>
        <w:tc>
          <w:tcPr>
            <w:tcW w:w="50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4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30"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7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62"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7,00</w:t>
            </w:r>
          </w:p>
        </w:tc>
        <w:tc>
          <w:tcPr>
            <w:tcW w:w="449"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7,00</w:t>
            </w:r>
          </w:p>
        </w:tc>
        <w:tc>
          <w:tcPr>
            <w:tcW w:w="467"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7,00</w:t>
            </w:r>
          </w:p>
        </w:tc>
      </w:tr>
    </w:tbl>
    <w:p w:rsidR="005B7A51" w:rsidRPr="00271069" w:rsidRDefault="005B7A51" w:rsidP="005B7A51">
      <w:pPr>
        <w:spacing w:before="120"/>
        <w:rPr>
          <w:rFonts w:ascii="Times New Roman" w:hAnsi="Times New Roman" w:cs="Times New Roman"/>
          <w:sz w:val="28"/>
          <w:szCs w:val="28"/>
        </w:rPr>
      </w:pPr>
      <w:bookmarkStart w:id="76" w:name="dieu_45"/>
      <w:r w:rsidRPr="00271069">
        <w:rPr>
          <w:rFonts w:ascii="Times New Roman" w:hAnsi="Times New Roman" w:cs="Times New Roman"/>
          <w:b/>
          <w:sz w:val="28"/>
          <w:szCs w:val="28"/>
        </w:rPr>
        <w:t>Điều 45. Thiết bị:</w:t>
      </w:r>
      <w:bookmarkEnd w:id="76"/>
      <w:r w:rsidRPr="00271069">
        <w:rPr>
          <w:rFonts w:ascii="Times New Roman" w:hAnsi="Times New Roman" w:cs="Times New Roman"/>
          <w:sz w:val="28"/>
          <w:szCs w:val="28"/>
        </w:rPr>
        <w:t xml:space="preserve"> </w:t>
      </w:r>
      <w:r w:rsidRPr="00271069">
        <w:rPr>
          <w:rFonts w:ascii="Times New Roman" w:hAnsi="Times New Roman" w:cs="Times New Roman"/>
          <w:i/>
          <w:sz w:val="28"/>
          <w:szCs w:val="28"/>
        </w:rPr>
        <w:t>ca sử dụng/1km</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1"/>
        <w:gridCol w:w="2429"/>
        <w:gridCol w:w="946"/>
        <w:gridCol w:w="877"/>
        <w:gridCol w:w="819"/>
        <w:gridCol w:w="802"/>
        <w:gridCol w:w="996"/>
        <w:gridCol w:w="813"/>
        <w:gridCol w:w="1075"/>
      </w:tblGrid>
      <w:tr w:rsidR="005B7A51" w:rsidRPr="00271069" w:rsidTr="009274B7">
        <w:tc>
          <w:tcPr>
            <w:tcW w:w="316" w:type="pct"/>
            <w:vMerge w:val="restar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TT</w:t>
            </w:r>
          </w:p>
        </w:tc>
        <w:tc>
          <w:tcPr>
            <w:tcW w:w="1299" w:type="pct"/>
            <w:vMerge w:val="restar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Tên thiết bị</w:t>
            </w:r>
          </w:p>
        </w:tc>
        <w:tc>
          <w:tcPr>
            <w:tcW w:w="506" w:type="pct"/>
            <w:vMerge w:val="restar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ĐVT</w:t>
            </w:r>
          </w:p>
        </w:tc>
        <w:tc>
          <w:tcPr>
            <w:tcW w:w="1336" w:type="pct"/>
            <w:gridSpan w:val="3"/>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 xml:space="preserve">Số </w:t>
            </w:r>
            <w:r w:rsidRPr="00271069">
              <w:rPr>
                <w:rFonts w:ascii="Times New Roman" w:hAnsi="Times New Roman" w:cs="Times New Roman"/>
                <w:b/>
                <w:sz w:val="28"/>
                <w:szCs w:val="28"/>
                <w:lang w:val="en-US"/>
              </w:rPr>
              <w:t>l</w:t>
            </w:r>
            <w:r w:rsidRPr="00271069">
              <w:rPr>
                <w:rFonts w:ascii="Times New Roman" w:hAnsi="Times New Roman" w:cs="Times New Roman"/>
                <w:b/>
                <w:sz w:val="28"/>
                <w:szCs w:val="28"/>
              </w:rPr>
              <w:t>ượng</w:t>
            </w:r>
          </w:p>
        </w:tc>
        <w:tc>
          <w:tcPr>
            <w:tcW w:w="1542" w:type="pct"/>
            <w:gridSpan w:val="3"/>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Mức</w:t>
            </w:r>
          </w:p>
        </w:tc>
      </w:tr>
      <w:tr w:rsidR="005B7A51" w:rsidRPr="00271069" w:rsidTr="009274B7">
        <w:tc>
          <w:tcPr>
            <w:tcW w:w="316" w:type="pct"/>
            <w:vMerge/>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p>
        </w:tc>
        <w:tc>
          <w:tcPr>
            <w:tcW w:w="1299" w:type="pct"/>
            <w:vMerge/>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p>
        </w:tc>
        <w:tc>
          <w:tcPr>
            <w:tcW w:w="506" w:type="pct"/>
            <w:vMerge/>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p>
        </w:tc>
        <w:tc>
          <w:tcPr>
            <w:tcW w:w="469"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trước TĐ</w:t>
            </w:r>
          </w:p>
        </w:tc>
        <w:tc>
          <w:tcPr>
            <w:tcW w:w="438"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tại TĐ</w:t>
            </w:r>
          </w:p>
        </w:tc>
        <w:tc>
          <w:tcPr>
            <w:tcW w:w="429"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sau TĐ</w:t>
            </w:r>
          </w:p>
        </w:tc>
        <w:tc>
          <w:tcPr>
            <w:tcW w:w="533"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trước TĐ</w:t>
            </w:r>
          </w:p>
        </w:tc>
        <w:tc>
          <w:tcPr>
            <w:tcW w:w="435"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tại TĐ</w:t>
            </w:r>
          </w:p>
        </w:tc>
        <w:tc>
          <w:tcPr>
            <w:tcW w:w="575" w:type="pct"/>
            <w:shd w:val="clear" w:color="auto" w:fill="auto"/>
            <w:vAlign w:val="center"/>
          </w:tcPr>
          <w:p w:rsidR="005B7A51" w:rsidRPr="00271069" w:rsidRDefault="005B7A51" w:rsidP="009274B7">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VP sau TĐ</w:t>
            </w:r>
          </w:p>
        </w:tc>
      </w:tr>
      <w:tr w:rsidR="005B7A51" w:rsidRPr="00271069" w:rsidTr="009274B7">
        <w:tc>
          <w:tcPr>
            <w:tcW w:w="316"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w:t>
            </w:r>
          </w:p>
        </w:tc>
        <w:tc>
          <w:tcPr>
            <w:tcW w:w="1299"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Điều hòa 12 000 BTU</w:t>
            </w:r>
          </w:p>
        </w:tc>
        <w:tc>
          <w:tcPr>
            <w:tcW w:w="506"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46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1,00</w:t>
            </w:r>
          </w:p>
        </w:tc>
        <w:tc>
          <w:tcPr>
            <w:tcW w:w="43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2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1,00</w:t>
            </w:r>
          </w:p>
        </w:tc>
        <w:tc>
          <w:tcPr>
            <w:tcW w:w="533"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5,66</w:t>
            </w:r>
          </w:p>
        </w:tc>
        <w:tc>
          <w:tcPr>
            <w:tcW w:w="435"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c>
          <w:tcPr>
            <w:tcW w:w="575"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16,12</w:t>
            </w:r>
          </w:p>
        </w:tc>
      </w:tr>
      <w:tr w:rsidR="005B7A51" w:rsidRPr="00271069" w:rsidTr="009274B7">
        <w:tc>
          <w:tcPr>
            <w:tcW w:w="316"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w:t>
            </w:r>
          </w:p>
        </w:tc>
        <w:tc>
          <w:tcPr>
            <w:tcW w:w="1299"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Máy tính xách tay</w:t>
            </w:r>
          </w:p>
        </w:tc>
        <w:tc>
          <w:tcPr>
            <w:tcW w:w="506"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46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3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1,00</w:t>
            </w:r>
          </w:p>
        </w:tc>
        <w:tc>
          <w:tcPr>
            <w:tcW w:w="42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3"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c>
          <w:tcPr>
            <w:tcW w:w="435"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3,57</w:t>
            </w:r>
          </w:p>
        </w:tc>
        <w:tc>
          <w:tcPr>
            <w:tcW w:w="575"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r>
      <w:tr w:rsidR="005B7A51" w:rsidRPr="00271069" w:rsidTr="009274B7">
        <w:tc>
          <w:tcPr>
            <w:tcW w:w="316"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w:t>
            </w:r>
          </w:p>
        </w:tc>
        <w:tc>
          <w:tcPr>
            <w:tcW w:w="1299"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Máy vi tính - 0,4kw</w:t>
            </w:r>
          </w:p>
        </w:tc>
        <w:tc>
          <w:tcPr>
            <w:tcW w:w="506"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cái</w:t>
            </w:r>
          </w:p>
        </w:tc>
        <w:tc>
          <w:tcPr>
            <w:tcW w:w="46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8,00</w:t>
            </w:r>
          </w:p>
        </w:tc>
        <w:tc>
          <w:tcPr>
            <w:tcW w:w="43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2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9,00</w:t>
            </w:r>
          </w:p>
        </w:tc>
        <w:tc>
          <w:tcPr>
            <w:tcW w:w="533"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45,32</w:t>
            </w:r>
          </w:p>
        </w:tc>
        <w:tc>
          <w:tcPr>
            <w:tcW w:w="435"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c>
          <w:tcPr>
            <w:tcW w:w="575"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145,06</w:t>
            </w:r>
          </w:p>
        </w:tc>
      </w:tr>
      <w:tr w:rsidR="005B7A51" w:rsidRPr="00271069" w:rsidTr="009274B7">
        <w:tc>
          <w:tcPr>
            <w:tcW w:w="316"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w:t>
            </w:r>
          </w:p>
        </w:tc>
        <w:tc>
          <w:tcPr>
            <w:tcW w:w="1299"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Điện năng</w:t>
            </w:r>
          </w:p>
        </w:tc>
        <w:tc>
          <w:tcPr>
            <w:tcW w:w="506"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kwh</w:t>
            </w:r>
          </w:p>
        </w:tc>
        <w:tc>
          <w:tcPr>
            <w:tcW w:w="46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3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42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3"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256,95</w:t>
            </w:r>
          </w:p>
        </w:tc>
        <w:tc>
          <w:tcPr>
            <w:tcW w:w="435"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p>
        </w:tc>
        <w:tc>
          <w:tcPr>
            <w:tcW w:w="575" w:type="pct"/>
            <w:shd w:val="clear" w:color="auto" w:fill="auto"/>
            <w:vAlign w:val="center"/>
          </w:tcPr>
          <w:p w:rsidR="005B7A51" w:rsidRPr="00271069" w:rsidRDefault="005B7A51" w:rsidP="009274B7">
            <w:pPr>
              <w:spacing w:before="120"/>
              <w:jc w:val="right"/>
              <w:rPr>
                <w:rFonts w:ascii="Times New Roman" w:hAnsi="Times New Roman" w:cs="Times New Roman"/>
                <w:sz w:val="28"/>
                <w:szCs w:val="28"/>
              </w:rPr>
            </w:pPr>
            <w:r w:rsidRPr="00271069">
              <w:rPr>
                <w:rFonts w:ascii="Times New Roman" w:hAnsi="Times New Roman" w:cs="Times New Roman"/>
                <w:sz w:val="28"/>
                <w:szCs w:val="28"/>
              </w:rPr>
              <w:t>785,27</w:t>
            </w:r>
          </w:p>
        </w:tc>
      </w:tr>
    </w:tbl>
    <w:p w:rsidR="005B7A51" w:rsidRDefault="005B7A51" w:rsidP="005B7A51">
      <w:pPr>
        <w:spacing w:before="120"/>
        <w:rPr>
          <w:rFonts w:ascii="Times New Roman" w:hAnsi="Times New Roman" w:cs="Times New Roman"/>
          <w:sz w:val="20"/>
          <w:szCs w:val="26"/>
          <w:lang w:val="en-US"/>
        </w:rPr>
      </w:pPr>
    </w:p>
    <w:p w:rsidR="00271069" w:rsidRDefault="00271069" w:rsidP="005B7A51">
      <w:pPr>
        <w:spacing w:before="120"/>
        <w:rPr>
          <w:rFonts w:ascii="Times New Roman" w:hAnsi="Times New Roman" w:cs="Times New Roman"/>
          <w:sz w:val="20"/>
          <w:szCs w:val="26"/>
          <w:lang w:val="en-US"/>
        </w:rPr>
      </w:pPr>
    </w:p>
    <w:p w:rsidR="00271069" w:rsidRDefault="00271069" w:rsidP="005B7A51">
      <w:pPr>
        <w:spacing w:before="120"/>
        <w:rPr>
          <w:rFonts w:ascii="Times New Roman" w:hAnsi="Times New Roman" w:cs="Times New Roman"/>
          <w:sz w:val="20"/>
          <w:szCs w:val="26"/>
          <w:lang w:val="en-US"/>
        </w:rPr>
      </w:pPr>
    </w:p>
    <w:p w:rsidR="00271069" w:rsidRDefault="00271069" w:rsidP="005B7A51">
      <w:pPr>
        <w:spacing w:before="120"/>
        <w:rPr>
          <w:rFonts w:ascii="Times New Roman" w:hAnsi="Times New Roman" w:cs="Times New Roman"/>
          <w:sz w:val="20"/>
          <w:szCs w:val="26"/>
          <w:lang w:val="en-US"/>
        </w:rPr>
      </w:pPr>
    </w:p>
    <w:p w:rsidR="00271069" w:rsidRDefault="00271069" w:rsidP="005B7A51">
      <w:pPr>
        <w:spacing w:before="120"/>
        <w:rPr>
          <w:rFonts w:ascii="Times New Roman" w:hAnsi="Times New Roman" w:cs="Times New Roman"/>
          <w:sz w:val="20"/>
          <w:szCs w:val="26"/>
          <w:lang w:val="en-US"/>
        </w:rPr>
      </w:pPr>
    </w:p>
    <w:p w:rsidR="00271069" w:rsidRDefault="00271069" w:rsidP="005B7A51">
      <w:pPr>
        <w:spacing w:before="120"/>
        <w:rPr>
          <w:rFonts w:ascii="Times New Roman" w:hAnsi="Times New Roman" w:cs="Times New Roman"/>
          <w:sz w:val="20"/>
          <w:szCs w:val="26"/>
          <w:lang w:val="en-US"/>
        </w:rPr>
      </w:pPr>
    </w:p>
    <w:p w:rsidR="00271069" w:rsidRDefault="00271069" w:rsidP="005B7A51">
      <w:pPr>
        <w:spacing w:before="120"/>
        <w:rPr>
          <w:rFonts w:ascii="Times New Roman" w:hAnsi="Times New Roman" w:cs="Times New Roman"/>
          <w:sz w:val="20"/>
          <w:szCs w:val="26"/>
          <w:lang w:val="en-US"/>
        </w:rPr>
      </w:pPr>
    </w:p>
    <w:p w:rsidR="00271069" w:rsidRDefault="00271069" w:rsidP="005B7A51">
      <w:pPr>
        <w:spacing w:before="120"/>
        <w:rPr>
          <w:rFonts w:ascii="Times New Roman" w:hAnsi="Times New Roman" w:cs="Times New Roman"/>
          <w:sz w:val="20"/>
          <w:szCs w:val="26"/>
          <w:lang w:val="en-US"/>
        </w:rPr>
      </w:pPr>
    </w:p>
    <w:p w:rsidR="00271069" w:rsidRDefault="00271069" w:rsidP="005B7A51">
      <w:pPr>
        <w:spacing w:before="120"/>
        <w:rPr>
          <w:rFonts w:ascii="Times New Roman" w:hAnsi="Times New Roman" w:cs="Times New Roman"/>
          <w:sz w:val="20"/>
          <w:szCs w:val="26"/>
          <w:lang w:val="en-US"/>
        </w:rPr>
      </w:pPr>
    </w:p>
    <w:p w:rsidR="00271069" w:rsidRDefault="00271069" w:rsidP="005B7A51">
      <w:pPr>
        <w:spacing w:before="120"/>
        <w:rPr>
          <w:rFonts w:ascii="Times New Roman" w:hAnsi="Times New Roman" w:cs="Times New Roman"/>
          <w:sz w:val="20"/>
          <w:szCs w:val="26"/>
          <w:lang w:val="en-US"/>
        </w:rPr>
      </w:pPr>
    </w:p>
    <w:p w:rsidR="00271069" w:rsidRDefault="00271069" w:rsidP="005B7A51">
      <w:pPr>
        <w:spacing w:before="120"/>
        <w:rPr>
          <w:rFonts w:ascii="Times New Roman" w:hAnsi="Times New Roman" w:cs="Times New Roman"/>
          <w:sz w:val="20"/>
          <w:szCs w:val="26"/>
          <w:lang w:val="en-US"/>
        </w:rPr>
      </w:pPr>
    </w:p>
    <w:p w:rsidR="00271069" w:rsidRDefault="00271069" w:rsidP="005B7A51">
      <w:pPr>
        <w:spacing w:before="120"/>
        <w:rPr>
          <w:rFonts w:ascii="Times New Roman" w:hAnsi="Times New Roman" w:cs="Times New Roman"/>
          <w:sz w:val="20"/>
          <w:szCs w:val="26"/>
          <w:lang w:val="en-US"/>
        </w:rPr>
      </w:pPr>
    </w:p>
    <w:p w:rsidR="00271069" w:rsidRDefault="00271069" w:rsidP="005B7A51">
      <w:pPr>
        <w:spacing w:before="120"/>
        <w:rPr>
          <w:rFonts w:ascii="Times New Roman" w:hAnsi="Times New Roman" w:cs="Times New Roman"/>
          <w:sz w:val="20"/>
          <w:szCs w:val="26"/>
          <w:lang w:val="en-US"/>
        </w:rPr>
      </w:pPr>
    </w:p>
    <w:p w:rsidR="00271069" w:rsidRDefault="00271069" w:rsidP="005B7A51">
      <w:pPr>
        <w:spacing w:before="120"/>
        <w:rPr>
          <w:rFonts w:ascii="Times New Roman" w:hAnsi="Times New Roman" w:cs="Times New Roman"/>
          <w:sz w:val="20"/>
          <w:szCs w:val="26"/>
          <w:lang w:val="en-US"/>
        </w:rPr>
      </w:pPr>
    </w:p>
    <w:p w:rsidR="00271069" w:rsidRPr="005B7A51" w:rsidRDefault="00271069" w:rsidP="005B7A51">
      <w:pPr>
        <w:spacing w:before="120"/>
        <w:rPr>
          <w:rFonts w:ascii="Times New Roman" w:hAnsi="Times New Roman" w:cs="Times New Roman"/>
          <w:sz w:val="20"/>
          <w:szCs w:val="26"/>
          <w:lang w:val="en-US"/>
        </w:rPr>
      </w:pPr>
    </w:p>
    <w:p w:rsidR="005B7A51" w:rsidRPr="00271069" w:rsidRDefault="005B7A51" w:rsidP="00271069">
      <w:pPr>
        <w:spacing w:before="120" w:after="120" w:line="360" w:lineRule="exact"/>
        <w:ind w:firstLine="720"/>
        <w:jc w:val="center"/>
        <w:rPr>
          <w:rFonts w:ascii="Times New Roman" w:hAnsi="Times New Roman" w:cs="Times New Roman"/>
          <w:b/>
          <w:sz w:val="28"/>
          <w:szCs w:val="28"/>
        </w:rPr>
      </w:pPr>
      <w:bookmarkStart w:id="77" w:name="chuong_phuluc_1"/>
      <w:r w:rsidRPr="00271069">
        <w:rPr>
          <w:rFonts w:ascii="Times New Roman" w:hAnsi="Times New Roman" w:cs="Times New Roman"/>
          <w:b/>
          <w:sz w:val="28"/>
          <w:szCs w:val="28"/>
        </w:rPr>
        <w:lastRenderedPageBreak/>
        <w:t>PHỤ LỤC I</w:t>
      </w:r>
      <w:bookmarkEnd w:id="77"/>
    </w:p>
    <w:p w:rsidR="005B7A51" w:rsidRPr="00271069" w:rsidRDefault="005B7A51" w:rsidP="00271069">
      <w:pPr>
        <w:spacing w:before="120" w:after="120" w:line="360" w:lineRule="exact"/>
        <w:ind w:firstLine="720"/>
        <w:jc w:val="center"/>
        <w:rPr>
          <w:rFonts w:ascii="Times New Roman" w:hAnsi="Times New Roman" w:cs="Times New Roman"/>
          <w:b/>
          <w:sz w:val="28"/>
          <w:szCs w:val="28"/>
        </w:rPr>
      </w:pPr>
      <w:bookmarkStart w:id="78" w:name="chuong_phuluc_1_name"/>
      <w:r w:rsidRPr="00271069">
        <w:rPr>
          <w:rFonts w:ascii="Times New Roman" w:hAnsi="Times New Roman" w:cs="Times New Roman"/>
          <w:b/>
          <w:sz w:val="28"/>
          <w:szCs w:val="28"/>
        </w:rPr>
        <w:t>CƠ CẤU NHÂN LỰC MỘT SỐ BỘ PHẬN TRONG CÔNG TÁC ĐO ĐỊA CHẤN PHẢN XẠ 2D</w:t>
      </w:r>
      <w:bookmarkEnd w:id="78"/>
    </w:p>
    <w:p w:rsidR="005B7A51" w:rsidRPr="00271069" w:rsidRDefault="005B7A51" w:rsidP="00271069">
      <w:pPr>
        <w:spacing w:before="120" w:after="120" w:line="360" w:lineRule="exact"/>
        <w:ind w:firstLine="720"/>
        <w:rPr>
          <w:rFonts w:ascii="Times New Roman" w:hAnsi="Times New Roman" w:cs="Times New Roman"/>
          <w:b/>
          <w:sz w:val="28"/>
          <w:szCs w:val="28"/>
        </w:rPr>
      </w:pPr>
      <w:r w:rsidRPr="00271069">
        <w:rPr>
          <w:rFonts w:ascii="Times New Roman" w:hAnsi="Times New Roman" w:cs="Times New Roman"/>
          <w:b/>
          <w:sz w:val="28"/>
          <w:szCs w:val="28"/>
          <w:lang w:val="en-US"/>
        </w:rPr>
        <w:t xml:space="preserve">I. </w:t>
      </w:r>
      <w:r w:rsidRPr="00271069">
        <w:rPr>
          <w:rFonts w:ascii="Times New Roman" w:hAnsi="Times New Roman" w:cs="Times New Roman"/>
          <w:b/>
          <w:sz w:val="28"/>
          <w:szCs w:val="28"/>
        </w:rPr>
        <w:t>Bộ phận nhồi và nạp mìn</w:t>
      </w:r>
    </w:p>
    <w:p w:rsidR="005B7A51" w:rsidRPr="00271069" w:rsidRDefault="005B7A51" w:rsidP="00271069">
      <w:pPr>
        <w:spacing w:before="120" w:after="120" w:line="360" w:lineRule="exact"/>
        <w:ind w:firstLine="720"/>
        <w:rPr>
          <w:rFonts w:ascii="Times New Roman" w:hAnsi="Times New Roman" w:cs="Times New Roman"/>
          <w:b/>
          <w:i/>
          <w:sz w:val="28"/>
          <w:szCs w:val="28"/>
        </w:rPr>
      </w:pPr>
      <w:r w:rsidRPr="00271069">
        <w:rPr>
          <w:rFonts w:ascii="Times New Roman" w:hAnsi="Times New Roman" w:cs="Times New Roman"/>
          <w:b/>
          <w:i/>
          <w:sz w:val="28"/>
          <w:szCs w:val="28"/>
          <w:lang w:val="en-US"/>
        </w:rPr>
        <w:t xml:space="preserve">1. </w:t>
      </w:r>
      <w:r w:rsidRPr="00271069">
        <w:rPr>
          <w:rFonts w:ascii="Times New Roman" w:hAnsi="Times New Roman" w:cs="Times New Roman"/>
          <w:b/>
          <w:i/>
          <w:sz w:val="28"/>
          <w:szCs w:val="28"/>
        </w:rPr>
        <w:t>Yêu cầu chung:</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Sau khi khoan tạo lỗ xong cần đưa ngay quả mìn và phụ kiện xuống hố khoan đúng chiều sâu thiết kế để tránh sự cố sập lở thành hố khoan;</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Do vậy khi dùng nhiều máy thu, bội thu lớn phải có nhiều nhóm chuẩn bị mìn;</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Đơn vị nhỏ nhất của bộ phận nhồi và nạp mìn là nhóm nhồi và nạp mìn;</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Bộ phận nhồi và nạp mìn gồm nhiều nhóm nhồi và nạp mìn.</w:t>
      </w:r>
    </w:p>
    <w:p w:rsidR="005B7A51" w:rsidRPr="00271069" w:rsidRDefault="005B7A51" w:rsidP="00271069">
      <w:pPr>
        <w:spacing w:before="120" w:after="120" w:line="360" w:lineRule="exact"/>
        <w:ind w:firstLine="720"/>
        <w:rPr>
          <w:rFonts w:ascii="Times New Roman" w:hAnsi="Times New Roman" w:cs="Times New Roman"/>
          <w:b/>
          <w:i/>
          <w:sz w:val="28"/>
          <w:szCs w:val="28"/>
        </w:rPr>
      </w:pPr>
      <w:r w:rsidRPr="00271069">
        <w:rPr>
          <w:rFonts w:ascii="Times New Roman" w:hAnsi="Times New Roman" w:cs="Times New Roman"/>
          <w:b/>
          <w:i/>
          <w:sz w:val="28"/>
          <w:szCs w:val="28"/>
          <w:lang w:val="en-US"/>
        </w:rPr>
        <w:t xml:space="preserve">2. </w:t>
      </w:r>
      <w:r w:rsidRPr="00271069">
        <w:rPr>
          <w:rFonts w:ascii="Times New Roman" w:hAnsi="Times New Roman" w:cs="Times New Roman"/>
          <w:b/>
          <w:i/>
          <w:sz w:val="28"/>
          <w:szCs w:val="28"/>
        </w:rPr>
        <w:t>Công việc: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Nhận và vận chuyển vật liệu nổ t</w:t>
      </w:r>
      <w:r w:rsidRPr="00271069">
        <w:rPr>
          <w:rFonts w:ascii="Times New Roman" w:hAnsi="Times New Roman" w:cs="Times New Roman"/>
          <w:sz w:val="28"/>
          <w:szCs w:val="28"/>
          <w:lang w:val="en-US"/>
        </w:rPr>
        <w:t>ừ</w:t>
      </w:r>
      <w:r w:rsidRPr="00271069">
        <w:rPr>
          <w:rFonts w:ascii="Times New Roman" w:hAnsi="Times New Roman" w:cs="Times New Roman"/>
          <w:sz w:val="28"/>
          <w:szCs w:val="28"/>
        </w:rPr>
        <w:t xml:space="preserve"> kho chứa lên tuyến đo;</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Chuẩn bị vật liệu nổ, kíp điện, dây điện;</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ml:space="preserve">- Bó vật liệu nổ thành hình trụ theo khối lượng thiết kế, kíp điện được đặt vào khoảng giữa bó mìn; sử dụng băng dính quấn chặt theo hình trụ thuận lợi cho việc nhồi mìn xuống lỗ </w:t>
      </w:r>
      <w:r w:rsidRPr="00271069">
        <w:rPr>
          <w:rFonts w:ascii="Times New Roman" w:hAnsi="Times New Roman" w:cs="Times New Roman"/>
          <w:sz w:val="28"/>
          <w:szCs w:val="28"/>
          <w:lang w:val="en-US"/>
        </w:rPr>
        <w:t>kh</w:t>
      </w:r>
      <w:r w:rsidRPr="00271069">
        <w:rPr>
          <w:rFonts w:ascii="Times New Roman" w:hAnsi="Times New Roman" w:cs="Times New Roman"/>
          <w:sz w:val="28"/>
          <w:szCs w:val="28"/>
        </w:rPr>
        <w:t>oan;</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Sử dụng “ống đẩy” đưa quả mìn xuống đúng chiều sâu thiết kế;</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ml:space="preserve">- Sử dụng sét dẻo nhồi “bua” thật chặt toàn bộ chiều sâu </w:t>
      </w:r>
      <w:r w:rsidRPr="00271069">
        <w:rPr>
          <w:rFonts w:ascii="Times New Roman" w:hAnsi="Times New Roman" w:cs="Times New Roman"/>
          <w:sz w:val="28"/>
          <w:szCs w:val="28"/>
          <w:lang w:val="en-US"/>
        </w:rPr>
        <w:t>l</w:t>
      </w:r>
      <w:r w:rsidRPr="00271069">
        <w:rPr>
          <w:rFonts w:ascii="Times New Roman" w:hAnsi="Times New Roman" w:cs="Times New Roman"/>
          <w:sz w:val="28"/>
          <w:szCs w:val="28"/>
        </w:rPr>
        <w:t>ỗ khoan;</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Đá</w:t>
      </w:r>
      <w:r w:rsidRPr="00271069">
        <w:rPr>
          <w:rFonts w:ascii="Times New Roman" w:hAnsi="Times New Roman" w:cs="Times New Roman"/>
          <w:sz w:val="28"/>
          <w:szCs w:val="28"/>
          <w:lang w:val="en-US"/>
        </w:rPr>
        <w:t>nh</w:t>
      </w:r>
      <w:r w:rsidRPr="00271069">
        <w:rPr>
          <w:rFonts w:ascii="Times New Roman" w:hAnsi="Times New Roman" w:cs="Times New Roman"/>
          <w:sz w:val="28"/>
          <w:szCs w:val="28"/>
        </w:rPr>
        <w:t xml:space="preserve"> dấu hố nổ bằng cờ hiệu;</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Xử lý các quả m</w:t>
      </w:r>
      <w:r w:rsidRPr="00271069">
        <w:rPr>
          <w:rFonts w:ascii="Times New Roman" w:hAnsi="Times New Roman" w:cs="Times New Roman"/>
          <w:sz w:val="28"/>
          <w:szCs w:val="28"/>
          <w:lang w:val="en-US"/>
        </w:rPr>
        <w:t>ì</w:t>
      </w:r>
      <w:r w:rsidRPr="00271069">
        <w:rPr>
          <w:rFonts w:ascii="Times New Roman" w:hAnsi="Times New Roman" w:cs="Times New Roman"/>
          <w:sz w:val="28"/>
          <w:szCs w:val="28"/>
        </w:rPr>
        <w:t>n không nổ được (mìn câm);</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Nhập kho số mìn, kíp nổ, phụ kiện chưa dùng hết;</w:t>
      </w:r>
    </w:p>
    <w:p w:rsidR="005B7A51" w:rsidRPr="00271069" w:rsidRDefault="005B7A51" w:rsidP="00271069">
      <w:pPr>
        <w:spacing w:before="120" w:after="120" w:line="360" w:lineRule="exact"/>
        <w:ind w:firstLine="720"/>
        <w:rPr>
          <w:rFonts w:ascii="Times New Roman" w:hAnsi="Times New Roman" w:cs="Times New Roman"/>
          <w:b/>
          <w:i/>
          <w:sz w:val="28"/>
          <w:szCs w:val="28"/>
        </w:rPr>
      </w:pPr>
      <w:r w:rsidRPr="00271069">
        <w:rPr>
          <w:rFonts w:ascii="Times New Roman" w:hAnsi="Times New Roman" w:cs="Times New Roman"/>
          <w:b/>
          <w:i/>
          <w:sz w:val="28"/>
          <w:szCs w:val="28"/>
          <w:lang w:val="en-US"/>
        </w:rPr>
        <w:t xml:space="preserve">3. </w:t>
      </w:r>
      <w:r w:rsidRPr="00271069">
        <w:rPr>
          <w:rFonts w:ascii="Times New Roman" w:hAnsi="Times New Roman" w:cs="Times New Roman"/>
          <w:b/>
          <w:i/>
          <w:sz w:val="28"/>
          <w:szCs w:val="28"/>
        </w:rPr>
        <w:t>Cơ cấu nhân lực: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- 01 tổ trưởng là kỹ thuật nổ mìn, có chứng chỉ nổ mìn, phụ trách chung.</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Cơ cấu nhân lực một nhóm nhồi và nạp mìn: có 3 người, trong đó 01 người kỹ thuật mìn có chứng chỉ nổ mìn, 2 công nhân giúp việc.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Cứ 5 máy khoan có 1 nhóm nhồi và nạp mìn (khoảng cách giữa các máy</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khoan 25</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lang w:val="en-US"/>
        </w:rPr>
        <w:sym w:font="Symbol" w:char="F0B8"/>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5</w:t>
      </w:r>
      <w:r w:rsidRPr="00271069">
        <w:rPr>
          <w:rFonts w:ascii="Times New Roman" w:hAnsi="Times New Roman" w:cs="Times New Roman"/>
          <w:sz w:val="28"/>
          <w:szCs w:val="28"/>
          <w:lang w:val="en-US"/>
        </w:rPr>
        <w:t>0</w:t>
      </w:r>
      <w:r w:rsidRPr="00271069">
        <w:rPr>
          <w:rFonts w:ascii="Times New Roman" w:hAnsi="Times New Roman" w:cs="Times New Roman"/>
          <w:sz w:val="28"/>
          <w:szCs w:val="28"/>
        </w:rPr>
        <w:t>m).</w:t>
      </w:r>
    </w:p>
    <w:p w:rsidR="005B7A51" w:rsidRPr="00271069" w:rsidRDefault="005B7A51" w:rsidP="00271069">
      <w:pPr>
        <w:spacing w:before="120" w:after="120" w:line="360" w:lineRule="exact"/>
        <w:ind w:firstLine="720"/>
        <w:rPr>
          <w:rFonts w:ascii="Times New Roman" w:hAnsi="Times New Roman" w:cs="Times New Roman"/>
          <w:sz w:val="28"/>
          <w:szCs w:val="28"/>
          <w:lang w:val="en-US"/>
        </w:rPr>
      </w:pPr>
      <w:r w:rsidRPr="00271069">
        <w:rPr>
          <w:rFonts w:ascii="Times New Roman" w:hAnsi="Times New Roman" w:cs="Times New Roman"/>
          <w:sz w:val="28"/>
          <w:szCs w:val="28"/>
        </w:rPr>
        <w:t>- Tùy thuộc số lượng máy khoan sử dụng để xác đị</w:t>
      </w:r>
      <w:r w:rsidRPr="00271069">
        <w:rPr>
          <w:rFonts w:ascii="Times New Roman" w:hAnsi="Times New Roman" w:cs="Times New Roman"/>
          <w:sz w:val="28"/>
          <w:szCs w:val="28"/>
          <w:lang w:val="en-US"/>
        </w:rPr>
        <w:t>nh</w:t>
      </w:r>
      <w:r w:rsidRPr="00271069">
        <w:rPr>
          <w:rFonts w:ascii="Times New Roman" w:hAnsi="Times New Roman" w:cs="Times New Roman"/>
          <w:sz w:val="28"/>
          <w:szCs w:val="28"/>
        </w:rPr>
        <w:t xml:space="preserve"> số nhóm nhồi và nạp mìn.</w:t>
      </w:r>
    </w:p>
    <w:p w:rsidR="005B7A51" w:rsidRPr="00271069" w:rsidRDefault="005B7A51" w:rsidP="00271069">
      <w:pPr>
        <w:spacing w:before="120" w:after="120" w:line="360" w:lineRule="exact"/>
        <w:ind w:firstLine="720"/>
        <w:rPr>
          <w:rFonts w:ascii="Times New Roman" w:hAnsi="Times New Roman" w:cs="Times New Roman"/>
          <w:b/>
          <w:sz w:val="28"/>
          <w:szCs w:val="28"/>
        </w:rPr>
      </w:pPr>
      <w:r w:rsidRPr="00271069">
        <w:rPr>
          <w:rFonts w:ascii="Times New Roman" w:hAnsi="Times New Roman" w:cs="Times New Roman"/>
          <w:b/>
          <w:sz w:val="28"/>
          <w:szCs w:val="28"/>
          <w:lang w:val="en-US"/>
        </w:rPr>
        <w:t xml:space="preserve">II. </w:t>
      </w:r>
      <w:r w:rsidRPr="00271069">
        <w:rPr>
          <w:rFonts w:ascii="Times New Roman" w:hAnsi="Times New Roman" w:cs="Times New Roman"/>
          <w:b/>
          <w:sz w:val="28"/>
          <w:szCs w:val="28"/>
        </w:rPr>
        <w:t>Bộ phận rải cáp và máy thu</w:t>
      </w:r>
    </w:p>
    <w:p w:rsidR="005B7A51" w:rsidRPr="00271069" w:rsidRDefault="005B7A51" w:rsidP="00271069">
      <w:pPr>
        <w:spacing w:before="120" w:after="120" w:line="360" w:lineRule="exact"/>
        <w:ind w:firstLine="720"/>
        <w:rPr>
          <w:rFonts w:ascii="Times New Roman" w:hAnsi="Times New Roman" w:cs="Times New Roman"/>
          <w:b/>
          <w:i/>
          <w:sz w:val="28"/>
          <w:szCs w:val="28"/>
        </w:rPr>
      </w:pPr>
      <w:r w:rsidRPr="00271069">
        <w:rPr>
          <w:rFonts w:ascii="Times New Roman" w:hAnsi="Times New Roman" w:cs="Times New Roman"/>
          <w:b/>
          <w:i/>
          <w:sz w:val="28"/>
          <w:szCs w:val="28"/>
          <w:lang w:val="en-US"/>
        </w:rPr>
        <w:t xml:space="preserve">1. </w:t>
      </w:r>
      <w:r w:rsidRPr="00271069">
        <w:rPr>
          <w:rFonts w:ascii="Times New Roman" w:hAnsi="Times New Roman" w:cs="Times New Roman"/>
          <w:b/>
          <w:i/>
          <w:sz w:val="28"/>
          <w:szCs w:val="28"/>
        </w:rPr>
        <w:t>Công việc: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ml:space="preserve">- Nhận, kiểm tra và vận chuyển cáp, máy thu từ </w:t>
      </w:r>
      <w:r w:rsidRPr="00271069">
        <w:rPr>
          <w:rFonts w:ascii="Times New Roman" w:hAnsi="Times New Roman" w:cs="Times New Roman"/>
          <w:sz w:val="28"/>
          <w:szCs w:val="28"/>
          <w:lang w:val="en-US"/>
        </w:rPr>
        <w:t>l</w:t>
      </w:r>
      <w:r w:rsidRPr="00271069">
        <w:rPr>
          <w:rFonts w:ascii="Times New Roman" w:hAnsi="Times New Roman" w:cs="Times New Roman"/>
          <w:sz w:val="28"/>
          <w:szCs w:val="28"/>
        </w:rPr>
        <w:t>án trại lên t</w:t>
      </w:r>
      <w:r w:rsidRPr="00271069">
        <w:rPr>
          <w:rFonts w:ascii="Times New Roman" w:hAnsi="Times New Roman" w:cs="Times New Roman"/>
          <w:sz w:val="28"/>
          <w:szCs w:val="28"/>
          <w:lang w:val="en-US"/>
        </w:rPr>
        <w:t>u</w:t>
      </w:r>
      <w:r w:rsidRPr="00271069">
        <w:rPr>
          <w:rFonts w:ascii="Times New Roman" w:hAnsi="Times New Roman" w:cs="Times New Roman"/>
          <w:sz w:val="28"/>
          <w:szCs w:val="28"/>
        </w:rPr>
        <w:t>yến đo;</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ml:space="preserve">- Rải hệ thống cáp điều khiển thu </w:t>
      </w:r>
      <w:r w:rsidRPr="00271069">
        <w:rPr>
          <w:rFonts w:ascii="Times New Roman" w:hAnsi="Times New Roman" w:cs="Times New Roman"/>
          <w:sz w:val="28"/>
          <w:szCs w:val="28"/>
          <w:lang w:val="en-US"/>
        </w:rPr>
        <w:t>-</w:t>
      </w:r>
      <w:r w:rsidRPr="00271069">
        <w:rPr>
          <w:rFonts w:ascii="Times New Roman" w:hAnsi="Times New Roman" w:cs="Times New Roman"/>
          <w:sz w:val="28"/>
          <w:szCs w:val="28"/>
        </w:rPr>
        <w:t xml:space="preserve"> nổ và cáp truyền số liệu dọc tuyến đo;</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lastRenderedPageBreak/>
        <w:t>- Bố trí toàn bộ hệ thống máy thu (geophones) tại các điểm thu dọc tuyến đo; ghép nhóm máy thu tại mỗi điểm thu;</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Đ</w:t>
      </w:r>
      <w:r w:rsidRPr="00271069">
        <w:rPr>
          <w:rFonts w:ascii="Times New Roman" w:hAnsi="Times New Roman" w:cs="Times New Roman"/>
          <w:sz w:val="28"/>
          <w:szCs w:val="28"/>
          <w:lang w:val="en-US"/>
        </w:rPr>
        <w:t>ấ</w:t>
      </w:r>
      <w:r w:rsidRPr="00271069">
        <w:rPr>
          <w:rFonts w:ascii="Times New Roman" w:hAnsi="Times New Roman" w:cs="Times New Roman"/>
          <w:sz w:val="28"/>
          <w:szCs w:val="28"/>
        </w:rPr>
        <w:t>u nối nhóm máy thu vào hệ thống cáp;</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Thông báo cho người phụ trách bộ phận rải cáp và máy thu.</w:t>
      </w:r>
    </w:p>
    <w:p w:rsidR="005B7A51" w:rsidRPr="00271069" w:rsidRDefault="005B7A51" w:rsidP="00271069">
      <w:pPr>
        <w:spacing w:before="120" w:after="120" w:line="360" w:lineRule="exact"/>
        <w:ind w:firstLine="720"/>
        <w:rPr>
          <w:rFonts w:ascii="Times New Roman" w:hAnsi="Times New Roman" w:cs="Times New Roman"/>
          <w:b/>
          <w:i/>
          <w:sz w:val="28"/>
          <w:szCs w:val="28"/>
        </w:rPr>
      </w:pPr>
      <w:r w:rsidRPr="00271069">
        <w:rPr>
          <w:rFonts w:ascii="Times New Roman" w:hAnsi="Times New Roman" w:cs="Times New Roman"/>
          <w:b/>
          <w:i/>
          <w:sz w:val="28"/>
          <w:szCs w:val="28"/>
          <w:lang w:val="en-US"/>
        </w:rPr>
        <w:t xml:space="preserve">2. </w:t>
      </w:r>
      <w:r w:rsidRPr="00271069">
        <w:rPr>
          <w:rFonts w:ascii="Times New Roman" w:hAnsi="Times New Roman" w:cs="Times New Roman"/>
          <w:b/>
          <w:i/>
          <w:sz w:val="28"/>
          <w:szCs w:val="28"/>
        </w:rPr>
        <w:t>Cơ cấu nhân lực: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Gồm một số nhóm rải cáp và máy thu;</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Một nhóm rải cáp và máy thu chịu trách nhiệm rải cáp và máy thu cho 30 nhóm máy thu, tức 30 kênh. Nếu mỗi nhóm máy thu (hay mỗi kênh) được ghép từ 9 máy thu, dùng cáp truyền loại 6 kênh th</w:t>
      </w:r>
      <w:r w:rsidRPr="00271069">
        <w:rPr>
          <w:rFonts w:ascii="Times New Roman" w:hAnsi="Times New Roman" w:cs="Times New Roman"/>
          <w:sz w:val="28"/>
          <w:szCs w:val="28"/>
          <w:lang w:val="en-US"/>
        </w:rPr>
        <w:t>ì</w:t>
      </w:r>
      <w:r w:rsidRPr="00271069">
        <w:rPr>
          <w:rFonts w:ascii="Times New Roman" w:hAnsi="Times New Roman" w:cs="Times New Roman"/>
          <w:sz w:val="28"/>
          <w:szCs w:val="28"/>
        </w:rPr>
        <w:t xml:space="preserve"> một nhóm rải c</w:t>
      </w:r>
      <w:r w:rsidRPr="00271069">
        <w:rPr>
          <w:rFonts w:ascii="Times New Roman" w:hAnsi="Times New Roman" w:cs="Times New Roman"/>
          <w:sz w:val="28"/>
          <w:szCs w:val="28"/>
          <w:lang w:val="en-US"/>
        </w:rPr>
        <w:t>á</w:t>
      </w:r>
      <w:r w:rsidRPr="00271069">
        <w:rPr>
          <w:rFonts w:ascii="Times New Roman" w:hAnsi="Times New Roman" w:cs="Times New Roman"/>
          <w:sz w:val="28"/>
          <w:szCs w:val="28"/>
        </w:rPr>
        <w:t xml:space="preserve">p và máy thu phải vận chuyển và rải 5 cuộn cáp cùng 270 máy thu. Khi đó cơ cấu nhân </w:t>
      </w:r>
      <w:r w:rsidRPr="00271069">
        <w:rPr>
          <w:rFonts w:ascii="Times New Roman" w:hAnsi="Times New Roman" w:cs="Times New Roman"/>
          <w:sz w:val="28"/>
          <w:szCs w:val="28"/>
          <w:lang w:val="en-US"/>
        </w:rPr>
        <w:t>l</w:t>
      </w:r>
      <w:r w:rsidRPr="00271069">
        <w:rPr>
          <w:rFonts w:ascii="Times New Roman" w:hAnsi="Times New Roman" w:cs="Times New Roman"/>
          <w:sz w:val="28"/>
          <w:szCs w:val="28"/>
        </w:rPr>
        <w:t>ực một nhóm rải cáp và máy thu cho mỗi cánh đo: 5 người.</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ml:space="preserve">- Tùy thuộc số </w:t>
      </w:r>
      <w:r w:rsidRPr="00271069">
        <w:rPr>
          <w:rFonts w:ascii="Times New Roman" w:hAnsi="Times New Roman" w:cs="Times New Roman"/>
          <w:sz w:val="28"/>
          <w:szCs w:val="28"/>
          <w:lang w:val="en-US"/>
        </w:rPr>
        <w:t>l</w:t>
      </w:r>
      <w:r w:rsidRPr="00271069">
        <w:rPr>
          <w:rFonts w:ascii="Times New Roman" w:hAnsi="Times New Roman" w:cs="Times New Roman"/>
          <w:sz w:val="28"/>
          <w:szCs w:val="28"/>
        </w:rPr>
        <w:t>ượng kênh thu địa chấn sử dụng để xác định số nhóm rải cáp và máy thu, từ đó xác định nhân lực cần thiết của bộ phận rải cáp và máy thu.</w:t>
      </w:r>
    </w:p>
    <w:p w:rsidR="005B7A51" w:rsidRPr="00271069" w:rsidRDefault="005B7A51" w:rsidP="00271069">
      <w:pPr>
        <w:spacing w:before="120" w:after="120" w:line="360" w:lineRule="exact"/>
        <w:ind w:firstLine="720"/>
        <w:rPr>
          <w:rFonts w:ascii="Times New Roman" w:hAnsi="Times New Roman" w:cs="Times New Roman"/>
          <w:i/>
          <w:sz w:val="28"/>
          <w:szCs w:val="28"/>
        </w:rPr>
      </w:pPr>
      <w:r w:rsidRPr="00271069">
        <w:rPr>
          <w:rFonts w:ascii="Times New Roman" w:hAnsi="Times New Roman" w:cs="Times New Roman"/>
          <w:i/>
          <w:sz w:val="28"/>
          <w:szCs w:val="28"/>
        </w:rPr>
        <w:t>Ví dụ:</w:t>
      </w:r>
    </w:p>
    <w:p w:rsidR="005B7A51" w:rsidRPr="00271069" w:rsidRDefault="005B7A51" w:rsidP="00271069">
      <w:pPr>
        <w:spacing w:before="120" w:after="120" w:line="360" w:lineRule="exact"/>
        <w:ind w:firstLine="720"/>
        <w:rPr>
          <w:rFonts w:ascii="Times New Roman" w:hAnsi="Times New Roman" w:cs="Times New Roman"/>
          <w:i/>
          <w:sz w:val="28"/>
          <w:szCs w:val="28"/>
        </w:rPr>
      </w:pPr>
      <w:r w:rsidRPr="00271069">
        <w:rPr>
          <w:rFonts w:ascii="Times New Roman" w:hAnsi="Times New Roman" w:cs="Times New Roman"/>
          <w:i/>
          <w:sz w:val="28"/>
          <w:szCs w:val="28"/>
        </w:rPr>
        <w:t xml:space="preserve">- Dùng máy đo </w:t>
      </w:r>
      <w:r w:rsidRPr="00271069">
        <w:rPr>
          <w:rFonts w:ascii="Times New Roman" w:hAnsi="Times New Roman" w:cs="Times New Roman"/>
          <w:i/>
          <w:sz w:val="28"/>
          <w:szCs w:val="28"/>
          <w:lang w:val="en-US"/>
        </w:rPr>
        <w:t>1</w:t>
      </w:r>
      <w:r w:rsidRPr="00271069">
        <w:rPr>
          <w:rFonts w:ascii="Times New Roman" w:hAnsi="Times New Roman" w:cs="Times New Roman"/>
          <w:i/>
          <w:sz w:val="28"/>
          <w:szCs w:val="28"/>
        </w:rPr>
        <w:t>80 kênh - ghép nhóm 9 máy thu phải sử dụng 6 nh</w:t>
      </w:r>
      <w:r w:rsidRPr="00271069">
        <w:rPr>
          <w:rFonts w:ascii="Times New Roman" w:hAnsi="Times New Roman" w:cs="Times New Roman"/>
          <w:i/>
          <w:sz w:val="28"/>
          <w:szCs w:val="28"/>
          <w:lang w:val="en-US"/>
        </w:rPr>
        <w:t>ó</w:t>
      </w:r>
      <w:r w:rsidRPr="00271069">
        <w:rPr>
          <w:rFonts w:ascii="Times New Roman" w:hAnsi="Times New Roman" w:cs="Times New Roman"/>
          <w:i/>
          <w:sz w:val="28"/>
          <w:szCs w:val="28"/>
        </w:rPr>
        <w:t>m rải dây tương ứng m</w:t>
      </w:r>
      <w:r w:rsidRPr="00271069">
        <w:rPr>
          <w:rFonts w:ascii="Times New Roman" w:hAnsi="Times New Roman" w:cs="Times New Roman"/>
          <w:i/>
          <w:sz w:val="28"/>
          <w:szCs w:val="28"/>
          <w:lang w:val="en-US"/>
        </w:rPr>
        <w:t>ỗ</w:t>
      </w:r>
      <w:r w:rsidRPr="00271069">
        <w:rPr>
          <w:rFonts w:ascii="Times New Roman" w:hAnsi="Times New Roman" w:cs="Times New Roman"/>
          <w:i/>
          <w:sz w:val="28"/>
          <w:szCs w:val="28"/>
        </w:rPr>
        <w:t>i cánh 30 người;</w:t>
      </w:r>
    </w:p>
    <w:p w:rsidR="005B7A51" w:rsidRPr="00271069" w:rsidRDefault="005B7A51" w:rsidP="00271069">
      <w:pPr>
        <w:spacing w:before="120" w:after="120" w:line="360" w:lineRule="exact"/>
        <w:ind w:firstLine="720"/>
        <w:rPr>
          <w:rFonts w:ascii="Times New Roman" w:hAnsi="Times New Roman" w:cs="Times New Roman"/>
          <w:b/>
          <w:sz w:val="28"/>
          <w:szCs w:val="28"/>
        </w:rPr>
      </w:pPr>
      <w:r w:rsidRPr="00271069">
        <w:rPr>
          <w:rFonts w:ascii="Times New Roman" w:hAnsi="Times New Roman" w:cs="Times New Roman"/>
          <w:b/>
          <w:sz w:val="28"/>
          <w:szCs w:val="28"/>
        </w:rPr>
        <w:t>III. Bộ phận thu - nổ địa chấn</w:t>
      </w:r>
    </w:p>
    <w:p w:rsidR="005B7A51" w:rsidRPr="00271069" w:rsidRDefault="005B7A51" w:rsidP="00271069">
      <w:pPr>
        <w:spacing w:before="120" w:after="120" w:line="360" w:lineRule="exact"/>
        <w:ind w:firstLine="720"/>
        <w:rPr>
          <w:rFonts w:ascii="Times New Roman" w:hAnsi="Times New Roman" w:cs="Times New Roman"/>
          <w:b/>
          <w:i/>
          <w:sz w:val="28"/>
          <w:szCs w:val="28"/>
        </w:rPr>
      </w:pPr>
      <w:r w:rsidRPr="00271069">
        <w:rPr>
          <w:rFonts w:ascii="Times New Roman" w:hAnsi="Times New Roman" w:cs="Times New Roman"/>
          <w:b/>
          <w:i/>
          <w:sz w:val="28"/>
          <w:szCs w:val="28"/>
          <w:lang w:val="en-US"/>
        </w:rPr>
        <w:t xml:space="preserve">1. </w:t>
      </w:r>
      <w:r w:rsidRPr="00271069">
        <w:rPr>
          <w:rFonts w:ascii="Times New Roman" w:hAnsi="Times New Roman" w:cs="Times New Roman"/>
          <w:b/>
          <w:i/>
          <w:sz w:val="28"/>
          <w:szCs w:val="28"/>
        </w:rPr>
        <w:t>Công việc: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Nhận, vận chuyển máy và thiết bị đi kèm từ kho thiết bị lên tuyến đo;</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Kết nối máy và thiết bị đo theo đúng quy định của nhà sản xuất; kiểm tra tất cả các kết nối, khả năng hoạt động của các thiết bị, bộ phận chức năng (máy nổ mìn, bộ phận đồng bộ tín hiệu) và phần mềm thu thập số liệu;</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Thiết lập h</w:t>
      </w:r>
      <w:r w:rsidRPr="00271069">
        <w:rPr>
          <w:rFonts w:ascii="Times New Roman" w:hAnsi="Times New Roman" w:cs="Times New Roman"/>
          <w:sz w:val="28"/>
          <w:szCs w:val="28"/>
          <w:lang w:val="en-US"/>
        </w:rPr>
        <w:t>ì</w:t>
      </w:r>
      <w:r w:rsidRPr="00271069">
        <w:rPr>
          <w:rFonts w:ascii="Times New Roman" w:hAnsi="Times New Roman" w:cs="Times New Roman"/>
          <w:sz w:val="28"/>
          <w:szCs w:val="28"/>
        </w:rPr>
        <w:t>nh học cho chặng đo: xác định vị trí điểm nổ, các điểm thu và các tham số ghi sóng: độ dài băng ghi, bước số hóa;</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ml:space="preserve">- Kiểm tra mức độ nhiễu, chọn ngưỡng nhiễu sao cho không </w:t>
      </w:r>
      <w:r w:rsidRPr="00271069">
        <w:rPr>
          <w:rFonts w:ascii="Times New Roman" w:hAnsi="Times New Roman" w:cs="Times New Roman"/>
          <w:sz w:val="28"/>
          <w:szCs w:val="28"/>
          <w:lang w:val="en-US"/>
        </w:rPr>
        <w:t>l</w:t>
      </w:r>
      <w:r w:rsidRPr="00271069">
        <w:rPr>
          <w:rFonts w:ascii="Times New Roman" w:hAnsi="Times New Roman" w:cs="Times New Roman"/>
          <w:sz w:val="28"/>
          <w:szCs w:val="28"/>
        </w:rPr>
        <w:t>ớn quá hoặc nhỏ quá;</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Thiết lập thư mục ghi số liệu;</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Kiểm tra an toàn trong việc gây nổ; kiểm tra tín hiệu radio, đồng bộ thời gian g</w:t>
      </w:r>
      <w:r w:rsidRPr="00271069">
        <w:rPr>
          <w:rFonts w:ascii="Times New Roman" w:hAnsi="Times New Roman" w:cs="Times New Roman"/>
          <w:sz w:val="28"/>
          <w:szCs w:val="28"/>
          <w:lang w:val="en-US"/>
        </w:rPr>
        <w:t>i</w:t>
      </w:r>
      <w:r w:rsidRPr="00271069">
        <w:rPr>
          <w:rFonts w:ascii="Times New Roman" w:hAnsi="Times New Roman" w:cs="Times New Roman"/>
          <w:sz w:val="28"/>
          <w:szCs w:val="28"/>
        </w:rPr>
        <w:t>ữa máy bắn mìn và máy chủ;</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Xác định vị trí hố nổ hiện thời;</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Dây nổ rải theo mặt địa hình, cách điểm nổ tối thiểu 50 mét (đối với địa hình dốc th</w:t>
      </w:r>
      <w:r w:rsidRPr="00271069">
        <w:rPr>
          <w:rFonts w:ascii="Times New Roman" w:hAnsi="Times New Roman" w:cs="Times New Roman"/>
          <w:sz w:val="28"/>
          <w:szCs w:val="28"/>
          <w:lang w:val="en-US"/>
        </w:rPr>
        <w:t>ì</w:t>
      </w:r>
      <w:r w:rsidRPr="00271069">
        <w:rPr>
          <w:rFonts w:ascii="Times New Roman" w:hAnsi="Times New Roman" w:cs="Times New Roman"/>
          <w:sz w:val="28"/>
          <w:szCs w:val="28"/>
        </w:rPr>
        <w:t xml:space="preserve"> rải dây nổ lên phía địa h</w:t>
      </w:r>
      <w:r w:rsidRPr="00271069">
        <w:rPr>
          <w:rFonts w:ascii="Times New Roman" w:hAnsi="Times New Roman" w:cs="Times New Roman"/>
          <w:sz w:val="28"/>
          <w:szCs w:val="28"/>
          <w:lang w:val="en-US"/>
        </w:rPr>
        <w:t>ì</w:t>
      </w:r>
      <w:r w:rsidRPr="00271069">
        <w:rPr>
          <w:rFonts w:ascii="Times New Roman" w:hAnsi="Times New Roman" w:cs="Times New Roman"/>
          <w:sz w:val="28"/>
          <w:szCs w:val="28"/>
        </w:rPr>
        <w:t>nh cao, đảm bảo an toàn cho người điều khiển nổ mìn);</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Lắp dây nổ vào máy nổ mìn, thông báo cho trung tâm, chờ hiệu lệnh; thông báo cho mọi người gần khu vực chuẩn bị nổ mìn, yêu cầu di chuyển ra xa ít nhất 100 mét (đối v</w:t>
      </w:r>
      <w:r w:rsidRPr="00271069">
        <w:rPr>
          <w:rFonts w:ascii="Times New Roman" w:hAnsi="Times New Roman" w:cs="Times New Roman"/>
          <w:sz w:val="28"/>
          <w:szCs w:val="28"/>
          <w:lang w:val="en-US"/>
        </w:rPr>
        <w:t>ớ</w:t>
      </w:r>
      <w:r w:rsidRPr="00271069">
        <w:rPr>
          <w:rFonts w:ascii="Times New Roman" w:hAnsi="Times New Roman" w:cs="Times New Roman"/>
          <w:sz w:val="28"/>
          <w:szCs w:val="28"/>
        </w:rPr>
        <w:t xml:space="preserve">i địa hình dốc thì yêu cầu mọi người di chuyển lên phía địa hình cao); thông báo chuẩn bị nổ cho phụ trách các bộ phận rải cáp và máy thu, bộ phận </w:t>
      </w:r>
      <w:r w:rsidRPr="00271069">
        <w:rPr>
          <w:rFonts w:ascii="Times New Roman" w:hAnsi="Times New Roman" w:cs="Times New Roman"/>
          <w:sz w:val="28"/>
          <w:szCs w:val="28"/>
        </w:rPr>
        <w:lastRenderedPageBreak/>
        <w:t>nổ mìn, bộ phận cảnh giới an toàn; xác nhận thông báo trả lời của phụ trách các bộ phận trên;</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Tiến hành thu nổ sau khi các yêu cầu nêu trên được thực hiện đầy đủ;</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Hiển thị lại băng sóng, xem xét chất lượng băng ghi;</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Ghi chép các thông tin vào nhật ký đo địa chấn;</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Thông báo cho các bộ phận chuẩn bị cho điểm nổ tiếp theo.</w:t>
      </w:r>
    </w:p>
    <w:p w:rsidR="005B7A51" w:rsidRPr="00271069" w:rsidRDefault="005B7A51" w:rsidP="00271069">
      <w:pPr>
        <w:spacing w:before="120" w:after="120" w:line="360" w:lineRule="exact"/>
        <w:ind w:firstLine="720"/>
        <w:rPr>
          <w:rFonts w:ascii="Times New Roman" w:hAnsi="Times New Roman" w:cs="Times New Roman"/>
          <w:b/>
          <w:i/>
          <w:sz w:val="28"/>
          <w:szCs w:val="28"/>
        </w:rPr>
      </w:pPr>
      <w:r w:rsidRPr="00271069">
        <w:rPr>
          <w:rFonts w:ascii="Times New Roman" w:hAnsi="Times New Roman" w:cs="Times New Roman"/>
          <w:b/>
          <w:i/>
          <w:sz w:val="28"/>
          <w:szCs w:val="28"/>
          <w:lang w:val="en-US"/>
        </w:rPr>
        <w:t xml:space="preserve">2. </w:t>
      </w:r>
      <w:r w:rsidRPr="00271069">
        <w:rPr>
          <w:rFonts w:ascii="Times New Roman" w:hAnsi="Times New Roman" w:cs="Times New Roman"/>
          <w:b/>
          <w:i/>
          <w:sz w:val="28"/>
          <w:szCs w:val="28"/>
        </w:rPr>
        <w:t>Cơ cấu nhân lực: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Gồm 13 người, trong đó:</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ml:space="preserve">- </w:t>
      </w:r>
      <w:r w:rsidRPr="00271069">
        <w:rPr>
          <w:rFonts w:ascii="Times New Roman" w:hAnsi="Times New Roman" w:cs="Times New Roman"/>
          <w:i/>
          <w:sz w:val="28"/>
          <w:szCs w:val="28"/>
        </w:rPr>
        <w:t>T</w:t>
      </w:r>
      <w:r w:rsidRPr="00271069">
        <w:rPr>
          <w:rFonts w:ascii="Times New Roman" w:hAnsi="Times New Roman" w:cs="Times New Roman"/>
          <w:i/>
          <w:sz w:val="28"/>
          <w:szCs w:val="28"/>
          <w:lang w:val="en-US"/>
        </w:rPr>
        <w:t>ổ</w:t>
      </w:r>
      <w:r w:rsidRPr="00271069">
        <w:rPr>
          <w:rFonts w:ascii="Times New Roman" w:hAnsi="Times New Roman" w:cs="Times New Roman"/>
          <w:i/>
          <w:sz w:val="28"/>
          <w:szCs w:val="28"/>
        </w:rPr>
        <w:t xml:space="preserve"> trưởng:</w:t>
      </w:r>
      <w:r w:rsidRPr="00271069">
        <w:rPr>
          <w:rFonts w:ascii="Times New Roman" w:hAnsi="Times New Roman" w:cs="Times New Roman"/>
          <w:sz w:val="28"/>
          <w:szCs w:val="28"/>
        </w:rPr>
        <w:t xml:space="preserve"> chỉ đạo trực tiếp bộ phận đo địa chấn và chỉ đạo chung các bộ phận khác tại thực địa;</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lang w:val="en-US"/>
        </w:rPr>
        <w:t xml:space="preserve">- </w:t>
      </w:r>
      <w:r w:rsidRPr="00271069">
        <w:rPr>
          <w:rFonts w:ascii="Times New Roman" w:hAnsi="Times New Roman" w:cs="Times New Roman"/>
          <w:i/>
          <w:sz w:val="28"/>
          <w:szCs w:val="28"/>
        </w:rPr>
        <w:t>T</w:t>
      </w:r>
      <w:r w:rsidRPr="00271069">
        <w:rPr>
          <w:rFonts w:ascii="Times New Roman" w:hAnsi="Times New Roman" w:cs="Times New Roman"/>
          <w:i/>
          <w:sz w:val="28"/>
          <w:szCs w:val="28"/>
          <w:lang w:val="en-US"/>
        </w:rPr>
        <w:t xml:space="preserve">ổ </w:t>
      </w:r>
      <w:r w:rsidRPr="00271069">
        <w:rPr>
          <w:rFonts w:ascii="Times New Roman" w:hAnsi="Times New Roman" w:cs="Times New Roman"/>
          <w:i/>
          <w:sz w:val="28"/>
          <w:szCs w:val="28"/>
        </w:rPr>
        <w:t>phó phụ trách hệ thống nổ</w:t>
      </w:r>
      <w:r w:rsidRPr="00271069">
        <w:rPr>
          <w:rFonts w:ascii="Times New Roman" w:hAnsi="Times New Roman" w:cs="Times New Roman"/>
          <w:sz w:val="28"/>
          <w:szCs w:val="28"/>
        </w:rPr>
        <w:t xml:space="preserve"> (công tác nhồi mìn, chuẩn bị hố nổ, bộ phận nổ mìn, cảnh giới an toàn): 01 người. Chỉ đạo, </w:t>
      </w:r>
      <w:r w:rsidRPr="00271069">
        <w:rPr>
          <w:rFonts w:ascii="Times New Roman" w:hAnsi="Times New Roman" w:cs="Times New Roman"/>
          <w:sz w:val="28"/>
          <w:szCs w:val="28"/>
          <w:lang w:val="en-US"/>
        </w:rPr>
        <w:t>ki</w:t>
      </w:r>
      <w:r w:rsidRPr="00271069">
        <w:rPr>
          <w:rFonts w:ascii="Times New Roman" w:hAnsi="Times New Roman" w:cs="Times New Roman"/>
          <w:sz w:val="28"/>
          <w:szCs w:val="28"/>
        </w:rPr>
        <w:t>ểm tra công tác nhồi mìn, chuẩn bị hố nổ, bộ phận nổ mìn, bộ phận cảnh giới an toàn; đảm bảo việc kết nối giữa các nhóm phục vụ nổ thông suốt; thông báo cho tổ trưởng tình trạng và khả năng sẵn sàng làm việc của hệ thống nổ.</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ml:space="preserve">- </w:t>
      </w:r>
      <w:r w:rsidRPr="00271069">
        <w:rPr>
          <w:rFonts w:ascii="Times New Roman" w:hAnsi="Times New Roman" w:cs="Times New Roman"/>
          <w:i/>
          <w:sz w:val="28"/>
          <w:szCs w:val="28"/>
        </w:rPr>
        <w:t>T</w:t>
      </w:r>
      <w:r w:rsidRPr="00271069">
        <w:rPr>
          <w:rFonts w:ascii="Times New Roman" w:hAnsi="Times New Roman" w:cs="Times New Roman"/>
          <w:i/>
          <w:sz w:val="28"/>
          <w:szCs w:val="28"/>
          <w:lang w:val="en-US"/>
        </w:rPr>
        <w:t xml:space="preserve">ổ </w:t>
      </w:r>
      <w:r w:rsidRPr="00271069">
        <w:rPr>
          <w:rFonts w:ascii="Times New Roman" w:hAnsi="Times New Roman" w:cs="Times New Roman"/>
          <w:i/>
          <w:sz w:val="28"/>
          <w:szCs w:val="28"/>
        </w:rPr>
        <w:t>ph</w:t>
      </w:r>
      <w:r w:rsidRPr="00271069">
        <w:rPr>
          <w:rFonts w:ascii="Times New Roman" w:hAnsi="Times New Roman" w:cs="Times New Roman"/>
          <w:i/>
          <w:sz w:val="28"/>
          <w:szCs w:val="28"/>
          <w:lang w:val="en-US"/>
        </w:rPr>
        <w:t>ó</w:t>
      </w:r>
      <w:r w:rsidRPr="00271069">
        <w:rPr>
          <w:rFonts w:ascii="Times New Roman" w:hAnsi="Times New Roman" w:cs="Times New Roman"/>
          <w:i/>
          <w:sz w:val="28"/>
          <w:szCs w:val="28"/>
        </w:rPr>
        <w:t xml:space="preserve"> phụ trách hệ thống thu</w:t>
      </w:r>
      <w:r w:rsidRPr="00271069">
        <w:rPr>
          <w:rFonts w:ascii="Times New Roman" w:hAnsi="Times New Roman" w:cs="Times New Roman"/>
          <w:sz w:val="28"/>
          <w:szCs w:val="28"/>
        </w:rPr>
        <w:t xml:space="preserve"> (công tác rải cáp và máy thu): 01 người. Chỉ đạo, kiểm tra công tác rải cáp và máy thu trên toàn tuyến; kiểm tra việc kết nối các máy thu trong nhóm, việc kết nối các nhóm máy thu vào cáp truyền tín hiệu trên toàn tuyến; thông báo cho tổ trưởng tình trạng và khả năng sẵn sàng làm việc của hệ thống thu.</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ml:space="preserve">- </w:t>
      </w:r>
      <w:r w:rsidRPr="00271069">
        <w:rPr>
          <w:rFonts w:ascii="Times New Roman" w:hAnsi="Times New Roman" w:cs="Times New Roman"/>
          <w:i/>
          <w:sz w:val="28"/>
          <w:szCs w:val="28"/>
        </w:rPr>
        <w:t>Bộ phận nổ mìn:</w:t>
      </w:r>
      <w:r w:rsidRPr="00271069">
        <w:rPr>
          <w:rFonts w:ascii="Times New Roman" w:hAnsi="Times New Roman" w:cs="Times New Roman"/>
          <w:sz w:val="28"/>
          <w:szCs w:val="28"/>
        </w:rPr>
        <w:t xml:space="preserve"> 7 người. Trong đó, 01 người phụ trách nổ tại trung tâm, nơi đặt trạm đo. Mỗi cánh tuyến có 3 người, gồm 01 ng</w:t>
      </w:r>
      <w:r w:rsidRPr="00271069">
        <w:rPr>
          <w:rFonts w:ascii="Times New Roman" w:hAnsi="Times New Roman" w:cs="Times New Roman"/>
          <w:sz w:val="28"/>
          <w:szCs w:val="28"/>
          <w:lang w:val="en-US"/>
        </w:rPr>
        <w:t>ườ</w:t>
      </w:r>
      <w:r w:rsidRPr="00271069">
        <w:rPr>
          <w:rFonts w:ascii="Times New Roman" w:hAnsi="Times New Roman" w:cs="Times New Roman"/>
          <w:sz w:val="28"/>
          <w:szCs w:val="28"/>
        </w:rPr>
        <w:t>i làm nhiệm vụ cảnh giới an toàn, 0</w:t>
      </w:r>
      <w:r w:rsidRPr="00271069">
        <w:rPr>
          <w:rFonts w:ascii="Times New Roman" w:hAnsi="Times New Roman" w:cs="Times New Roman"/>
          <w:sz w:val="28"/>
          <w:szCs w:val="28"/>
          <w:lang w:val="en-US"/>
        </w:rPr>
        <w:t>1</w:t>
      </w:r>
      <w:r w:rsidRPr="00271069">
        <w:rPr>
          <w:rFonts w:ascii="Times New Roman" w:hAnsi="Times New Roman" w:cs="Times New Roman"/>
          <w:sz w:val="28"/>
          <w:szCs w:val="28"/>
        </w:rPr>
        <w:t xml:space="preserve"> người tiếp cận vị trí hố nổ, đào nhẹ để lấy đầu dây kíp nổ và nổi vào máy bắn mìn, 01 người phụ trách nổ ở cánh tuyến (phụ trách 01 máy n</w:t>
      </w:r>
      <w:r w:rsidRPr="00271069">
        <w:rPr>
          <w:rFonts w:ascii="Times New Roman" w:hAnsi="Times New Roman" w:cs="Times New Roman"/>
          <w:sz w:val="28"/>
          <w:szCs w:val="28"/>
          <w:lang w:val="en-US"/>
        </w:rPr>
        <w:t>ổ</w:t>
      </w:r>
      <w:r w:rsidRPr="00271069">
        <w:rPr>
          <w:rFonts w:ascii="Times New Roman" w:hAnsi="Times New Roman" w:cs="Times New Roman"/>
          <w:sz w:val="28"/>
          <w:szCs w:val="28"/>
        </w:rPr>
        <w:t xml:space="preserve"> mìn) chịu trách nhiệm kết nối với liều nổ, kiểm tra kết nối và tín hiệu thu phát radio đảm bảo việc điều khiển nổ; thông báo cho phụ trách nổ tại trung tâm tình trạng và khả năng sẵn sàng làm việc của quả nổ; nhận lệnh từ phụ </w:t>
      </w:r>
      <w:r w:rsidRPr="00271069">
        <w:rPr>
          <w:rFonts w:ascii="Times New Roman" w:hAnsi="Times New Roman" w:cs="Times New Roman"/>
          <w:sz w:val="28"/>
          <w:szCs w:val="28"/>
          <w:lang w:val="en-US"/>
        </w:rPr>
        <w:t>tr</w:t>
      </w:r>
      <w:r w:rsidRPr="00271069">
        <w:rPr>
          <w:rFonts w:ascii="Times New Roman" w:hAnsi="Times New Roman" w:cs="Times New Roman"/>
          <w:sz w:val="28"/>
          <w:szCs w:val="28"/>
        </w:rPr>
        <w:t>ách nổ tại trung tâm và ra lệnh nổ.</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ml:space="preserve">- </w:t>
      </w:r>
      <w:r w:rsidRPr="00271069">
        <w:rPr>
          <w:rFonts w:ascii="Times New Roman" w:hAnsi="Times New Roman" w:cs="Times New Roman"/>
          <w:i/>
          <w:sz w:val="28"/>
          <w:szCs w:val="28"/>
        </w:rPr>
        <w:t>Bộ phận đo ghi địa chấn tại trạm:</w:t>
      </w:r>
      <w:r w:rsidRPr="00271069">
        <w:rPr>
          <w:rFonts w:ascii="Times New Roman" w:hAnsi="Times New Roman" w:cs="Times New Roman"/>
          <w:sz w:val="28"/>
          <w:szCs w:val="28"/>
        </w:rPr>
        <w:t xml:space="preserve"> 3 người. Đảm nhiệm việc đo ghi số liệu địa chấn; hiển thị băng ghi để kiểm tra chất lượng sóng; sao lưu số liệu; ghi chép nhật ký đo địa chấn. Thông báo cho tổ trưởng tình trạng hệ thống và kết quả ghi sóng, và khả năng sẵn sàng chuyển sang điểm thu - nổ tiếp theo.</w:t>
      </w:r>
    </w:p>
    <w:p w:rsidR="005B7A51" w:rsidRPr="00271069" w:rsidRDefault="005B7A51" w:rsidP="00271069">
      <w:pPr>
        <w:spacing w:before="120" w:after="120" w:line="360" w:lineRule="exact"/>
        <w:ind w:firstLine="720"/>
        <w:rPr>
          <w:rFonts w:ascii="Times New Roman" w:hAnsi="Times New Roman" w:cs="Times New Roman"/>
          <w:b/>
          <w:sz w:val="28"/>
          <w:szCs w:val="28"/>
        </w:rPr>
      </w:pPr>
      <w:r w:rsidRPr="00271069">
        <w:rPr>
          <w:rFonts w:ascii="Times New Roman" w:hAnsi="Times New Roman" w:cs="Times New Roman"/>
          <w:b/>
          <w:sz w:val="28"/>
          <w:szCs w:val="28"/>
        </w:rPr>
        <w:t>IV. Bộ phận văn phòng trước thực địa</w:t>
      </w:r>
    </w:p>
    <w:p w:rsidR="005B7A51" w:rsidRPr="00271069" w:rsidRDefault="005B7A51" w:rsidP="00271069">
      <w:pPr>
        <w:spacing w:before="120" w:after="120" w:line="360" w:lineRule="exact"/>
        <w:ind w:firstLine="720"/>
        <w:rPr>
          <w:rFonts w:ascii="Times New Roman" w:hAnsi="Times New Roman" w:cs="Times New Roman"/>
          <w:b/>
          <w:i/>
          <w:sz w:val="28"/>
          <w:szCs w:val="28"/>
        </w:rPr>
      </w:pPr>
      <w:r w:rsidRPr="00271069">
        <w:rPr>
          <w:rFonts w:ascii="Times New Roman" w:hAnsi="Times New Roman" w:cs="Times New Roman"/>
          <w:b/>
          <w:i/>
          <w:sz w:val="28"/>
          <w:szCs w:val="28"/>
          <w:lang w:val="en-US"/>
        </w:rPr>
        <w:t xml:space="preserve">1. </w:t>
      </w:r>
      <w:r w:rsidRPr="00271069">
        <w:rPr>
          <w:rFonts w:ascii="Times New Roman" w:hAnsi="Times New Roman" w:cs="Times New Roman"/>
          <w:b/>
          <w:i/>
          <w:sz w:val="28"/>
          <w:szCs w:val="28"/>
        </w:rPr>
        <w:t>Công việc: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Thu thập, nghiên cứu các tài liệu đã có, xác định đặc điểm địa chất - địa chấn và vị trí vùng nghiên cứu trong mặt cắt và bình đồ cấu trúc địa chất của khu vực;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ml:space="preserve">- Xây dựng mô hình địa chấn - địa chất tại khu vực khảo sát nhằm đánh giá </w:t>
      </w:r>
      <w:r w:rsidRPr="00271069">
        <w:rPr>
          <w:rFonts w:ascii="Times New Roman" w:hAnsi="Times New Roman" w:cs="Times New Roman"/>
          <w:sz w:val="28"/>
          <w:szCs w:val="28"/>
        </w:rPr>
        <w:lastRenderedPageBreak/>
        <w:t>mức độ tương phản về vận tốc truyền sóng địa chấn của các lớp dự kiến có mặt trong vùng nghiên cứu;</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Xây dựng các biểu đồ thời khoảng cho sóng phản xạ và sóng khúc xạ phục vụ công tác thiết kế hệ thống quan sát sóng phản xạ ngoài thực địa;</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Thiết kế các ph</w:t>
      </w:r>
      <w:r w:rsidRPr="00271069">
        <w:rPr>
          <w:rFonts w:ascii="Times New Roman" w:hAnsi="Times New Roman" w:cs="Times New Roman"/>
          <w:sz w:val="28"/>
          <w:szCs w:val="28"/>
          <w:lang w:val="en-US"/>
        </w:rPr>
        <w:t>ương</w:t>
      </w:r>
      <w:r w:rsidRPr="00271069">
        <w:rPr>
          <w:rFonts w:ascii="Times New Roman" w:hAnsi="Times New Roman" w:cs="Times New Roman"/>
          <w:sz w:val="28"/>
          <w:szCs w:val="28"/>
        </w:rPr>
        <w:t xml:space="preserve"> án thi công thích h</w:t>
      </w:r>
      <w:r w:rsidRPr="00271069">
        <w:rPr>
          <w:rFonts w:ascii="Times New Roman" w:hAnsi="Times New Roman" w:cs="Times New Roman"/>
          <w:sz w:val="28"/>
          <w:szCs w:val="28"/>
          <w:lang w:val="en-US"/>
        </w:rPr>
        <w:t>ợ</w:t>
      </w:r>
      <w:r w:rsidRPr="00271069">
        <w:rPr>
          <w:rFonts w:ascii="Times New Roman" w:hAnsi="Times New Roman" w:cs="Times New Roman"/>
          <w:sz w:val="28"/>
          <w:szCs w:val="28"/>
        </w:rPr>
        <w:t>p, thiết kế mạng lưới khảo sát địa ch</w:t>
      </w:r>
      <w:r w:rsidRPr="00271069">
        <w:rPr>
          <w:rFonts w:ascii="Times New Roman" w:hAnsi="Times New Roman" w:cs="Times New Roman"/>
          <w:sz w:val="28"/>
          <w:szCs w:val="28"/>
          <w:lang w:val="en-US"/>
        </w:rPr>
        <w:t>ấ</w:t>
      </w:r>
      <w:r w:rsidRPr="00271069">
        <w:rPr>
          <w:rFonts w:ascii="Times New Roman" w:hAnsi="Times New Roman" w:cs="Times New Roman"/>
          <w:sz w:val="28"/>
          <w:szCs w:val="28"/>
        </w:rPr>
        <w:t xml:space="preserve">n; lập kế hoạch thi công địa chấn; </w:t>
      </w:r>
      <w:r w:rsidRPr="00271069">
        <w:rPr>
          <w:rFonts w:ascii="Times New Roman" w:hAnsi="Times New Roman" w:cs="Times New Roman"/>
          <w:sz w:val="28"/>
          <w:szCs w:val="28"/>
          <w:lang w:val="en-US"/>
        </w:rPr>
        <w:t>l</w:t>
      </w:r>
      <w:r w:rsidRPr="00271069">
        <w:rPr>
          <w:rFonts w:ascii="Times New Roman" w:hAnsi="Times New Roman" w:cs="Times New Roman"/>
          <w:sz w:val="28"/>
          <w:szCs w:val="28"/>
        </w:rPr>
        <w:t>ập phương án nổ mìn;</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Chuẩn bị máy và thiết bị, dụng cụ, vật tư làm việc;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Kiểm tra các bộ phận của máy: kiểm tra toàn bộ các thiết bị, dụng cụ, phụ kiện kèm theo máy; lắp đặt máy phát điện, lắp ráp đồng bộ hệ thống cung cấp điện, các thiết bị đo địa vật lý; kiểm tra các thông số kỹ thuật của máy và các phụ kiện kèm theo;</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Phân công nhiệm vụ cho các thành viên trong tổ thi công, đóng gói máy móc, trang thiết bị và chuyển lên phương tiện vận chuyển;</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Khảo sát tuyến đo địa chấn trước khi thi công, tiến hành các thủ tục liên quan đến cấp giấy phép nổ mìn, lập phương án đền bù hoa màu và giải phóng mặt b</w:t>
      </w:r>
      <w:r w:rsidRPr="00271069">
        <w:rPr>
          <w:rFonts w:ascii="Times New Roman" w:hAnsi="Times New Roman" w:cs="Times New Roman"/>
          <w:sz w:val="28"/>
          <w:szCs w:val="28"/>
          <w:lang w:val="en-US"/>
        </w:rPr>
        <w:t>ằ</w:t>
      </w:r>
      <w:r w:rsidRPr="00271069">
        <w:rPr>
          <w:rFonts w:ascii="Times New Roman" w:hAnsi="Times New Roman" w:cs="Times New Roman"/>
          <w:sz w:val="28"/>
          <w:szCs w:val="28"/>
        </w:rPr>
        <w:t xml:space="preserve">ng, </w:t>
      </w:r>
      <w:r w:rsidRPr="00271069">
        <w:rPr>
          <w:rFonts w:ascii="Times New Roman" w:hAnsi="Times New Roman" w:cs="Times New Roman"/>
          <w:sz w:val="28"/>
          <w:szCs w:val="28"/>
          <w:lang w:val="en-US"/>
        </w:rPr>
        <w:t>l</w:t>
      </w:r>
      <w:r w:rsidRPr="00271069">
        <w:rPr>
          <w:rFonts w:ascii="Times New Roman" w:hAnsi="Times New Roman" w:cs="Times New Roman"/>
          <w:sz w:val="28"/>
          <w:szCs w:val="28"/>
        </w:rPr>
        <w:t>ựa chọn hệ thống thu n</w:t>
      </w:r>
      <w:r w:rsidRPr="00271069">
        <w:rPr>
          <w:rFonts w:ascii="Times New Roman" w:hAnsi="Times New Roman" w:cs="Times New Roman"/>
          <w:sz w:val="28"/>
          <w:szCs w:val="28"/>
          <w:lang w:val="en-US"/>
        </w:rPr>
        <w:t>ổ</w:t>
      </w:r>
      <w:r w:rsidRPr="00271069">
        <w:rPr>
          <w:rFonts w:ascii="Times New Roman" w:hAnsi="Times New Roman" w:cs="Times New Roman"/>
          <w:sz w:val="28"/>
          <w:szCs w:val="28"/>
        </w:rPr>
        <w:t>.</w:t>
      </w:r>
    </w:p>
    <w:p w:rsidR="005B7A51" w:rsidRPr="00271069" w:rsidRDefault="005B7A51" w:rsidP="00271069">
      <w:pPr>
        <w:spacing w:before="120" w:after="120" w:line="360" w:lineRule="exact"/>
        <w:ind w:firstLine="720"/>
        <w:rPr>
          <w:rFonts w:ascii="Times New Roman" w:hAnsi="Times New Roman" w:cs="Times New Roman"/>
          <w:b/>
          <w:i/>
          <w:sz w:val="28"/>
          <w:szCs w:val="28"/>
        </w:rPr>
      </w:pPr>
      <w:r w:rsidRPr="00271069">
        <w:rPr>
          <w:rFonts w:ascii="Times New Roman" w:hAnsi="Times New Roman" w:cs="Times New Roman"/>
          <w:b/>
          <w:i/>
          <w:sz w:val="28"/>
          <w:szCs w:val="28"/>
          <w:lang w:val="en-US"/>
        </w:rPr>
        <w:t xml:space="preserve">2. </w:t>
      </w:r>
      <w:r w:rsidRPr="00271069">
        <w:rPr>
          <w:rFonts w:ascii="Times New Roman" w:hAnsi="Times New Roman" w:cs="Times New Roman"/>
          <w:b/>
          <w:i/>
          <w:sz w:val="28"/>
          <w:szCs w:val="28"/>
        </w:rPr>
        <w:t>Cơ cấu nhân lực: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Gồm 8 người, trong đó:</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Công tác địa chấn: 05 người</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Công tác trắc địa: 01 người</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Công tác khoan: 01 người</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Công tác mìn: 01 người</w:t>
      </w:r>
    </w:p>
    <w:p w:rsidR="005B7A51" w:rsidRPr="00271069" w:rsidRDefault="005B7A51" w:rsidP="00271069">
      <w:pPr>
        <w:spacing w:before="120" w:after="120" w:line="360" w:lineRule="exact"/>
        <w:ind w:firstLine="720"/>
        <w:rPr>
          <w:rFonts w:ascii="Times New Roman" w:hAnsi="Times New Roman" w:cs="Times New Roman"/>
          <w:b/>
          <w:sz w:val="28"/>
          <w:szCs w:val="28"/>
        </w:rPr>
      </w:pPr>
      <w:r w:rsidRPr="00271069">
        <w:rPr>
          <w:rFonts w:ascii="Times New Roman" w:hAnsi="Times New Roman" w:cs="Times New Roman"/>
          <w:b/>
          <w:sz w:val="28"/>
          <w:szCs w:val="28"/>
        </w:rPr>
        <w:t>V</w:t>
      </w:r>
      <w:r w:rsidRPr="00271069">
        <w:rPr>
          <w:rFonts w:ascii="Times New Roman" w:hAnsi="Times New Roman" w:cs="Times New Roman"/>
          <w:b/>
          <w:sz w:val="28"/>
          <w:szCs w:val="28"/>
          <w:lang w:val="en-US"/>
        </w:rPr>
        <w:t>.</w:t>
      </w:r>
      <w:r w:rsidRPr="00271069">
        <w:rPr>
          <w:rFonts w:ascii="Times New Roman" w:hAnsi="Times New Roman" w:cs="Times New Roman"/>
          <w:b/>
          <w:sz w:val="28"/>
          <w:szCs w:val="28"/>
        </w:rPr>
        <w:t xml:space="preserve"> Bộ phận văn phòng tại thực địa</w:t>
      </w:r>
    </w:p>
    <w:p w:rsidR="005B7A51" w:rsidRPr="00271069" w:rsidRDefault="005B7A51" w:rsidP="00271069">
      <w:pPr>
        <w:spacing w:before="120" w:after="120" w:line="360" w:lineRule="exact"/>
        <w:ind w:firstLine="720"/>
        <w:rPr>
          <w:rFonts w:ascii="Times New Roman" w:hAnsi="Times New Roman" w:cs="Times New Roman"/>
          <w:b/>
          <w:i/>
          <w:sz w:val="28"/>
          <w:szCs w:val="28"/>
        </w:rPr>
      </w:pPr>
      <w:r w:rsidRPr="00271069">
        <w:rPr>
          <w:rFonts w:ascii="Times New Roman" w:hAnsi="Times New Roman" w:cs="Times New Roman"/>
          <w:b/>
          <w:i/>
          <w:sz w:val="28"/>
          <w:szCs w:val="28"/>
          <w:lang w:val="en-US"/>
        </w:rPr>
        <w:t xml:space="preserve">1. </w:t>
      </w:r>
      <w:r w:rsidRPr="00271069">
        <w:rPr>
          <w:rFonts w:ascii="Times New Roman" w:hAnsi="Times New Roman" w:cs="Times New Roman"/>
          <w:b/>
          <w:i/>
          <w:sz w:val="28"/>
          <w:szCs w:val="28"/>
        </w:rPr>
        <w:t>Công việc: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ml:space="preserve">- Sao </w:t>
      </w:r>
      <w:r w:rsidRPr="00271069">
        <w:rPr>
          <w:rFonts w:ascii="Times New Roman" w:hAnsi="Times New Roman" w:cs="Times New Roman"/>
          <w:sz w:val="28"/>
          <w:szCs w:val="28"/>
          <w:lang w:val="en-US"/>
        </w:rPr>
        <w:t>l</w:t>
      </w:r>
      <w:r w:rsidRPr="00271069">
        <w:rPr>
          <w:rFonts w:ascii="Times New Roman" w:hAnsi="Times New Roman" w:cs="Times New Roman"/>
          <w:sz w:val="28"/>
          <w:szCs w:val="28"/>
        </w:rPr>
        <w:t>ưu tài liệu từ máy đo ra phương tiện lưu trữ khác;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Kiểm tra, hiệu đính, hệ thống các sổ ghi thực địa, đưa tuyến đo lên bản đồ thi công;</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ml:space="preserve">- Kiểm tra chất </w:t>
      </w:r>
      <w:r w:rsidRPr="00271069">
        <w:rPr>
          <w:rFonts w:ascii="Times New Roman" w:hAnsi="Times New Roman" w:cs="Times New Roman"/>
          <w:sz w:val="28"/>
          <w:szCs w:val="28"/>
          <w:lang w:val="en-US"/>
        </w:rPr>
        <w:t>l</w:t>
      </w:r>
      <w:r w:rsidRPr="00271069">
        <w:rPr>
          <w:rFonts w:ascii="Times New Roman" w:hAnsi="Times New Roman" w:cs="Times New Roman"/>
          <w:sz w:val="28"/>
          <w:szCs w:val="28"/>
        </w:rPr>
        <w:t>ượng băng ghi bằng cách duyệt trên máy tính, hoặc in ra băng giấy. Phát hiện lỗi khởi động ghi, lỗi kênh không hoạt động, từ đó chỉ đạo thi công t</w:t>
      </w:r>
      <w:r w:rsidRPr="00271069">
        <w:rPr>
          <w:rFonts w:ascii="Times New Roman" w:hAnsi="Times New Roman" w:cs="Times New Roman"/>
          <w:sz w:val="28"/>
          <w:szCs w:val="28"/>
          <w:lang w:val="en-US"/>
        </w:rPr>
        <w:t>ì</w:t>
      </w:r>
      <w:r w:rsidRPr="00271069">
        <w:rPr>
          <w:rFonts w:ascii="Times New Roman" w:hAnsi="Times New Roman" w:cs="Times New Roman"/>
          <w:sz w:val="28"/>
          <w:szCs w:val="28"/>
        </w:rPr>
        <w:t>m biện pháp kh</w:t>
      </w:r>
      <w:r w:rsidRPr="00271069">
        <w:rPr>
          <w:rFonts w:ascii="Times New Roman" w:hAnsi="Times New Roman" w:cs="Times New Roman"/>
          <w:sz w:val="28"/>
          <w:szCs w:val="28"/>
          <w:lang w:val="en-US"/>
        </w:rPr>
        <w:t>ắ</w:t>
      </w:r>
      <w:r w:rsidRPr="00271069">
        <w:rPr>
          <w:rFonts w:ascii="Times New Roman" w:hAnsi="Times New Roman" w:cs="Times New Roman"/>
          <w:sz w:val="28"/>
          <w:szCs w:val="28"/>
        </w:rPr>
        <w:t>c phục lỗi (nếu có) và đo lại các đoạn không đạt chất lượng;</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Nhập t</w:t>
      </w:r>
      <w:r w:rsidRPr="00271069">
        <w:rPr>
          <w:rFonts w:ascii="Times New Roman" w:hAnsi="Times New Roman" w:cs="Times New Roman"/>
          <w:sz w:val="28"/>
          <w:szCs w:val="28"/>
          <w:lang w:val="en-US"/>
        </w:rPr>
        <w:t>ọa</w:t>
      </w:r>
      <w:r w:rsidRPr="00271069">
        <w:rPr>
          <w:rFonts w:ascii="Times New Roman" w:hAnsi="Times New Roman" w:cs="Times New Roman"/>
          <w:sz w:val="28"/>
          <w:szCs w:val="28"/>
        </w:rPr>
        <w:t xml:space="preserve"> độ điểm nổ, điểm thu sóng cho các tệp băng ghi; phát hiện các băng ghi còn thiếu, các băng ghi không đạt yêu cầu để đo lại;</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Xử lý sơ bộ tài liệu thu nổ tại thực địa, kết h</w:t>
      </w:r>
      <w:r w:rsidRPr="00271069">
        <w:rPr>
          <w:rFonts w:ascii="Times New Roman" w:hAnsi="Times New Roman" w:cs="Times New Roman"/>
          <w:sz w:val="28"/>
          <w:szCs w:val="28"/>
          <w:lang w:val="en-US"/>
        </w:rPr>
        <w:t>ợ</w:t>
      </w:r>
      <w:r w:rsidRPr="00271069">
        <w:rPr>
          <w:rFonts w:ascii="Times New Roman" w:hAnsi="Times New Roman" w:cs="Times New Roman"/>
          <w:sz w:val="28"/>
          <w:szCs w:val="28"/>
        </w:rPr>
        <w:t>p với các tài liệu khác để định hướng cho công tác thi công tiếp theo.</w:t>
      </w:r>
    </w:p>
    <w:p w:rsidR="005B7A51" w:rsidRPr="00271069" w:rsidRDefault="005B7A51" w:rsidP="00271069">
      <w:pPr>
        <w:spacing w:before="120" w:after="120" w:line="360" w:lineRule="exact"/>
        <w:ind w:firstLine="720"/>
        <w:rPr>
          <w:rFonts w:ascii="Times New Roman" w:hAnsi="Times New Roman" w:cs="Times New Roman"/>
          <w:b/>
          <w:i/>
          <w:sz w:val="28"/>
          <w:szCs w:val="28"/>
        </w:rPr>
      </w:pPr>
      <w:r w:rsidRPr="00271069">
        <w:rPr>
          <w:rFonts w:ascii="Times New Roman" w:hAnsi="Times New Roman" w:cs="Times New Roman"/>
          <w:b/>
          <w:i/>
          <w:sz w:val="28"/>
          <w:szCs w:val="28"/>
          <w:lang w:val="en-US"/>
        </w:rPr>
        <w:t xml:space="preserve">2. </w:t>
      </w:r>
      <w:r w:rsidRPr="00271069">
        <w:rPr>
          <w:rFonts w:ascii="Times New Roman" w:hAnsi="Times New Roman" w:cs="Times New Roman"/>
          <w:b/>
          <w:i/>
          <w:sz w:val="28"/>
          <w:szCs w:val="28"/>
        </w:rPr>
        <w:t>Cơ cấu nhân lực: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Gồm 8 người, trong đó:</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lastRenderedPageBreak/>
        <w:t>- Công tác địa chấn: 05 người</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Công tác trắc địa: 01 người</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Công tác khoan: 01 người</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Công tác m</w:t>
      </w:r>
      <w:r w:rsidRPr="00271069">
        <w:rPr>
          <w:rFonts w:ascii="Times New Roman" w:hAnsi="Times New Roman" w:cs="Times New Roman"/>
          <w:sz w:val="28"/>
          <w:szCs w:val="28"/>
          <w:lang w:val="en-US"/>
        </w:rPr>
        <w:t>ì</w:t>
      </w:r>
      <w:r w:rsidRPr="00271069">
        <w:rPr>
          <w:rFonts w:ascii="Times New Roman" w:hAnsi="Times New Roman" w:cs="Times New Roman"/>
          <w:sz w:val="28"/>
          <w:szCs w:val="28"/>
        </w:rPr>
        <w:t>n: 01 người</w:t>
      </w:r>
    </w:p>
    <w:p w:rsidR="005B7A51" w:rsidRPr="00271069" w:rsidRDefault="005B7A51" w:rsidP="00271069">
      <w:pPr>
        <w:spacing w:before="120" w:after="120" w:line="360" w:lineRule="exact"/>
        <w:ind w:firstLine="720"/>
        <w:rPr>
          <w:rFonts w:ascii="Times New Roman" w:hAnsi="Times New Roman" w:cs="Times New Roman"/>
          <w:b/>
          <w:sz w:val="28"/>
          <w:szCs w:val="28"/>
        </w:rPr>
      </w:pPr>
      <w:r w:rsidRPr="00271069">
        <w:rPr>
          <w:rFonts w:ascii="Times New Roman" w:hAnsi="Times New Roman" w:cs="Times New Roman"/>
          <w:b/>
          <w:sz w:val="28"/>
          <w:szCs w:val="28"/>
        </w:rPr>
        <w:t>VI. Bộ phận văn phòng sau thực đ</w:t>
      </w:r>
      <w:r w:rsidRPr="00271069">
        <w:rPr>
          <w:rFonts w:ascii="Times New Roman" w:hAnsi="Times New Roman" w:cs="Times New Roman"/>
          <w:b/>
          <w:sz w:val="28"/>
          <w:szCs w:val="28"/>
          <w:lang w:val="en-US"/>
        </w:rPr>
        <w:t>ị</w:t>
      </w:r>
      <w:r w:rsidRPr="00271069">
        <w:rPr>
          <w:rFonts w:ascii="Times New Roman" w:hAnsi="Times New Roman" w:cs="Times New Roman"/>
          <w:b/>
          <w:sz w:val="28"/>
          <w:szCs w:val="28"/>
        </w:rPr>
        <w:t>a</w:t>
      </w:r>
    </w:p>
    <w:p w:rsidR="005B7A51" w:rsidRPr="00271069" w:rsidRDefault="005B7A51" w:rsidP="00271069">
      <w:pPr>
        <w:spacing w:before="120" w:after="120" w:line="360" w:lineRule="exact"/>
        <w:ind w:firstLine="720"/>
        <w:rPr>
          <w:rFonts w:ascii="Times New Roman" w:hAnsi="Times New Roman" w:cs="Times New Roman"/>
          <w:b/>
          <w:i/>
          <w:sz w:val="28"/>
          <w:szCs w:val="28"/>
        </w:rPr>
      </w:pPr>
      <w:r w:rsidRPr="00271069">
        <w:rPr>
          <w:rFonts w:ascii="Times New Roman" w:hAnsi="Times New Roman" w:cs="Times New Roman"/>
          <w:b/>
          <w:i/>
          <w:sz w:val="28"/>
          <w:szCs w:val="28"/>
          <w:lang w:val="en-US"/>
        </w:rPr>
        <w:t xml:space="preserve">1. </w:t>
      </w:r>
      <w:r w:rsidRPr="00271069">
        <w:rPr>
          <w:rFonts w:ascii="Times New Roman" w:hAnsi="Times New Roman" w:cs="Times New Roman"/>
          <w:b/>
          <w:i/>
          <w:sz w:val="28"/>
          <w:szCs w:val="28"/>
        </w:rPr>
        <w:t>Công việc: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Kiểm tra, hiệu đính, hệ thống lại các sổ ghi chép thực địa;</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Đưa vị trí cáo tuyến đo, điểm đo lên bản đồ tài liệu thực tế thi công;</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Hệ thống lại các băng ghi in trên giấy, đối chiếu với sổ ghi chép thực địa và các tệp số liệu;</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Tính toán xác định t</w:t>
      </w:r>
      <w:r w:rsidRPr="00271069">
        <w:rPr>
          <w:rFonts w:ascii="Times New Roman" w:hAnsi="Times New Roman" w:cs="Times New Roman"/>
          <w:sz w:val="28"/>
          <w:szCs w:val="28"/>
          <w:lang w:val="en-US"/>
        </w:rPr>
        <w:t>ọa</w:t>
      </w:r>
      <w:r w:rsidRPr="00271069">
        <w:rPr>
          <w:rFonts w:ascii="Times New Roman" w:hAnsi="Times New Roman" w:cs="Times New Roman"/>
          <w:sz w:val="28"/>
          <w:szCs w:val="28"/>
        </w:rPr>
        <w:t xml:space="preserve"> độ điểm nổ, điểm thu sóng;</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Nhập các tệp số liệu băng ghi sóng địa chấn vào phần mềm chuyên dụng;</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 xml:space="preserve">Sử dụng các bộ </w:t>
      </w:r>
      <w:r w:rsidRPr="00271069">
        <w:rPr>
          <w:rFonts w:ascii="Times New Roman" w:hAnsi="Times New Roman" w:cs="Times New Roman"/>
          <w:sz w:val="28"/>
          <w:szCs w:val="28"/>
          <w:lang w:val="en-US"/>
        </w:rPr>
        <w:t>lọc</w:t>
      </w:r>
      <w:r w:rsidRPr="00271069">
        <w:rPr>
          <w:rFonts w:ascii="Times New Roman" w:hAnsi="Times New Roman" w:cs="Times New Roman"/>
          <w:sz w:val="28"/>
          <w:szCs w:val="28"/>
        </w:rPr>
        <w:t xml:space="preserve"> để loại bỏ nhiễu, làm rõ tín hiệu có ích;</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Tiến hành phân tích sóng, hiệu chỉnh tĩnh - hiệu chỉnh độ cao; phân tích</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vận tốc, lập mô hình vận tốc để tiến hành hiệu chỉnh động; cộng điểm sâu chung;</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hiệu chỉnh góc dốc; phân tích vận tốc sau hiệu chỉnh góc dốc; dịch chuyển địa</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chấn; chuyển đổi mặt cất thời gian sang chiều sâu;</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Xác định các ranh, giới địa chấn - địa chất;</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Tham khảo tài liệu thu thập; xử lý liên kết các tài liệu; tổng hợp tài liệu, xác định các ranh giới địa chất, đới phá hủy, kart, vỉa quặng;</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Thà</w:t>
      </w:r>
      <w:r w:rsidRPr="00271069">
        <w:rPr>
          <w:rFonts w:ascii="Times New Roman" w:hAnsi="Times New Roman" w:cs="Times New Roman"/>
          <w:sz w:val="28"/>
          <w:szCs w:val="28"/>
          <w:lang w:val="en-US"/>
        </w:rPr>
        <w:t>nh</w:t>
      </w:r>
      <w:r w:rsidRPr="00271069">
        <w:rPr>
          <w:rFonts w:ascii="Times New Roman" w:hAnsi="Times New Roman" w:cs="Times New Roman"/>
          <w:sz w:val="28"/>
          <w:szCs w:val="28"/>
        </w:rPr>
        <w:t xml:space="preserve"> lập các loại bản đồ, sơ đồ, mặt cắt kết quả thi công;</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Viết báo cáo kết quả; bảo vệ trước hội đồng nghiệm thu.</w:t>
      </w:r>
    </w:p>
    <w:p w:rsidR="005B7A51" w:rsidRPr="00271069" w:rsidRDefault="005B7A51" w:rsidP="00271069">
      <w:pPr>
        <w:spacing w:before="120" w:after="120" w:line="360" w:lineRule="exact"/>
        <w:ind w:firstLine="720"/>
        <w:rPr>
          <w:rFonts w:ascii="Times New Roman" w:hAnsi="Times New Roman" w:cs="Times New Roman"/>
          <w:b/>
          <w:i/>
          <w:sz w:val="28"/>
          <w:szCs w:val="28"/>
        </w:rPr>
      </w:pPr>
      <w:r w:rsidRPr="00271069">
        <w:rPr>
          <w:rFonts w:ascii="Times New Roman" w:hAnsi="Times New Roman" w:cs="Times New Roman"/>
          <w:b/>
          <w:i/>
          <w:sz w:val="28"/>
          <w:szCs w:val="28"/>
          <w:lang w:val="en-US"/>
        </w:rPr>
        <w:t xml:space="preserve">2. </w:t>
      </w:r>
      <w:r w:rsidRPr="00271069">
        <w:rPr>
          <w:rFonts w:ascii="Times New Roman" w:hAnsi="Times New Roman" w:cs="Times New Roman"/>
          <w:b/>
          <w:i/>
          <w:sz w:val="28"/>
          <w:szCs w:val="28"/>
        </w:rPr>
        <w:t>Cơ cấu nhân lực:</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Gồm 8 người, trong đó:</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rPr>
        <w:t>- Công tác địa chấn: 06 người</w:t>
      </w:r>
    </w:p>
    <w:p w:rsidR="005B7A51" w:rsidRPr="00271069" w:rsidRDefault="005B7A51" w:rsidP="00271069">
      <w:pPr>
        <w:spacing w:before="120" w:after="120" w:line="360" w:lineRule="exact"/>
        <w:ind w:firstLine="720"/>
        <w:rPr>
          <w:rFonts w:ascii="Times New Roman" w:hAnsi="Times New Roman" w:cs="Times New Roman"/>
          <w:sz w:val="28"/>
          <w:szCs w:val="28"/>
          <w:lang w:val="en-US"/>
        </w:rPr>
      </w:pPr>
      <w:r w:rsidRPr="00271069">
        <w:rPr>
          <w:rFonts w:ascii="Times New Roman" w:hAnsi="Times New Roman" w:cs="Times New Roman"/>
          <w:sz w:val="28"/>
          <w:szCs w:val="28"/>
        </w:rPr>
        <w:t>- Công tác địa chất: 01 người</w:t>
      </w:r>
    </w:p>
    <w:p w:rsidR="005B7A51" w:rsidRPr="00271069" w:rsidRDefault="005B7A51" w:rsidP="00271069">
      <w:pPr>
        <w:spacing w:before="120" w:after="120" w:line="360" w:lineRule="exact"/>
        <w:ind w:firstLine="720"/>
        <w:rPr>
          <w:rFonts w:ascii="Times New Roman" w:hAnsi="Times New Roman" w:cs="Times New Roman"/>
          <w:sz w:val="28"/>
          <w:szCs w:val="28"/>
        </w:rPr>
      </w:pPr>
      <w:r w:rsidRPr="00271069">
        <w:rPr>
          <w:rFonts w:ascii="Times New Roman" w:hAnsi="Times New Roman" w:cs="Times New Roman"/>
          <w:sz w:val="28"/>
          <w:szCs w:val="28"/>
          <w:lang w:val="en-US"/>
        </w:rPr>
        <w:t>-</w:t>
      </w:r>
      <w:r w:rsidRPr="00271069">
        <w:rPr>
          <w:rFonts w:ascii="Times New Roman" w:hAnsi="Times New Roman" w:cs="Times New Roman"/>
          <w:sz w:val="28"/>
          <w:szCs w:val="28"/>
        </w:rPr>
        <w:t xml:space="preserve"> Công tác trắc địa: 01 người</w:t>
      </w:r>
    </w:p>
    <w:p w:rsidR="005B7A51" w:rsidRDefault="005B7A51" w:rsidP="005B7A51">
      <w:pPr>
        <w:spacing w:before="120"/>
        <w:jc w:val="center"/>
        <w:rPr>
          <w:rFonts w:ascii="Times New Roman" w:hAnsi="Times New Roman" w:cs="Times New Roman"/>
          <w:b/>
          <w:lang w:val="en-US"/>
        </w:rPr>
      </w:pPr>
    </w:p>
    <w:p w:rsidR="00271069" w:rsidRDefault="00271069" w:rsidP="005B7A51">
      <w:pPr>
        <w:spacing w:before="120"/>
        <w:jc w:val="center"/>
        <w:rPr>
          <w:rFonts w:ascii="Times New Roman" w:hAnsi="Times New Roman" w:cs="Times New Roman"/>
          <w:b/>
          <w:lang w:val="en-US"/>
        </w:rPr>
      </w:pPr>
    </w:p>
    <w:p w:rsidR="00271069" w:rsidRDefault="00271069" w:rsidP="005B7A51">
      <w:pPr>
        <w:spacing w:before="120"/>
        <w:jc w:val="center"/>
        <w:rPr>
          <w:rFonts w:ascii="Times New Roman" w:hAnsi="Times New Roman" w:cs="Times New Roman"/>
          <w:b/>
          <w:lang w:val="en-US"/>
        </w:rPr>
      </w:pPr>
    </w:p>
    <w:p w:rsidR="00271069" w:rsidRDefault="00271069" w:rsidP="005B7A51">
      <w:pPr>
        <w:spacing w:before="120"/>
        <w:jc w:val="center"/>
        <w:rPr>
          <w:rFonts w:ascii="Times New Roman" w:hAnsi="Times New Roman" w:cs="Times New Roman"/>
          <w:b/>
          <w:lang w:val="en-US"/>
        </w:rPr>
      </w:pPr>
    </w:p>
    <w:p w:rsidR="00271069" w:rsidRDefault="00271069" w:rsidP="005B7A51">
      <w:pPr>
        <w:spacing w:before="120"/>
        <w:jc w:val="center"/>
        <w:rPr>
          <w:rFonts w:ascii="Times New Roman" w:hAnsi="Times New Roman" w:cs="Times New Roman"/>
          <w:b/>
          <w:lang w:val="en-US"/>
        </w:rPr>
      </w:pPr>
    </w:p>
    <w:p w:rsidR="00271069" w:rsidRDefault="00271069" w:rsidP="005B7A51">
      <w:pPr>
        <w:spacing w:before="120"/>
        <w:jc w:val="center"/>
        <w:rPr>
          <w:rFonts w:ascii="Times New Roman" w:hAnsi="Times New Roman" w:cs="Times New Roman"/>
          <w:b/>
          <w:lang w:val="en-US"/>
        </w:rPr>
      </w:pPr>
    </w:p>
    <w:p w:rsidR="00271069" w:rsidRDefault="00271069" w:rsidP="005B7A51">
      <w:pPr>
        <w:spacing w:before="120"/>
        <w:jc w:val="center"/>
        <w:rPr>
          <w:rFonts w:ascii="Times New Roman" w:hAnsi="Times New Roman" w:cs="Times New Roman"/>
          <w:b/>
          <w:lang w:val="en-US"/>
        </w:rPr>
      </w:pPr>
    </w:p>
    <w:p w:rsidR="00271069" w:rsidRPr="005B7A51" w:rsidRDefault="00271069" w:rsidP="005B7A51">
      <w:pPr>
        <w:spacing w:before="120"/>
        <w:jc w:val="center"/>
        <w:rPr>
          <w:rFonts w:ascii="Times New Roman" w:hAnsi="Times New Roman" w:cs="Times New Roman"/>
          <w:b/>
          <w:lang w:val="en-US"/>
        </w:rPr>
      </w:pPr>
    </w:p>
    <w:p w:rsidR="005B7A51" w:rsidRPr="00271069" w:rsidRDefault="005B7A51" w:rsidP="00271069">
      <w:pPr>
        <w:jc w:val="center"/>
        <w:rPr>
          <w:rFonts w:ascii="Times New Roman" w:hAnsi="Times New Roman" w:cs="Times New Roman"/>
          <w:b/>
          <w:sz w:val="28"/>
          <w:szCs w:val="28"/>
        </w:rPr>
      </w:pPr>
      <w:bookmarkStart w:id="79" w:name="chuong_phuluc_2"/>
      <w:r w:rsidRPr="00271069">
        <w:rPr>
          <w:rFonts w:ascii="Times New Roman" w:hAnsi="Times New Roman" w:cs="Times New Roman"/>
          <w:b/>
          <w:sz w:val="28"/>
          <w:szCs w:val="28"/>
        </w:rPr>
        <w:lastRenderedPageBreak/>
        <w:t>PHỤ LỤC II</w:t>
      </w:r>
      <w:bookmarkEnd w:id="79"/>
    </w:p>
    <w:p w:rsidR="005B7A51" w:rsidRPr="00271069" w:rsidRDefault="005B7A51" w:rsidP="00271069">
      <w:pPr>
        <w:jc w:val="center"/>
        <w:rPr>
          <w:rFonts w:ascii="Times New Roman" w:hAnsi="Times New Roman" w:cs="Times New Roman"/>
          <w:b/>
          <w:sz w:val="28"/>
          <w:szCs w:val="28"/>
        </w:rPr>
      </w:pPr>
      <w:bookmarkStart w:id="80" w:name="chuong_phuluc_2_name"/>
      <w:r w:rsidRPr="00271069">
        <w:rPr>
          <w:rFonts w:ascii="Times New Roman" w:hAnsi="Times New Roman" w:cs="Times New Roman"/>
          <w:b/>
          <w:sz w:val="28"/>
          <w:szCs w:val="28"/>
        </w:rPr>
        <w:t>MẪU CÁC SỔ GHI ĐỊA CHẤN</w:t>
      </w:r>
      <w:bookmarkEnd w:id="80"/>
    </w:p>
    <w:p w:rsidR="005B7A51" w:rsidRPr="00271069" w:rsidRDefault="005B7A51" w:rsidP="005B7A51">
      <w:pPr>
        <w:spacing w:before="120"/>
        <w:rPr>
          <w:rFonts w:ascii="Times New Roman" w:hAnsi="Times New Roman" w:cs="Times New Roman"/>
          <w:b/>
          <w:sz w:val="28"/>
          <w:szCs w:val="28"/>
        </w:rPr>
      </w:pPr>
      <w:r w:rsidRPr="00271069">
        <w:rPr>
          <w:rFonts w:ascii="Times New Roman" w:hAnsi="Times New Roman" w:cs="Times New Roman"/>
          <w:b/>
          <w:sz w:val="28"/>
          <w:szCs w:val="28"/>
          <w:lang w:val="en-US"/>
        </w:rPr>
        <w:t>1. MẪU BÌA VÀ TRANG ĐẦU CỦA SỔ GHI ĐỊA CHẤN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5B7A51" w:rsidRPr="005B7A51" w:rsidTr="009274B7">
        <w:tc>
          <w:tcPr>
            <w:tcW w:w="8856" w:type="dxa"/>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CƠ QUAN CHỦ TRÌ</w:t>
            </w:r>
          </w:p>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TỔNG CỤC, CỤC, TRUNG TÂM...</w:t>
            </w:r>
          </w:p>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ĐƠN VỊ....</w:t>
            </w:r>
          </w:p>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rPr>
              <w:t>SỔ GHI ĐO ĐỊA CHẤN</w:t>
            </w:r>
          </w:p>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lang w:val="en-US"/>
              </w:rPr>
              <w:t>Số ………….</w:t>
            </w:r>
          </w:p>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rPr>
              <w:t>Vùng công tác:</w:t>
            </w:r>
            <w:r w:rsidRPr="00271069">
              <w:rPr>
                <w:rFonts w:ascii="Times New Roman" w:hAnsi="Times New Roman" w:cs="Times New Roman"/>
                <w:sz w:val="28"/>
                <w:szCs w:val="28"/>
                <w:lang w:val="en-US"/>
              </w:rPr>
              <w:t xml:space="preserve"> ..….………………………….</w:t>
            </w:r>
          </w:p>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rPr>
              <w:t>Tên máy:</w:t>
            </w:r>
            <w:r w:rsidRPr="00271069">
              <w:rPr>
                <w:rFonts w:ascii="Times New Roman" w:hAnsi="Times New Roman" w:cs="Times New Roman"/>
                <w:sz w:val="28"/>
                <w:szCs w:val="28"/>
                <w:lang w:val="en-US"/>
              </w:rPr>
              <w:t xml:space="preserve"> ……….……………………………..</w:t>
            </w:r>
          </w:p>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rPr>
              <w:t>Số máy:</w:t>
            </w:r>
            <w:r w:rsidRPr="00271069">
              <w:rPr>
                <w:rFonts w:ascii="Times New Roman" w:hAnsi="Times New Roman" w:cs="Times New Roman"/>
                <w:sz w:val="28"/>
                <w:szCs w:val="28"/>
                <w:lang w:val="en-US"/>
              </w:rPr>
              <w:t xml:space="preserve"> ……………………………………….</w:t>
            </w:r>
          </w:p>
          <w:p w:rsidR="005B7A51" w:rsidRPr="00271069" w:rsidRDefault="005B7A51" w:rsidP="009274B7">
            <w:pPr>
              <w:spacing w:before="120"/>
              <w:jc w:val="center"/>
              <w:rPr>
                <w:rFonts w:ascii="Times New Roman" w:hAnsi="Times New Roman" w:cs="Times New Roman"/>
                <w:sz w:val="28"/>
                <w:szCs w:val="28"/>
                <w:lang w:val="en-US"/>
              </w:rPr>
            </w:pPr>
            <w:r w:rsidRPr="00271069">
              <w:rPr>
                <w:rFonts w:ascii="Times New Roman" w:hAnsi="Times New Roman" w:cs="Times New Roman"/>
                <w:sz w:val="28"/>
                <w:szCs w:val="28"/>
              </w:rPr>
              <w:t xml:space="preserve">Người </w:t>
            </w:r>
            <w:r w:rsidRPr="00271069">
              <w:rPr>
                <w:rFonts w:ascii="Times New Roman" w:hAnsi="Times New Roman" w:cs="Times New Roman"/>
                <w:sz w:val="28"/>
                <w:szCs w:val="28"/>
                <w:lang w:val="en-US"/>
              </w:rPr>
              <w:t>đ</w:t>
            </w:r>
            <w:r w:rsidRPr="00271069">
              <w:rPr>
                <w:rFonts w:ascii="Times New Roman" w:hAnsi="Times New Roman" w:cs="Times New Roman"/>
                <w:sz w:val="28"/>
                <w:szCs w:val="28"/>
              </w:rPr>
              <w:t>o máy:</w:t>
            </w:r>
            <w:r w:rsidRPr="00271069">
              <w:rPr>
                <w:rFonts w:ascii="Times New Roman" w:hAnsi="Times New Roman" w:cs="Times New Roman"/>
                <w:sz w:val="28"/>
                <w:szCs w:val="28"/>
                <w:lang w:val="en-US"/>
              </w:rPr>
              <w:t xml:space="preserve"> ……………………………….</w:t>
            </w:r>
          </w:p>
          <w:p w:rsidR="005B7A51" w:rsidRPr="00271069" w:rsidRDefault="005B7A51" w:rsidP="009274B7">
            <w:pPr>
              <w:spacing w:before="120"/>
              <w:rPr>
                <w:rFonts w:ascii="Times New Roman" w:hAnsi="Times New Roman" w:cs="Times New Roman"/>
                <w:sz w:val="28"/>
                <w:szCs w:val="28"/>
                <w:lang w:val="en-US"/>
              </w:rPr>
            </w:pPr>
            <w:r w:rsidRPr="00271069">
              <w:rPr>
                <w:rFonts w:ascii="Times New Roman" w:hAnsi="Times New Roman" w:cs="Times New Roman"/>
                <w:sz w:val="28"/>
                <w:szCs w:val="28"/>
              </w:rPr>
              <w:t>Ai nhặt được sổ này, xin gửi đến địa chỉ:</w:t>
            </w:r>
            <w:r w:rsidRPr="00271069">
              <w:rPr>
                <w:rFonts w:ascii="Times New Roman" w:hAnsi="Times New Roman" w:cs="Times New Roman"/>
                <w:sz w:val="28"/>
                <w:szCs w:val="28"/>
                <w:lang w:val="en-US"/>
              </w:rPr>
              <w:t xml:space="preserve"> …………………………………………………..</w:t>
            </w:r>
          </w:p>
          <w:p w:rsidR="005B7A51" w:rsidRPr="005B7A51" w:rsidRDefault="005B7A51" w:rsidP="009274B7">
            <w:pPr>
              <w:spacing w:before="120"/>
              <w:jc w:val="center"/>
              <w:rPr>
                <w:rFonts w:ascii="Times New Roman" w:hAnsi="Times New Roman" w:cs="Times New Roman"/>
                <w:sz w:val="20"/>
                <w:lang w:val="en-US"/>
              </w:rPr>
            </w:pPr>
            <w:r w:rsidRPr="00271069">
              <w:rPr>
                <w:rFonts w:ascii="Times New Roman" w:hAnsi="Times New Roman" w:cs="Times New Roman"/>
                <w:sz w:val="28"/>
                <w:szCs w:val="28"/>
              </w:rPr>
              <w:t>Năm</w:t>
            </w:r>
            <w:r w:rsidRPr="00271069">
              <w:rPr>
                <w:rFonts w:ascii="Times New Roman" w:hAnsi="Times New Roman" w:cs="Times New Roman"/>
                <w:sz w:val="28"/>
                <w:szCs w:val="28"/>
                <w:lang w:val="en-US"/>
              </w:rPr>
              <w:t xml:space="preserve"> …………..</w:t>
            </w:r>
          </w:p>
        </w:tc>
      </w:tr>
    </w:tbl>
    <w:p w:rsidR="005B7A51" w:rsidRPr="00271069" w:rsidRDefault="005B7A51" w:rsidP="005B7A51">
      <w:pPr>
        <w:spacing w:before="120"/>
        <w:rPr>
          <w:rFonts w:ascii="Times New Roman" w:hAnsi="Times New Roman" w:cs="Times New Roman"/>
          <w:b/>
          <w:sz w:val="28"/>
          <w:szCs w:val="28"/>
        </w:rPr>
      </w:pPr>
      <w:r w:rsidRPr="00271069">
        <w:rPr>
          <w:rFonts w:ascii="Times New Roman" w:hAnsi="Times New Roman" w:cs="Times New Roman"/>
          <w:b/>
          <w:sz w:val="28"/>
          <w:szCs w:val="28"/>
          <w:lang w:val="en-US"/>
        </w:rPr>
        <w:t>2. MẪU TRANG GHI ĐO SÓNG PHẢN XẠ</w:t>
      </w:r>
    </w:p>
    <w:p w:rsidR="005B7A51" w:rsidRPr="00271069" w:rsidRDefault="005B7A51" w:rsidP="005B7A51">
      <w:pPr>
        <w:spacing w:before="120"/>
        <w:rPr>
          <w:rFonts w:ascii="Times New Roman" w:hAnsi="Times New Roman" w:cs="Times New Roman"/>
          <w:sz w:val="28"/>
          <w:szCs w:val="28"/>
          <w:lang w:val="en-US"/>
        </w:rPr>
      </w:pPr>
      <w:r w:rsidRPr="00271069">
        <w:rPr>
          <w:rFonts w:ascii="Times New Roman" w:hAnsi="Times New Roman" w:cs="Times New Roman"/>
          <w:sz w:val="28"/>
          <w:szCs w:val="28"/>
        </w:rPr>
        <w:t xml:space="preserve">Vùng: </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 xml:space="preserve">Máy: </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Ngày:</w:t>
      </w:r>
      <w:r w:rsidRPr="00271069">
        <w:rPr>
          <w:rFonts w:ascii="Times New Roman" w:hAnsi="Times New Roman" w:cs="Times New Roman"/>
          <w:sz w:val="28"/>
          <w:szCs w:val="28"/>
          <w:lang w:val="en-US"/>
        </w:rPr>
        <w:t xml:space="preserve"> ……………………….</w:t>
      </w:r>
    </w:p>
    <w:p w:rsidR="005B7A51" w:rsidRPr="00271069" w:rsidRDefault="005B7A51" w:rsidP="005B7A51">
      <w:pPr>
        <w:spacing w:before="120"/>
        <w:rPr>
          <w:rFonts w:ascii="Times New Roman" w:hAnsi="Times New Roman" w:cs="Times New Roman"/>
          <w:sz w:val="28"/>
          <w:szCs w:val="28"/>
          <w:lang w:val="en-US"/>
        </w:rPr>
      </w:pPr>
      <w:r w:rsidRPr="00271069">
        <w:rPr>
          <w:rFonts w:ascii="Times New Roman" w:hAnsi="Times New Roman" w:cs="Times New Roman"/>
          <w:sz w:val="28"/>
          <w:szCs w:val="28"/>
        </w:rPr>
        <w:t xml:space="preserve">Tuyến: </w:t>
      </w:r>
      <w:r w:rsidRPr="00271069">
        <w:rPr>
          <w:rFonts w:ascii="Times New Roman" w:hAnsi="Times New Roman" w:cs="Times New Roman"/>
          <w:sz w:val="28"/>
          <w:szCs w:val="28"/>
          <w:lang w:val="en-US"/>
        </w:rPr>
        <w:t>…………………… S</w:t>
      </w:r>
      <w:r w:rsidRPr="00271069">
        <w:rPr>
          <w:rFonts w:ascii="Times New Roman" w:hAnsi="Times New Roman" w:cs="Times New Roman"/>
          <w:sz w:val="28"/>
          <w:szCs w:val="28"/>
        </w:rPr>
        <w:t xml:space="preserve">ố máy: </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Thời tiết:</w:t>
      </w:r>
      <w:r w:rsidRPr="00271069">
        <w:rPr>
          <w:rFonts w:ascii="Times New Roman" w:hAnsi="Times New Roman" w:cs="Times New Roman"/>
          <w:sz w:val="28"/>
          <w:szCs w:val="28"/>
          <w:lang w:val="en-US"/>
        </w:rPr>
        <w:t xml:space="preserve"> ……………………</w:t>
      </w:r>
    </w:p>
    <w:p w:rsidR="005B7A51" w:rsidRPr="00271069" w:rsidRDefault="005B7A51" w:rsidP="005B7A51">
      <w:pPr>
        <w:spacing w:before="120"/>
        <w:rPr>
          <w:rFonts w:ascii="Times New Roman" w:hAnsi="Times New Roman" w:cs="Times New Roman"/>
          <w:sz w:val="28"/>
          <w:szCs w:val="28"/>
          <w:lang w:val="en-US"/>
        </w:rPr>
      </w:pPr>
      <w:r w:rsidRPr="00271069">
        <w:rPr>
          <w:rFonts w:ascii="Times New Roman" w:hAnsi="Times New Roman" w:cs="Times New Roman"/>
          <w:sz w:val="28"/>
          <w:szCs w:val="28"/>
        </w:rPr>
        <w:t>Khoảng cách điểm nguồn:.......</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 xml:space="preserve">Người đo: </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Bắt đầu lúc:</w:t>
      </w:r>
      <w:r w:rsidRPr="00271069">
        <w:rPr>
          <w:rFonts w:ascii="Times New Roman" w:hAnsi="Times New Roman" w:cs="Times New Roman"/>
          <w:sz w:val="28"/>
          <w:szCs w:val="28"/>
          <w:lang w:val="en-US"/>
        </w:rPr>
        <w:t xml:space="preserve"> ...………………</w:t>
      </w:r>
    </w:p>
    <w:p w:rsidR="005B7A51" w:rsidRPr="00271069" w:rsidRDefault="005B7A51" w:rsidP="005B7A51">
      <w:pPr>
        <w:spacing w:before="120"/>
        <w:rPr>
          <w:rFonts w:ascii="Times New Roman" w:hAnsi="Times New Roman" w:cs="Times New Roman"/>
          <w:sz w:val="28"/>
          <w:szCs w:val="28"/>
          <w:lang w:val="en-US"/>
        </w:rPr>
      </w:pPr>
      <w:r w:rsidRPr="00271069">
        <w:rPr>
          <w:rFonts w:ascii="Times New Roman" w:hAnsi="Times New Roman" w:cs="Times New Roman"/>
          <w:sz w:val="28"/>
          <w:szCs w:val="28"/>
        </w:rPr>
        <w:t xml:space="preserve">Khoảng cách điểm thu: </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 xml:space="preserve">Người ghi: </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Kết thúc lúc:</w:t>
      </w:r>
      <w:r w:rsidRPr="00271069">
        <w:rPr>
          <w:rFonts w:ascii="Times New Roman" w:hAnsi="Times New Roman" w:cs="Times New Roman"/>
          <w:sz w:val="28"/>
          <w:szCs w:val="28"/>
          <w:lang w:val="en-US"/>
        </w:rPr>
        <w:t xml:space="preserve"> ……………..</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69"/>
        <w:gridCol w:w="1167"/>
        <w:gridCol w:w="1281"/>
        <w:gridCol w:w="1004"/>
        <w:gridCol w:w="998"/>
        <w:gridCol w:w="4229"/>
      </w:tblGrid>
      <w:tr w:rsidR="005B7A51" w:rsidRPr="00271069" w:rsidTr="009274B7">
        <w:tc>
          <w:tcPr>
            <w:tcW w:w="358" w:type="pct"/>
            <w:vMerge w:val="restar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TT</w:t>
            </w:r>
          </w:p>
        </w:tc>
        <w:tc>
          <w:tcPr>
            <w:tcW w:w="624" w:type="pct"/>
            <w:vMerge w:val="restar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Tên tệp số liệu</w:t>
            </w:r>
          </w:p>
        </w:tc>
        <w:tc>
          <w:tcPr>
            <w:tcW w:w="685" w:type="pct"/>
            <w:vMerge w:val="restar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w:t>
            </w:r>
            <w:r w:rsidRPr="00271069">
              <w:rPr>
                <w:rFonts w:ascii="Times New Roman" w:hAnsi="Times New Roman" w:cs="Times New Roman"/>
                <w:sz w:val="28"/>
                <w:szCs w:val="28"/>
                <w:lang w:val="en-US"/>
              </w:rPr>
              <w:t>ọ</w:t>
            </w:r>
            <w:r w:rsidRPr="00271069">
              <w:rPr>
                <w:rFonts w:ascii="Times New Roman" w:hAnsi="Times New Roman" w:cs="Times New Roman"/>
                <w:sz w:val="28"/>
                <w:szCs w:val="28"/>
              </w:rPr>
              <w:t>c điểm ngu</w:t>
            </w:r>
            <w:r w:rsidRPr="00271069">
              <w:rPr>
                <w:rFonts w:ascii="Times New Roman" w:hAnsi="Times New Roman" w:cs="Times New Roman"/>
                <w:sz w:val="28"/>
                <w:szCs w:val="28"/>
                <w:lang w:val="en-US"/>
              </w:rPr>
              <w:t>ồ</w:t>
            </w:r>
            <w:r w:rsidRPr="00271069">
              <w:rPr>
                <w:rFonts w:ascii="Times New Roman" w:hAnsi="Times New Roman" w:cs="Times New Roman"/>
                <w:sz w:val="28"/>
                <w:szCs w:val="28"/>
              </w:rPr>
              <w:t>n</w:t>
            </w:r>
          </w:p>
        </w:tc>
        <w:tc>
          <w:tcPr>
            <w:tcW w:w="1071" w:type="pct"/>
            <w:gridSpan w:val="2"/>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Cọc điểm thu</w:t>
            </w:r>
          </w:p>
        </w:tc>
        <w:tc>
          <w:tcPr>
            <w:tcW w:w="2262" w:type="pct"/>
            <w:vMerge w:val="restar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Ghi chú: đặc điểm địa hình, địa vật, m</w:t>
            </w:r>
            <w:r w:rsidRPr="00271069">
              <w:rPr>
                <w:rFonts w:ascii="Times New Roman" w:hAnsi="Times New Roman" w:cs="Times New Roman"/>
                <w:sz w:val="28"/>
                <w:szCs w:val="28"/>
                <w:lang w:val="en-US"/>
              </w:rPr>
              <w:t>ố</w:t>
            </w:r>
            <w:r w:rsidRPr="00271069">
              <w:rPr>
                <w:rFonts w:ascii="Times New Roman" w:hAnsi="Times New Roman" w:cs="Times New Roman"/>
                <w:sz w:val="28"/>
                <w:szCs w:val="28"/>
              </w:rPr>
              <w:t>c tuy</w:t>
            </w:r>
            <w:r w:rsidRPr="00271069">
              <w:rPr>
                <w:rFonts w:ascii="Times New Roman" w:hAnsi="Times New Roman" w:cs="Times New Roman"/>
                <w:sz w:val="28"/>
                <w:szCs w:val="28"/>
                <w:lang w:val="en-US"/>
              </w:rPr>
              <w:t>ế</w:t>
            </w:r>
            <w:r w:rsidRPr="00271069">
              <w:rPr>
                <w:rFonts w:ascii="Times New Roman" w:hAnsi="Times New Roman" w:cs="Times New Roman"/>
                <w:sz w:val="28"/>
                <w:szCs w:val="28"/>
              </w:rPr>
              <w:t>n, địa chất, thủy văn,</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w:t>
            </w:r>
          </w:p>
        </w:tc>
      </w:tr>
      <w:tr w:rsidR="005B7A51" w:rsidRPr="00271069" w:rsidTr="009274B7">
        <w:tc>
          <w:tcPr>
            <w:tcW w:w="358" w:type="pct"/>
            <w:vMerge/>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24" w:type="pct"/>
            <w:vMerge/>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85" w:type="pct"/>
            <w:vMerge/>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Đầu</w:t>
            </w:r>
          </w:p>
        </w:tc>
        <w:tc>
          <w:tcPr>
            <w:tcW w:w="53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Cuối</w:t>
            </w:r>
          </w:p>
        </w:tc>
        <w:tc>
          <w:tcPr>
            <w:tcW w:w="2262" w:type="pct"/>
            <w:vMerge/>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r>
      <w:tr w:rsidR="005B7A51" w:rsidRPr="00271069" w:rsidTr="009274B7">
        <w:tc>
          <w:tcPr>
            <w:tcW w:w="35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w:t>
            </w:r>
          </w:p>
        </w:tc>
        <w:tc>
          <w:tcPr>
            <w:tcW w:w="62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w:t>
            </w:r>
          </w:p>
        </w:tc>
        <w:tc>
          <w:tcPr>
            <w:tcW w:w="68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w:t>
            </w:r>
          </w:p>
        </w:tc>
        <w:tc>
          <w:tcPr>
            <w:tcW w:w="53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w:t>
            </w:r>
          </w:p>
        </w:tc>
        <w:tc>
          <w:tcPr>
            <w:tcW w:w="53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5</w:t>
            </w:r>
          </w:p>
        </w:tc>
        <w:tc>
          <w:tcPr>
            <w:tcW w:w="226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6</w:t>
            </w:r>
          </w:p>
        </w:tc>
      </w:tr>
      <w:tr w:rsidR="005B7A51" w:rsidRPr="00271069" w:rsidTr="009274B7">
        <w:tc>
          <w:tcPr>
            <w:tcW w:w="35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2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8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226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r>
      <w:tr w:rsidR="005B7A51" w:rsidRPr="00271069" w:rsidTr="009274B7">
        <w:tc>
          <w:tcPr>
            <w:tcW w:w="35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2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8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226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r>
      <w:tr w:rsidR="005B7A51" w:rsidRPr="00271069" w:rsidTr="009274B7">
        <w:tc>
          <w:tcPr>
            <w:tcW w:w="35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2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8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226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r>
      <w:tr w:rsidR="005B7A51" w:rsidRPr="00271069" w:rsidTr="009274B7">
        <w:tc>
          <w:tcPr>
            <w:tcW w:w="35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2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85"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7"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4"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226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r>
    </w:tbl>
    <w:p w:rsidR="005B7A51" w:rsidRPr="00271069" w:rsidRDefault="005B7A51" w:rsidP="005B7A51">
      <w:pPr>
        <w:spacing w:before="120"/>
        <w:rPr>
          <w:rFonts w:ascii="Times New Roman" w:hAnsi="Times New Roman" w:cs="Times New Roman"/>
          <w:b/>
          <w:sz w:val="28"/>
          <w:szCs w:val="28"/>
        </w:rPr>
      </w:pPr>
      <w:r w:rsidRPr="00271069">
        <w:rPr>
          <w:rFonts w:ascii="Times New Roman" w:hAnsi="Times New Roman" w:cs="Times New Roman"/>
          <w:b/>
          <w:sz w:val="28"/>
          <w:szCs w:val="28"/>
          <w:lang w:val="en-US"/>
        </w:rPr>
        <w:t>1. MẪU TRANG GHI THEO DÕI MÁY ĐỊA CHẤN</w:t>
      </w:r>
    </w:p>
    <w:p w:rsidR="005B7A51" w:rsidRPr="00271069" w:rsidRDefault="005B7A51" w:rsidP="005B7A51">
      <w:pPr>
        <w:spacing w:before="120"/>
        <w:rPr>
          <w:rFonts w:ascii="Times New Roman" w:hAnsi="Times New Roman" w:cs="Times New Roman"/>
          <w:sz w:val="28"/>
          <w:szCs w:val="28"/>
          <w:lang w:val="en-US"/>
        </w:rPr>
      </w:pPr>
      <w:r w:rsidRPr="00271069">
        <w:rPr>
          <w:rFonts w:ascii="Times New Roman" w:hAnsi="Times New Roman" w:cs="Times New Roman"/>
          <w:sz w:val="28"/>
          <w:szCs w:val="28"/>
        </w:rPr>
        <w:t xml:space="preserve">Đơn vị sở hữu máy: </w:t>
      </w:r>
      <w:r w:rsidRPr="00271069">
        <w:rPr>
          <w:rFonts w:ascii="Times New Roman" w:hAnsi="Times New Roman" w:cs="Times New Roman"/>
          <w:sz w:val="28"/>
          <w:szCs w:val="28"/>
          <w:lang w:val="en-US"/>
        </w:rPr>
        <w:t>….................. S</w:t>
      </w:r>
      <w:r w:rsidRPr="00271069">
        <w:rPr>
          <w:rFonts w:ascii="Times New Roman" w:hAnsi="Times New Roman" w:cs="Times New Roman"/>
          <w:sz w:val="28"/>
          <w:szCs w:val="28"/>
        </w:rPr>
        <w:t xml:space="preserve">ố máy: </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Quyển số:</w:t>
      </w:r>
      <w:r w:rsidRPr="00271069">
        <w:rPr>
          <w:rFonts w:ascii="Times New Roman" w:hAnsi="Times New Roman" w:cs="Times New Roman"/>
          <w:sz w:val="28"/>
          <w:szCs w:val="28"/>
          <w:lang w:val="en-US"/>
        </w:rPr>
        <w:t xml:space="preserve"> …………….</w:t>
      </w:r>
    </w:p>
    <w:p w:rsidR="005B7A51" w:rsidRPr="00271069" w:rsidRDefault="005B7A51" w:rsidP="005B7A51">
      <w:pPr>
        <w:spacing w:before="120"/>
        <w:rPr>
          <w:rFonts w:ascii="Times New Roman" w:hAnsi="Times New Roman" w:cs="Times New Roman"/>
          <w:sz w:val="28"/>
          <w:szCs w:val="28"/>
          <w:lang w:val="en-US"/>
        </w:rPr>
      </w:pPr>
      <w:r w:rsidRPr="00271069">
        <w:rPr>
          <w:rFonts w:ascii="Times New Roman" w:hAnsi="Times New Roman" w:cs="Times New Roman"/>
          <w:sz w:val="28"/>
          <w:szCs w:val="28"/>
        </w:rPr>
        <w:t xml:space="preserve">Năm sản xuất: </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 xml:space="preserve">Máy: </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Từ ngày:</w:t>
      </w:r>
      <w:r w:rsidRPr="00271069">
        <w:rPr>
          <w:rFonts w:ascii="Times New Roman" w:hAnsi="Times New Roman" w:cs="Times New Roman"/>
          <w:sz w:val="28"/>
          <w:szCs w:val="28"/>
          <w:lang w:val="en-US"/>
        </w:rPr>
        <w:t xml:space="preserve"> ……………….</w:t>
      </w:r>
    </w:p>
    <w:p w:rsidR="005B7A51" w:rsidRPr="00271069" w:rsidRDefault="005B7A51" w:rsidP="005B7A51">
      <w:pPr>
        <w:spacing w:before="120"/>
        <w:rPr>
          <w:rFonts w:ascii="Times New Roman" w:hAnsi="Times New Roman" w:cs="Times New Roman"/>
          <w:sz w:val="28"/>
          <w:szCs w:val="28"/>
          <w:lang w:val="en-US"/>
        </w:rPr>
      </w:pPr>
      <w:r w:rsidRPr="00271069">
        <w:rPr>
          <w:rFonts w:ascii="Times New Roman" w:hAnsi="Times New Roman" w:cs="Times New Roman"/>
          <w:sz w:val="28"/>
          <w:szCs w:val="28"/>
        </w:rPr>
        <w:lastRenderedPageBreak/>
        <w:t xml:space="preserve">Năm đưa vào sử dụng: </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Đ</w:t>
      </w:r>
      <w:r w:rsidRPr="00271069">
        <w:rPr>
          <w:rFonts w:ascii="Times New Roman" w:hAnsi="Times New Roman" w:cs="Times New Roman"/>
          <w:sz w:val="28"/>
          <w:szCs w:val="28"/>
          <w:lang w:val="en-US"/>
        </w:rPr>
        <w:t>ế</w:t>
      </w:r>
      <w:r w:rsidRPr="00271069">
        <w:rPr>
          <w:rFonts w:ascii="Times New Roman" w:hAnsi="Times New Roman" w:cs="Times New Roman"/>
          <w:sz w:val="28"/>
          <w:szCs w:val="28"/>
        </w:rPr>
        <w:t>n ngày:</w:t>
      </w:r>
      <w:r w:rsidRPr="00271069">
        <w:rPr>
          <w:rFonts w:ascii="Times New Roman" w:hAnsi="Times New Roman" w:cs="Times New Roman"/>
          <w:sz w:val="28"/>
          <w:szCs w:val="28"/>
          <w:lang w:val="en-US"/>
        </w:rPr>
        <w:t xml:space="preserve"> ……………</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59"/>
        <w:gridCol w:w="1183"/>
        <w:gridCol w:w="1099"/>
        <w:gridCol w:w="1082"/>
        <w:gridCol w:w="1008"/>
        <w:gridCol w:w="993"/>
        <w:gridCol w:w="3324"/>
      </w:tblGrid>
      <w:tr w:rsidR="005B7A51" w:rsidRPr="00271069" w:rsidTr="009274B7">
        <w:tc>
          <w:tcPr>
            <w:tcW w:w="35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TT</w:t>
            </w:r>
          </w:p>
        </w:tc>
        <w:tc>
          <w:tcPr>
            <w:tcW w:w="63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Ngày tháng</w:t>
            </w:r>
          </w:p>
        </w:tc>
        <w:tc>
          <w:tcPr>
            <w:tcW w:w="58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Công việc</w:t>
            </w:r>
          </w:p>
        </w:tc>
        <w:tc>
          <w:tcPr>
            <w:tcW w:w="57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Bộ phận máy có sự cố</w:t>
            </w:r>
          </w:p>
        </w:tc>
        <w:tc>
          <w:tcPr>
            <w:tcW w:w="53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Người thực hiện</w:t>
            </w:r>
          </w:p>
        </w:tc>
        <w:tc>
          <w:tcPr>
            <w:tcW w:w="53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Chữ ký</w:t>
            </w:r>
          </w:p>
        </w:tc>
        <w:tc>
          <w:tcPr>
            <w:tcW w:w="177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Tình trạng thiết bị:</w:t>
            </w:r>
            <w:r w:rsidRPr="00271069">
              <w:rPr>
                <w:rFonts w:ascii="Times New Roman" w:hAnsi="Times New Roman" w:cs="Times New Roman"/>
                <w:sz w:val="28"/>
                <w:szCs w:val="28"/>
                <w:lang w:val="en-US"/>
              </w:rPr>
              <w:t xml:space="preserve"> </w:t>
            </w:r>
            <w:r w:rsidRPr="00271069">
              <w:rPr>
                <w:rFonts w:ascii="Times New Roman" w:hAnsi="Times New Roman" w:cs="Times New Roman"/>
                <w:sz w:val="28"/>
                <w:szCs w:val="28"/>
              </w:rPr>
              <w:t>Trước, sau kiểm tra, sửa chữa</w:t>
            </w:r>
          </w:p>
        </w:tc>
      </w:tr>
      <w:tr w:rsidR="005B7A51" w:rsidRPr="00271069" w:rsidTr="009274B7">
        <w:tc>
          <w:tcPr>
            <w:tcW w:w="35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1</w:t>
            </w:r>
          </w:p>
        </w:tc>
        <w:tc>
          <w:tcPr>
            <w:tcW w:w="63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2</w:t>
            </w:r>
          </w:p>
        </w:tc>
        <w:tc>
          <w:tcPr>
            <w:tcW w:w="58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3</w:t>
            </w:r>
          </w:p>
        </w:tc>
        <w:tc>
          <w:tcPr>
            <w:tcW w:w="57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4</w:t>
            </w:r>
          </w:p>
        </w:tc>
        <w:tc>
          <w:tcPr>
            <w:tcW w:w="53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5</w:t>
            </w:r>
          </w:p>
        </w:tc>
        <w:tc>
          <w:tcPr>
            <w:tcW w:w="53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6</w:t>
            </w:r>
          </w:p>
        </w:tc>
        <w:tc>
          <w:tcPr>
            <w:tcW w:w="177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r w:rsidRPr="00271069">
              <w:rPr>
                <w:rFonts w:ascii="Times New Roman" w:hAnsi="Times New Roman" w:cs="Times New Roman"/>
                <w:sz w:val="28"/>
                <w:szCs w:val="28"/>
              </w:rPr>
              <w:t>7</w:t>
            </w:r>
          </w:p>
        </w:tc>
      </w:tr>
      <w:tr w:rsidR="005B7A51" w:rsidRPr="00271069" w:rsidTr="009274B7">
        <w:tc>
          <w:tcPr>
            <w:tcW w:w="35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3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8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7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177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r>
      <w:tr w:rsidR="005B7A51" w:rsidRPr="00271069" w:rsidTr="009274B7">
        <w:tc>
          <w:tcPr>
            <w:tcW w:w="35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3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8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7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177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r>
      <w:tr w:rsidR="005B7A51" w:rsidRPr="00271069" w:rsidTr="009274B7">
        <w:tc>
          <w:tcPr>
            <w:tcW w:w="35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3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8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7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177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r>
      <w:tr w:rsidR="005B7A51" w:rsidRPr="00271069" w:rsidTr="009274B7">
        <w:tc>
          <w:tcPr>
            <w:tcW w:w="35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3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8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7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177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r>
      <w:tr w:rsidR="005B7A51" w:rsidRPr="00271069" w:rsidTr="009274B7">
        <w:tc>
          <w:tcPr>
            <w:tcW w:w="35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632"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8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7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9"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531"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c>
          <w:tcPr>
            <w:tcW w:w="1778" w:type="pct"/>
            <w:shd w:val="clear" w:color="auto" w:fill="auto"/>
            <w:vAlign w:val="center"/>
          </w:tcPr>
          <w:p w:rsidR="005B7A51" w:rsidRPr="00271069" w:rsidRDefault="005B7A51" w:rsidP="009274B7">
            <w:pPr>
              <w:spacing w:before="120"/>
              <w:jc w:val="center"/>
              <w:rPr>
                <w:rFonts w:ascii="Times New Roman" w:hAnsi="Times New Roman" w:cs="Times New Roman"/>
                <w:sz w:val="28"/>
                <w:szCs w:val="28"/>
              </w:rPr>
            </w:pPr>
          </w:p>
        </w:tc>
      </w:tr>
    </w:tbl>
    <w:p w:rsidR="005B7A51" w:rsidRPr="00271069" w:rsidRDefault="005B7A51" w:rsidP="005B7A51">
      <w:pPr>
        <w:spacing w:before="120"/>
        <w:jc w:val="center"/>
        <w:rPr>
          <w:rFonts w:ascii="Times New Roman" w:hAnsi="Times New Roman" w:cs="Times New Roman"/>
          <w:b/>
          <w:sz w:val="28"/>
          <w:szCs w:val="28"/>
          <w:lang w:val="en-US"/>
        </w:rPr>
      </w:pPr>
    </w:p>
    <w:p w:rsidR="005B7A51" w:rsidRPr="00271069" w:rsidRDefault="005B7A51" w:rsidP="005B7A51">
      <w:pPr>
        <w:spacing w:before="120"/>
        <w:jc w:val="center"/>
        <w:rPr>
          <w:rFonts w:ascii="Times New Roman" w:hAnsi="Times New Roman" w:cs="Times New Roman"/>
          <w:b/>
          <w:sz w:val="28"/>
          <w:szCs w:val="28"/>
        </w:rPr>
      </w:pPr>
      <w:r w:rsidRPr="00271069">
        <w:rPr>
          <w:rFonts w:ascii="Times New Roman" w:hAnsi="Times New Roman" w:cs="Times New Roman"/>
          <w:b/>
          <w:sz w:val="28"/>
          <w:szCs w:val="28"/>
        </w:rPr>
        <w:t>MỤC LỤC</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9348"/>
      </w:tblGrid>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b/>
                <w:sz w:val="28"/>
                <w:szCs w:val="28"/>
              </w:rPr>
            </w:pPr>
            <w:r w:rsidRPr="00271069">
              <w:rPr>
                <w:rFonts w:ascii="Times New Roman" w:hAnsi="Times New Roman" w:cs="Times New Roman"/>
                <w:b/>
                <w:sz w:val="28"/>
                <w:szCs w:val="28"/>
              </w:rPr>
              <w:t>Phần I. Quy định chung</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b/>
                <w:sz w:val="28"/>
                <w:szCs w:val="28"/>
              </w:rPr>
            </w:pPr>
            <w:r w:rsidRPr="00271069">
              <w:rPr>
                <w:rFonts w:ascii="Times New Roman" w:hAnsi="Times New Roman" w:cs="Times New Roman"/>
                <w:b/>
                <w:sz w:val="28"/>
                <w:szCs w:val="28"/>
              </w:rPr>
              <w:t>Phần II. Quy định kỹ thuật công tác đo địa chấn phản xạ 2D trên đất liền cho các trạm địa chấn từ 180 kênh đến 750 kênh</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b/>
                <w:i/>
                <w:sz w:val="28"/>
                <w:szCs w:val="28"/>
              </w:rPr>
            </w:pPr>
            <w:r w:rsidRPr="00271069">
              <w:rPr>
                <w:rFonts w:ascii="Times New Roman" w:hAnsi="Times New Roman" w:cs="Times New Roman"/>
                <w:b/>
                <w:i/>
                <w:sz w:val="28"/>
                <w:szCs w:val="28"/>
              </w:rPr>
              <w:t xml:space="preserve">Chương </w:t>
            </w:r>
            <w:r w:rsidRPr="00271069">
              <w:rPr>
                <w:rFonts w:ascii="Times New Roman" w:hAnsi="Times New Roman" w:cs="Times New Roman"/>
                <w:b/>
                <w:i/>
                <w:sz w:val="28"/>
                <w:szCs w:val="28"/>
                <w:lang w:val="en-US"/>
              </w:rPr>
              <w:t>I.</w:t>
            </w:r>
            <w:r w:rsidRPr="00271069">
              <w:rPr>
                <w:rFonts w:ascii="Times New Roman" w:hAnsi="Times New Roman" w:cs="Times New Roman"/>
                <w:b/>
                <w:i/>
                <w:sz w:val="28"/>
                <w:szCs w:val="28"/>
              </w:rPr>
              <w:t xml:space="preserve"> Lập đề án, chuẩn bị th</w:t>
            </w:r>
            <w:r w:rsidRPr="00271069">
              <w:rPr>
                <w:rFonts w:ascii="Times New Roman" w:hAnsi="Times New Roman" w:cs="Times New Roman"/>
                <w:b/>
                <w:i/>
                <w:sz w:val="28"/>
                <w:szCs w:val="28"/>
                <w:lang w:val="en-US"/>
              </w:rPr>
              <w:t>i</w:t>
            </w:r>
            <w:r w:rsidRPr="00271069">
              <w:rPr>
                <w:rFonts w:ascii="Times New Roman" w:hAnsi="Times New Roman" w:cs="Times New Roman"/>
                <w:b/>
                <w:i/>
                <w:sz w:val="28"/>
                <w:szCs w:val="28"/>
              </w:rPr>
              <w:t xml:space="preserve"> công</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Mục 1. Lập đề án</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Mục 2. Chuẩn bị cơ sở vật chất - kỹ thuật</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b/>
                <w:i/>
                <w:sz w:val="28"/>
                <w:szCs w:val="28"/>
              </w:rPr>
            </w:pPr>
            <w:r w:rsidRPr="00271069">
              <w:rPr>
                <w:rFonts w:ascii="Times New Roman" w:hAnsi="Times New Roman" w:cs="Times New Roman"/>
                <w:b/>
                <w:i/>
                <w:sz w:val="28"/>
                <w:szCs w:val="28"/>
              </w:rPr>
              <w:t>Chương II. Thi công thực địa</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Mục 1. Đo thử nghiệm</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Mục 2. Trắc địa</w:t>
            </w:r>
            <w:bookmarkStart w:id="81" w:name="_GoBack"/>
            <w:bookmarkEnd w:id="81"/>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Mục 3. Tạo và chuẩn bị hố nổ</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Mục 4. Thu - nổ địa chấn phản xạ 2D</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b/>
                <w:i/>
                <w:sz w:val="28"/>
                <w:szCs w:val="28"/>
              </w:rPr>
            </w:pPr>
            <w:r w:rsidRPr="00271069">
              <w:rPr>
                <w:rFonts w:ascii="Times New Roman" w:hAnsi="Times New Roman" w:cs="Times New Roman"/>
                <w:b/>
                <w:i/>
                <w:sz w:val="28"/>
                <w:szCs w:val="28"/>
              </w:rPr>
              <w:t>Chương III</w:t>
            </w:r>
            <w:r w:rsidRPr="00271069">
              <w:rPr>
                <w:rFonts w:ascii="Times New Roman" w:hAnsi="Times New Roman" w:cs="Times New Roman"/>
                <w:b/>
                <w:i/>
                <w:sz w:val="28"/>
                <w:szCs w:val="28"/>
                <w:lang w:val="en-US"/>
              </w:rPr>
              <w:t>.</w:t>
            </w:r>
            <w:r w:rsidRPr="00271069">
              <w:rPr>
                <w:rFonts w:ascii="Times New Roman" w:hAnsi="Times New Roman" w:cs="Times New Roman"/>
                <w:b/>
                <w:i/>
                <w:sz w:val="28"/>
                <w:szCs w:val="28"/>
              </w:rPr>
              <w:t xml:space="preserve"> Xử lý, minh giải tài liệu, lập báo cáo kết quả</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b/>
                <w:sz w:val="28"/>
                <w:szCs w:val="28"/>
              </w:rPr>
            </w:pPr>
            <w:r w:rsidRPr="00271069">
              <w:rPr>
                <w:rFonts w:ascii="Times New Roman" w:hAnsi="Times New Roman" w:cs="Times New Roman"/>
                <w:b/>
                <w:sz w:val="28"/>
                <w:szCs w:val="28"/>
              </w:rPr>
              <w:t>Phần III. Định m</w:t>
            </w:r>
            <w:r w:rsidRPr="00271069">
              <w:rPr>
                <w:rFonts w:ascii="Times New Roman" w:hAnsi="Times New Roman" w:cs="Times New Roman"/>
                <w:b/>
                <w:sz w:val="28"/>
                <w:szCs w:val="28"/>
                <w:lang w:val="en-US"/>
              </w:rPr>
              <w:t>ứ</w:t>
            </w:r>
            <w:r w:rsidRPr="00271069">
              <w:rPr>
                <w:rFonts w:ascii="Times New Roman" w:hAnsi="Times New Roman" w:cs="Times New Roman"/>
                <w:b/>
                <w:sz w:val="28"/>
                <w:szCs w:val="28"/>
              </w:rPr>
              <w:t>c kinh tế</w:t>
            </w:r>
            <w:r w:rsidRPr="00271069">
              <w:rPr>
                <w:rFonts w:ascii="Times New Roman" w:hAnsi="Times New Roman" w:cs="Times New Roman"/>
                <w:b/>
                <w:sz w:val="28"/>
                <w:szCs w:val="28"/>
                <w:lang w:val="en-US"/>
              </w:rPr>
              <w:t xml:space="preserve"> </w:t>
            </w:r>
            <w:r w:rsidRPr="00271069">
              <w:rPr>
                <w:rFonts w:ascii="Times New Roman" w:hAnsi="Times New Roman" w:cs="Times New Roman"/>
                <w:b/>
                <w:sz w:val="28"/>
                <w:szCs w:val="28"/>
              </w:rPr>
              <w:t>-</w:t>
            </w:r>
            <w:r w:rsidRPr="00271069">
              <w:rPr>
                <w:rFonts w:ascii="Times New Roman" w:hAnsi="Times New Roman" w:cs="Times New Roman"/>
                <w:b/>
                <w:sz w:val="28"/>
                <w:szCs w:val="28"/>
                <w:lang w:val="en-US"/>
              </w:rPr>
              <w:t xml:space="preserve"> </w:t>
            </w:r>
            <w:r w:rsidRPr="00271069">
              <w:rPr>
                <w:rFonts w:ascii="Times New Roman" w:hAnsi="Times New Roman" w:cs="Times New Roman"/>
                <w:b/>
                <w:sz w:val="28"/>
                <w:szCs w:val="28"/>
              </w:rPr>
              <w:t>kỹ thuật công tác đo địa chấn phản xạ 2D trên đất liền cho các trạm địa chấn từ 180 kênh đến 750 kênh</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b/>
                <w:i/>
                <w:sz w:val="28"/>
                <w:szCs w:val="28"/>
              </w:rPr>
            </w:pPr>
            <w:r w:rsidRPr="00271069">
              <w:rPr>
                <w:rFonts w:ascii="Times New Roman" w:hAnsi="Times New Roman" w:cs="Times New Roman"/>
                <w:b/>
                <w:i/>
                <w:sz w:val="28"/>
                <w:szCs w:val="28"/>
              </w:rPr>
              <w:t>Chương I. Định mức lao động</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Mục 1. Công tác thực địa</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Mục 2. Công tác văn phòng</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b/>
                <w:i/>
                <w:sz w:val="28"/>
                <w:szCs w:val="28"/>
              </w:rPr>
            </w:pPr>
            <w:r w:rsidRPr="00271069">
              <w:rPr>
                <w:rFonts w:ascii="Times New Roman" w:hAnsi="Times New Roman" w:cs="Times New Roman"/>
                <w:b/>
                <w:i/>
                <w:sz w:val="28"/>
                <w:szCs w:val="28"/>
              </w:rPr>
              <w:t xml:space="preserve">Chương </w:t>
            </w:r>
            <w:r w:rsidRPr="00271069">
              <w:rPr>
                <w:rFonts w:ascii="Times New Roman" w:hAnsi="Times New Roman" w:cs="Times New Roman"/>
                <w:b/>
                <w:i/>
                <w:sz w:val="28"/>
                <w:szCs w:val="28"/>
                <w:lang w:val="en-US"/>
              </w:rPr>
              <w:t>II.</w:t>
            </w:r>
            <w:r w:rsidRPr="00271069">
              <w:rPr>
                <w:rFonts w:ascii="Times New Roman" w:hAnsi="Times New Roman" w:cs="Times New Roman"/>
                <w:b/>
                <w:i/>
                <w:sz w:val="28"/>
                <w:szCs w:val="28"/>
              </w:rPr>
              <w:t xml:space="preserve"> Định mức vật liệu, dụng cụ, thiết bị</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Mục 1. Công tác thực địa</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Mục 2. Công tác văn phòng</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lastRenderedPageBreak/>
              <w:t>Phụ lục I. Cơ cấu nhân lực một số bộ phận trong công tác đo địa chấn phản xạ 2D</w:t>
            </w:r>
          </w:p>
        </w:tc>
      </w:tr>
      <w:tr w:rsidR="005B7A51" w:rsidRPr="00271069" w:rsidTr="009274B7">
        <w:tc>
          <w:tcPr>
            <w:tcW w:w="5000" w:type="pct"/>
            <w:shd w:val="clear" w:color="auto" w:fill="auto"/>
            <w:vAlign w:val="center"/>
          </w:tcPr>
          <w:p w:rsidR="005B7A51" w:rsidRPr="00271069" w:rsidRDefault="005B7A51" w:rsidP="009274B7">
            <w:pPr>
              <w:spacing w:before="120"/>
              <w:rPr>
                <w:rFonts w:ascii="Times New Roman" w:hAnsi="Times New Roman" w:cs="Times New Roman"/>
                <w:sz w:val="28"/>
                <w:szCs w:val="28"/>
              </w:rPr>
            </w:pPr>
            <w:r w:rsidRPr="00271069">
              <w:rPr>
                <w:rFonts w:ascii="Times New Roman" w:hAnsi="Times New Roman" w:cs="Times New Roman"/>
                <w:sz w:val="28"/>
                <w:szCs w:val="28"/>
              </w:rPr>
              <w:t>Phụ lục II</w:t>
            </w:r>
            <w:r w:rsidRPr="00271069">
              <w:rPr>
                <w:rFonts w:ascii="Times New Roman" w:hAnsi="Times New Roman" w:cs="Times New Roman"/>
                <w:sz w:val="28"/>
                <w:szCs w:val="28"/>
                <w:lang w:val="en-US"/>
              </w:rPr>
              <w:t>.</w:t>
            </w:r>
            <w:r w:rsidRPr="00271069">
              <w:rPr>
                <w:rFonts w:ascii="Times New Roman" w:hAnsi="Times New Roman" w:cs="Times New Roman"/>
                <w:sz w:val="28"/>
                <w:szCs w:val="28"/>
              </w:rPr>
              <w:t xml:space="preserve"> M</w:t>
            </w:r>
            <w:r w:rsidRPr="00271069">
              <w:rPr>
                <w:rFonts w:ascii="Times New Roman" w:hAnsi="Times New Roman" w:cs="Times New Roman"/>
                <w:sz w:val="28"/>
                <w:szCs w:val="28"/>
                <w:lang w:val="en-US"/>
              </w:rPr>
              <w:t>ẫ</w:t>
            </w:r>
            <w:r w:rsidRPr="00271069">
              <w:rPr>
                <w:rFonts w:ascii="Times New Roman" w:hAnsi="Times New Roman" w:cs="Times New Roman"/>
                <w:sz w:val="28"/>
                <w:szCs w:val="28"/>
              </w:rPr>
              <w:t>u các s</w:t>
            </w:r>
            <w:r w:rsidRPr="00271069">
              <w:rPr>
                <w:rFonts w:ascii="Times New Roman" w:hAnsi="Times New Roman" w:cs="Times New Roman"/>
                <w:sz w:val="28"/>
                <w:szCs w:val="28"/>
                <w:lang w:val="en-US"/>
              </w:rPr>
              <w:t>ổ</w:t>
            </w:r>
            <w:r w:rsidRPr="00271069">
              <w:rPr>
                <w:rFonts w:ascii="Times New Roman" w:hAnsi="Times New Roman" w:cs="Times New Roman"/>
                <w:sz w:val="28"/>
                <w:szCs w:val="28"/>
              </w:rPr>
              <w:t xml:space="preserve"> ghi địa chấn</w:t>
            </w:r>
          </w:p>
        </w:tc>
      </w:tr>
    </w:tbl>
    <w:p w:rsidR="005B7A51" w:rsidRPr="00271069" w:rsidRDefault="005B7A51" w:rsidP="005B7A51">
      <w:pPr>
        <w:spacing w:before="120"/>
        <w:rPr>
          <w:rFonts w:ascii="Times New Roman" w:hAnsi="Times New Roman" w:cs="Times New Roman"/>
          <w:b/>
          <w:sz w:val="28"/>
          <w:szCs w:val="28"/>
          <w:lang w:val="en-US"/>
        </w:rPr>
      </w:pPr>
    </w:p>
    <w:p w:rsidR="00F0072D" w:rsidRPr="00271069" w:rsidRDefault="00F0072D">
      <w:pPr>
        <w:rPr>
          <w:rFonts w:ascii="Times New Roman" w:hAnsi="Times New Roman" w:cs="Times New Roman"/>
          <w:sz w:val="28"/>
          <w:szCs w:val="28"/>
        </w:rPr>
      </w:pPr>
    </w:p>
    <w:sectPr w:rsidR="00F0072D" w:rsidRPr="00271069" w:rsidSect="005B7A51">
      <w:pgSz w:w="11906" w:h="16838" w:code="9"/>
      <w:pgMar w:top="567" w:right="851"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Franklin Gothic Heavy">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FrankRuehl">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abstractNum>
  <w:abstractNum w:abstractNumId="1" w15:restartNumberingAfterBreak="0">
    <w:nsid w:val="00000003"/>
    <w:multiLevelType w:val="multilevel"/>
    <w:tmpl w:val="00000002"/>
    <w:lvl w:ilvl="0">
      <w:start w:val="1"/>
      <w:numFmt w:val="bullet"/>
      <w:lvlText w:val="•"/>
      <w:lvlJc w:val="left"/>
      <w:rPr>
        <w:rFonts w:ascii="Franklin Gothic Heavy" w:hAnsi="Franklin Gothic Heavy" w:cs="Franklin Gothic Heavy"/>
        <w:b w:val="0"/>
        <w:bCs w:val="0"/>
        <w:i w:val="0"/>
        <w:iCs w:val="0"/>
        <w:smallCaps w:val="0"/>
        <w:strike w:val="0"/>
        <w:color w:val="000000"/>
        <w:spacing w:val="7"/>
        <w:w w:val="100"/>
        <w:position w:val="0"/>
        <w:sz w:val="8"/>
        <w:szCs w:val="8"/>
        <w:u w:val="none"/>
      </w:rPr>
    </w:lvl>
    <w:lvl w:ilvl="1">
      <w:start w:val="1"/>
      <w:numFmt w:val="bullet"/>
      <w:lvlText w:val="•"/>
      <w:lvlJc w:val="left"/>
      <w:rPr>
        <w:rFonts w:ascii="Franklin Gothic Heavy" w:hAnsi="Franklin Gothic Heavy" w:cs="Franklin Gothic Heavy"/>
        <w:b w:val="0"/>
        <w:bCs w:val="0"/>
        <w:i w:val="0"/>
        <w:iCs w:val="0"/>
        <w:smallCaps w:val="0"/>
        <w:strike w:val="0"/>
        <w:color w:val="000000"/>
        <w:spacing w:val="7"/>
        <w:w w:val="100"/>
        <w:position w:val="0"/>
        <w:sz w:val="8"/>
        <w:szCs w:val="8"/>
        <w:u w:val="none"/>
      </w:rPr>
    </w:lvl>
    <w:lvl w:ilvl="2">
      <w:start w:val="1"/>
      <w:numFmt w:val="bullet"/>
      <w:lvlText w:val="•"/>
      <w:lvlJc w:val="left"/>
      <w:rPr>
        <w:rFonts w:ascii="Franklin Gothic Heavy" w:hAnsi="Franklin Gothic Heavy" w:cs="Franklin Gothic Heavy"/>
        <w:b w:val="0"/>
        <w:bCs w:val="0"/>
        <w:i w:val="0"/>
        <w:iCs w:val="0"/>
        <w:smallCaps w:val="0"/>
        <w:strike w:val="0"/>
        <w:color w:val="000000"/>
        <w:spacing w:val="7"/>
        <w:w w:val="100"/>
        <w:position w:val="0"/>
        <w:sz w:val="8"/>
        <w:szCs w:val="8"/>
        <w:u w:val="none"/>
      </w:rPr>
    </w:lvl>
    <w:lvl w:ilvl="3">
      <w:start w:val="1"/>
      <w:numFmt w:val="bullet"/>
      <w:lvlText w:val="•"/>
      <w:lvlJc w:val="left"/>
      <w:rPr>
        <w:rFonts w:ascii="Franklin Gothic Heavy" w:hAnsi="Franklin Gothic Heavy" w:cs="Franklin Gothic Heavy"/>
        <w:b w:val="0"/>
        <w:bCs w:val="0"/>
        <w:i w:val="0"/>
        <w:iCs w:val="0"/>
        <w:smallCaps w:val="0"/>
        <w:strike w:val="0"/>
        <w:color w:val="000000"/>
        <w:spacing w:val="7"/>
        <w:w w:val="100"/>
        <w:position w:val="0"/>
        <w:sz w:val="8"/>
        <w:szCs w:val="8"/>
        <w:u w:val="none"/>
      </w:rPr>
    </w:lvl>
    <w:lvl w:ilvl="4">
      <w:start w:val="1"/>
      <w:numFmt w:val="bullet"/>
      <w:lvlText w:val="•"/>
      <w:lvlJc w:val="left"/>
      <w:rPr>
        <w:rFonts w:ascii="Franklin Gothic Heavy" w:hAnsi="Franklin Gothic Heavy" w:cs="Franklin Gothic Heavy"/>
        <w:b w:val="0"/>
        <w:bCs w:val="0"/>
        <w:i w:val="0"/>
        <w:iCs w:val="0"/>
        <w:smallCaps w:val="0"/>
        <w:strike w:val="0"/>
        <w:color w:val="000000"/>
        <w:spacing w:val="7"/>
        <w:w w:val="100"/>
        <w:position w:val="0"/>
        <w:sz w:val="8"/>
        <w:szCs w:val="8"/>
        <w:u w:val="none"/>
      </w:rPr>
    </w:lvl>
    <w:lvl w:ilvl="5">
      <w:start w:val="1"/>
      <w:numFmt w:val="bullet"/>
      <w:lvlText w:val="•"/>
      <w:lvlJc w:val="left"/>
      <w:rPr>
        <w:rFonts w:ascii="Franklin Gothic Heavy" w:hAnsi="Franklin Gothic Heavy" w:cs="Franklin Gothic Heavy"/>
        <w:b w:val="0"/>
        <w:bCs w:val="0"/>
        <w:i w:val="0"/>
        <w:iCs w:val="0"/>
        <w:smallCaps w:val="0"/>
        <w:strike w:val="0"/>
        <w:color w:val="000000"/>
        <w:spacing w:val="7"/>
        <w:w w:val="100"/>
        <w:position w:val="0"/>
        <w:sz w:val="8"/>
        <w:szCs w:val="8"/>
        <w:u w:val="none"/>
      </w:rPr>
    </w:lvl>
    <w:lvl w:ilvl="6">
      <w:start w:val="1"/>
      <w:numFmt w:val="bullet"/>
      <w:lvlText w:val="•"/>
      <w:lvlJc w:val="left"/>
      <w:rPr>
        <w:rFonts w:ascii="Franklin Gothic Heavy" w:hAnsi="Franklin Gothic Heavy" w:cs="Franklin Gothic Heavy"/>
        <w:b w:val="0"/>
        <w:bCs w:val="0"/>
        <w:i w:val="0"/>
        <w:iCs w:val="0"/>
        <w:smallCaps w:val="0"/>
        <w:strike w:val="0"/>
        <w:color w:val="000000"/>
        <w:spacing w:val="7"/>
        <w:w w:val="100"/>
        <w:position w:val="0"/>
        <w:sz w:val="8"/>
        <w:szCs w:val="8"/>
        <w:u w:val="none"/>
      </w:rPr>
    </w:lvl>
    <w:lvl w:ilvl="7">
      <w:start w:val="1"/>
      <w:numFmt w:val="bullet"/>
      <w:lvlText w:val="•"/>
      <w:lvlJc w:val="left"/>
      <w:rPr>
        <w:rFonts w:ascii="Franklin Gothic Heavy" w:hAnsi="Franklin Gothic Heavy" w:cs="Franklin Gothic Heavy"/>
        <w:b w:val="0"/>
        <w:bCs w:val="0"/>
        <w:i w:val="0"/>
        <w:iCs w:val="0"/>
        <w:smallCaps w:val="0"/>
        <w:strike w:val="0"/>
        <w:color w:val="000000"/>
        <w:spacing w:val="7"/>
        <w:w w:val="100"/>
        <w:position w:val="0"/>
        <w:sz w:val="8"/>
        <w:szCs w:val="8"/>
        <w:u w:val="none"/>
      </w:rPr>
    </w:lvl>
    <w:lvl w:ilvl="8">
      <w:start w:val="1"/>
      <w:numFmt w:val="bullet"/>
      <w:lvlText w:val="•"/>
      <w:lvlJc w:val="left"/>
      <w:rPr>
        <w:rFonts w:ascii="Franklin Gothic Heavy" w:hAnsi="Franklin Gothic Heavy" w:cs="Franklin Gothic Heavy"/>
        <w:b w:val="0"/>
        <w:bCs w:val="0"/>
        <w:i w:val="0"/>
        <w:iCs w:val="0"/>
        <w:smallCaps w:val="0"/>
        <w:strike w:val="0"/>
        <w:color w:val="000000"/>
        <w:spacing w:val="7"/>
        <w:w w:val="100"/>
        <w:position w:val="0"/>
        <w:sz w:val="8"/>
        <w:szCs w:val="8"/>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7"/>
        <w:w w:val="100"/>
        <w:position w:val="0"/>
        <w:sz w:val="25"/>
        <w:szCs w:val="25"/>
        <w:u w:val="none"/>
      </w:rPr>
    </w:lvl>
  </w:abstractNum>
  <w:abstractNum w:abstractNumId="3" w15:restartNumberingAfterBreak="0">
    <w:nsid w:val="00000007"/>
    <w:multiLevelType w:val="multilevel"/>
    <w:tmpl w:val="00000006"/>
    <w:lvl w:ilvl="0">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5" w15:restartNumberingAfterBreak="0">
    <w:nsid w:val="0000001F"/>
    <w:multiLevelType w:val="multilevel"/>
    <w:tmpl w:val="0000001E"/>
    <w:lvl w:ilvl="0">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6" w15:restartNumberingAfterBreak="0">
    <w:nsid w:val="00000021"/>
    <w:multiLevelType w:val="multilevel"/>
    <w:tmpl w:val="00000020"/>
    <w:lvl w:ilvl="0">
      <w:start w:val="1"/>
      <w:numFmt w:val="bullet"/>
      <w:lvlText w:val="#"/>
      <w:lvlJc w:val="left"/>
      <w:rPr>
        <w:rFonts w:ascii="Courier New" w:hAnsi="Courier New" w:cs="Courier New"/>
        <w:b w:val="0"/>
        <w:bCs w:val="0"/>
        <w:i w:val="0"/>
        <w:iCs w:val="0"/>
        <w:smallCaps w:val="0"/>
        <w:strike w:val="0"/>
        <w:color w:val="000000"/>
        <w:spacing w:val="0"/>
        <w:w w:val="100"/>
        <w:position w:val="0"/>
        <w:sz w:val="8"/>
        <w:szCs w:val="8"/>
        <w:u w:val="none"/>
      </w:rPr>
    </w:lvl>
    <w:lvl w:ilvl="1">
      <w:start w:val="1"/>
      <w:numFmt w:val="bullet"/>
      <w:lvlText w:val="#"/>
      <w:lvlJc w:val="left"/>
      <w:rPr>
        <w:rFonts w:ascii="Courier New" w:hAnsi="Courier New" w:cs="Courier New"/>
        <w:b w:val="0"/>
        <w:bCs w:val="0"/>
        <w:i w:val="0"/>
        <w:iCs w:val="0"/>
        <w:smallCaps w:val="0"/>
        <w:strike w:val="0"/>
        <w:color w:val="000000"/>
        <w:spacing w:val="0"/>
        <w:w w:val="100"/>
        <w:position w:val="0"/>
        <w:sz w:val="8"/>
        <w:szCs w:val="8"/>
        <w:u w:val="none"/>
      </w:rPr>
    </w:lvl>
    <w:lvl w:ilvl="2">
      <w:start w:val="1"/>
      <w:numFmt w:val="bullet"/>
      <w:lvlText w:val="#"/>
      <w:lvlJc w:val="left"/>
      <w:rPr>
        <w:rFonts w:ascii="Courier New" w:hAnsi="Courier New" w:cs="Courier New"/>
        <w:b w:val="0"/>
        <w:bCs w:val="0"/>
        <w:i w:val="0"/>
        <w:iCs w:val="0"/>
        <w:smallCaps w:val="0"/>
        <w:strike w:val="0"/>
        <w:color w:val="000000"/>
        <w:spacing w:val="0"/>
        <w:w w:val="100"/>
        <w:position w:val="0"/>
        <w:sz w:val="8"/>
        <w:szCs w:val="8"/>
        <w:u w:val="none"/>
      </w:rPr>
    </w:lvl>
    <w:lvl w:ilvl="3">
      <w:start w:val="1"/>
      <w:numFmt w:val="bullet"/>
      <w:lvlText w:val="#"/>
      <w:lvlJc w:val="left"/>
      <w:rPr>
        <w:rFonts w:ascii="Courier New" w:hAnsi="Courier New" w:cs="Courier New"/>
        <w:b w:val="0"/>
        <w:bCs w:val="0"/>
        <w:i w:val="0"/>
        <w:iCs w:val="0"/>
        <w:smallCaps w:val="0"/>
        <w:strike w:val="0"/>
        <w:color w:val="000000"/>
        <w:spacing w:val="0"/>
        <w:w w:val="100"/>
        <w:position w:val="0"/>
        <w:sz w:val="8"/>
        <w:szCs w:val="8"/>
        <w:u w:val="none"/>
      </w:rPr>
    </w:lvl>
    <w:lvl w:ilvl="4">
      <w:start w:val="1"/>
      <w:numFmt w:val="bullet"/>
      <w:lvlText w:val="#"/>
      <w:lvlJc w:val="left"/>
      <w:rPr>
        <w:rFonts w:ascii="Courier New" w:hAnsi="Courier New" w:cs="Courier New"/>
        <w:b w:val="0"/>
        <w:bCs w:val="0"/>
        <w:i w:val="0"/>
        <w:iCs w:val="0"/>
        <w:smallCaps w:val="0"/>
        <w:strike w:val="0"/>
        <w:color w:val="000000"/>
        <w:spacing w:val="0"/>
        <w:w w:val="100"/>
        <w:position w:val="0"/>
        <w:sz w:val="8"/>
        <w:szCs w:val="8"/>
        <w:u w:val="none"/>
      </w:rPr>
    </w:lvl>
    <w:lvl w:ilvl="5">
      <w:start w:val="1"/>
      <w:numFmt w:val="bullet"/>
      <w:lvlText w:val="#"/>
      <w:lvlJc w:val="left"/>
      <w:rPr>
        <w:rFonts w:ascii="Courier New" w:hAnsi="Courier New" w:cs="Courier New"/>
        <w:b w:val="0"/>
        <w:bCs w:val="0"/>
        <w:i w:val="0"/>
        <w:iCs w:val="0"/>
        <w:smallCaps w:val="0"/>
        <w:strike w:val="0"/>
        <w:color w:val="000000"/>
        <w:spacing w:val="0"/>
        <w:w w:val="100"/>
        <w:position w:val="0"/>
        <w:sz w:val="8"/>
        <w:szCs w:val="8"/>
        <w:u w:val="none"/>
      </w:rPr>
    </w:lvl>
    <w:lvl w:ilvl="6">
      <w:start w:val="1"/>
      <w:numFmt w:val="bullet"/>
      <w:lvlText w:val="#"/>
      <w:lvlJc w:val="left"/>
      <w:rPr>
        <w:rFonts w:ascii="Courier New" w:hAnsi="Courier New" w:cs="Courier New"/>
        <w:b w:val="0"/>
        <w:bCs w:val="0"/>
        <w:i w:val="0"/>
        <w:iCs w:val="0"/>
        <w:smallCaps w:val="0"/>
        <w:strike w:val="0"/>
        <w:color w:val="000000"/>
        <w:spacing w:val="0"/>
        <w:w w:val="100"/>
        <w:position w:val="0"/>
        <w:sz w:val="8"/>
        <w:szCs w:val="8"/>
        <w:u w:val="none"/>
      </w:rPr>
    </w:lvl>
    <w:lvl w:ilvl="7">
      <w:start w:val="1"/>
      <w:numFmt w:val="bullet"/>
      <w:lvlText w:val="#"/>
      <w:lvlJc w:val="left"/>
      <w:rPr>
        <w:rFonts w:ascii="Courier New" w:hAnsi="Courier New" w:cs="Courier New"/>
        <w:b w:val="0"/>
        <w:bCs w:val="0"/>
        <w:i w:val="0"/>
        <w:iCs w:val="0"/>
        <w:smallCaps w:val="0"/>
        <w:strike w:val="0"/>
        <w:color w:val="000000"/>
        <w:spacing w:val="0"/>
        <w:w w:val="100"/>
        <w:position w:val="0"/>
        <w:sz w:val="8"/>
        <w:szCs w:val="8"/>
        <w:u w:val="none"/>
      </w:rPr>
    </w:lvl>
    <w:lvl w:ilvl="8">
      <w:start w:val="1"/>
      <w:numFmt w:val="bullet"/>
      <w:lvlText w:val="#"/>
      <w:lvlJc w:val="left"/>
      <w:rPr>
        <w:rFonts w:ascii="Courier New" w:hAnsi="Courier New" w:cs="Courier New"/>
        <w:b w:val="0"/>
        <w:bCs w:val="0"/>
        <w:i w:val="0"/>
        <w:iCs w:val="0"/>
        <w:smallCaps w:val="0"/>
        <w:strike w:val="0"/>
        <w:color w:val="000000"/>
        <w:spacing w:val="0"/>
        <w:w w:val="100"/>
        <w:position w:val="0"/>
        <w:sz w:val="8"/>
        <w:szCs w:val="8"/>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8" w15:restartNumberingAfterBreak="0">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9" w15:restartNumberingAfterBreak="0">
    <w:nsid w:val="00000027"/>
    <w:multiLevelType w:val="multilevel"/>
    <w:tmpl w:val="00000026"/>
    <w:lvl w:ilvl="0">
      <w:start w:val="1"/>
      <w:numFmt w:val="bullet"/>
      <w:lvlText w:val="*"/>
      <w:lvlJc w:val="left"/>
      <w:rPr>
        <w:rFonts w:ascii="Arial Narrow" w:hAnsi="Arial Narrow" w:cs="Arial Narrow"/>
        <w:b w:val="0"/>
        <w:bCs w:val="0"/>
        <w:i w:val="0"/>
        <w:iCs w:val="0"/>
        <w:smallCaps w:val="0"/>
        <w:strike w:val="0"/>
        <w:color w:val="000000"/>
        <w:spacing w:val="-13"/>
        <w:w w:val="150"/>
        <w:position w:val="0"/>
        <w:sz w:val="8"/>
        <w:szCs w:val="8"/>
        <w:u w:val="none"/>
      </w:rPr>
    </w:lvl>
    <w:lvl w:ilvl="1">
      <w:start w:val="1"/>
      <w:numFmt w:val="bullet"/>
      <w:lvlText w:val="*"/>
      <w:lvlJc w:val="left"/>
      <w:rPr>
        <w:rFonts w:ascii="Arial Narrow" w:hAnsi="Arial Narrow" w:cs="Arial Narrow"/>
        <w:b w:val="0"/>
        <w:bCs w:val="0"/>
        <w:i w:val="0"/>
        <w:iCs w:val="0"/>
        <w:smallCaps w:val="0"/>
        <w:strike w:val="0"/>
        <w:color w:val="000000"/>
        <w:spacing w:val="-13"/>
        <w:w w:val="150"/>
        <w:position w:val="0"/>
        <w:sz w:val="8"/>
        <w:szCs w:val="8"/>
        <w:u w:val="none"/>
      </w:rPr>
    </w:lvl>
    <w:lvl w:ilvl="2">
      <w:start w:val="1"/>
      <w:numFmt w:val="bullet"/>
      <w:lvlText w:val="*"/>
      <w:lvlJc w:val="left"/>
      <w:rPr>
        <w:rFonts w:ascii="Arial Narrow" w:hAnsi="Arial Narrow" w:cs="Arial Narrow"/>
        <w:b w:val="0"/>
        <w:bCs w:val="0"/>
        <w:i w:val="0"/>
        <w:iCs w:val="0"/>
        <w:smallCaps w:val="0"/>
        <w:strike w:val="0"/>
        <w:color w:val="000000"/>
        <w:spacing w:val="-13"/>
        <w:w w:val="150"/>
        <w:position w:val="0"/>
        <w:sz w:val="8"/>
        <w:szCs w:val="8"/>
        <w:u w:val="none"/>
      </w:rPr>
    </w:lvl>
    <w:lvl w:ilvl="3">
      <w:start w:val="1"/>
      <w:numFmt w:val="bullet"/>
      <w:lvlText w:val="*"/>
      <w:lvlJc w:val="left"/>
      <w:rPr>
        <w:rFonts w:ascii="Arial Narrow" w:hAnsi="Arial Narrow" w:cs="Arial Narrow"/>
        <w:b w:val="0"/>
        <w:bCs w:val="0"/>
        <w:i w:val="0"/>
        <w:iCs w:val="0"/>
        <w:smallCaps w:val="0"/>
        <w:strike w:val="0"/>
        <w:color w:val="000000"/>
        <w:spacing w:val="-13"/>
        <w:w w:val="150"/>
        <w:position w:val="0"/>
        <w:sz w:val="8"/>
        <w:szCs w:val="8"/>
        <w:u w:val="none"/>
      </w:rPr>
    </w:lvl>
    <w:lvl w:ilvl="4">
      <w:start w:val="1"/>
      <w:numFmt w:val="bullet"/>
      <w:lvlText w:val="*"/>
      <w:lvlJc w:val="left"/>
      <w:rPr>
        <w:rFonts w:ascii="Arial Narrow" w:hAnsi="Arial Narrow" w:cs="Arial Narrow"/>
        <w:b w:val="0"/>
        <w:bCs w:val="0"/>
        <w:i w:val="0"/>
        <w:iCs w:val="0"/>
        <w:smallCaps w:val="0"/>
        <w:strike w:val="0"/>
        <w:color w:val="000000"/>
        <w:spacing w:val="-13"/>
        <w:w w:val="150"/>
        <w:position w:val="0"/>
        <w:sz w:val="8"/>
        <w:szCs w:val="8"/>
        <w:u w:val="none"/>
      </w:rPr>
    </w:lvl>
    <w:lvl w:ilvl="5">
      <w:start w:val="1"/>
      <w:numFmt w:val="bullet"/>
      <w:lvlText w:val="*"/>
      <w:lvlJc w:val="left"/>
      <w:rPr>
        <w:rFonts w:ascii="Arial Narrow" w:hAnsi="Arial Narrow" w:cs="Arial Narrow"/>
        <w:b w:val="0"/>
        <w:bCs w:val="0"/>
        <w:i w:val="0"/>
        <w:iCs w:val="0"/>
        <w:smallCaps w:val="0"/>
        <w:strike w:val="0"/>
        <w:color w:val="000000"/>
        <w:spacing w:val="-13"/>
        <w:w w:val="150"/>
        <w:position w:val="0"/>
        <w:sz w:val="8"/>
        <w:szCs w:val="8"/>
        <w:u w:val="none"/>
      </w:rPr>
    </w:lvl>
    <w:lvl w:ilvl="6">
      <w:start w:val="1"/>
      <w:numFmt w:val="bullet"/>
      <w:lvlText w:val="*"/>
      <w:lvlJc w:val="left"/>
      <w:rPr>
        <w:rFonts w:ascii="Arial Narrow" w:hAnsi="Arial Narrow" w:cs="Arial Narrow"/>
        <w:b w:val="0"/>
        <w:bCs w:val="0"/>
        <w:i w:val="0"/>
        <w:iCs w:val="0"/>
        <w:smallCaps w:val="0"/>
        <w:strike w:val="0"/>
        <w:color w:val="000000"/>
        <w:spacing w:val="-13"/>
        <w:w w:val="150"/>
        <w:position w:val="0"/>
        <w:sz w:val="8"/>
        <w:szCs w:val="8"/>
        <w:u w:val="none"/>
      </w:rPr>
    </w:lvl>
    <w:lvl w:ilvl="7">
      <w:start w:val="1"/>
      <w:numFmt w:val="bullet"/>
      <w:lvlText w:val="*"/>
      <w:lvlJc w:val="left"/>
      <w:rPr>
        <w:rFonts w:ascii="Arial Narrow" w:hAnsi="Arial Narrow" w:cs="Arial Narrow"/>
        <w:b w:val="0"/>
        <w:bCs w:val="0"/>
        <w:i w:val="0"/>
        <w:iCs w:val="0"/>
        <w:smallCaps w:val="0"/>
        <w:strike w:val="0"/>
        <w:color w:val="000000"/>
        <w:spacing w:val="-13"/>
        <w:w w:val="150"/>
        <w:position w:val="0"/>
        <w:sz w:val="8"/>
        <w:szCs w:val="8"/>
        <w:u w:val="none"/>
      </w:rPr>
    </w:lvl>
    <w:lvl w:ilvl="8">
      <w:start w:val="1"/>
      <w:numFmt w:val="bullet"/>
      <w:lvlText w:val="*"/>
      <w:lvlJc w:val="left"/>
      <w:rPr>
        <w:rFonts w:ascii="Arial Narrow" w:hAnsi="Arial Narrow" w:cs="Arial Narrow"/>
        <w:b w:val="0"/>
        <w:bCs w:val="0"/>
        <w:i w:val="0"/>
        <w:iCs w:val="0"/>
        <w:smallCaps w:val="0"/>
        <w:strike w:val="0"/>
        <w:color w:val="000000"/>
        <w:spacing w:val="-13"/>
        <w:w w:val="150"/>
        <w:position w:val="0"/>
        <w:sz w:val="8"/>
        <w:szCs w:val="8"/>
        <w:u w:val="none"/>
      </w:rPr>
    </w:lvl>
  </w:abstractNum>
  <w:abstractNum w:abstractNumId="2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1" w15:restartNumberingAfterBreak="0">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3" w15:restartNumberingAfterBreak="0">
    <w:nsid w:val="0000002F"/>
    <w:multiLevelType w:val="multilevel"/>
    <w:tmpl w:val="0000002E"/>
    <w:lvl w:ilvl="0">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4" w15:restartNumberingAfterBreak="0">
    <w:nsid w:val="00000031"/>
    <w:multiLevelType w:val="multilevel"/>
    <w:tmpl w:val="00000030"/>
    <w:lvl w:ilvl="0">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5" w15:restartNumberingAfterBreak="0">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6" w15:restartNumberingAfterBreak="0">
    <w:nsid w:val="00000035"/>
    <w:multiLevelType w:val="multilevel"/>
    <w:tmpl w:val="00000034"/>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7" w15:restartNumberingAfterBreak="0">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8" w15:restartNumberingAfterBreak="0">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9" w15:restartNumberingAfterBreak="0">
    <w:nsid w:val="0000003B"/>
    <w:multiLevelType w:val="multilevel"/>
    <w:tmpl w:val="0000003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30" w15:restartNumberingAfterBreak="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31" w15:restartNumberingAfterBreak="0">
    <w:nsid w:val="0000003F"/>
    <w:multiLevelType w:val="multilevel"/>
    <w:tmpl w:val="0000003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32" w15:restartNumberingAfterBreak="0">
    <w:nsid w:val="00000041"/>
    <w:multiLevelType w:val="multilevel"/>
    <w:tmpl w:val="00000040"/>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33" w15:restartNumberingAfterBreak="0">
    <w:nsid w:val="00000043"/>
    <w:multiLevelType w:val="multilevel"/>
    <w:tmpl w:val="00000042"/>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34" w15:restartNumberingAfterBreak="0">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A51"/>
    <w:rsid w:val="00271069"/>
    <w:rsid w:val="003755B3"/>
    <w:rsid w:val="005B7A51"/>
    <w:rsid w:val="00F00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35333"/>
  <w15:chartTrackingRefBased/>
  <w15:docId w15:val="{7551A240-DB3A-459D-A33C-D0374DCC5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7A51"/>
    <w:pPr>
      <w:widowControl w:val="0"/>
      <w:spacing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basedOn w:val="DefaultParagraphFont"/>
    <w:rsid w:val="005B7A51"/>
    <w:rPr>
      <w:color w:val="0066CC"/>
      <w:u w:val="single"/>
    </w:rPr>
  </w:style>
  <w:style w:type="character" w:customStyle="1" w:styleId="Bodytext2">
    <w:name w:val="Body text (2)_"/>
    <w:basedOn w:val="DefaultParagraphFont"/>
    <w:link w:val="Bodytext20"/>
    <w:rsid w:val="005B7A51"/>
    <w:rPr>
      <w:rFonts w:cs="Times New Roman"/>
      <w:spacing w:val="7"/>
      <w:sz w:val="25"/>
      <w:szCs w:val="25"/>
      <w:shd w:val="clear" w:color="auto" w:fill="FFFFFF"/>
    </w:rPr>
  </w:style>
  <w:style w:type="character" w:customStyle="1" w:styleId="Heading1">
    <w:name w:val="Heading #1_"/>
    <w:basedOn w:val="DefaultParagraphFont"/>
    <w:link w:val="Heading10"/>
    <w:rsid w:val="005B7A51"/>
    <w:rPr>
      <w:rFonts w:cs="Times New Roman"/>
      <w:b/>
      <w:bCs/>
      <w:i/>
      <w:iCs/>
      <w:sz w:val="21"/>
      <w:szCs w:val="21"/>
      <w:shd w:val="clear" w:color="auto" w:fill="FFFFFF"/>
    </w:rPr>
  </w:style>
  <w:style w:type="character" w:customStyle="1" w:styleId="Heading1NotBold">
    <w:name w:val="Heading #1 + Not Bold"/>
    <w:aliases w:val="Not Italic,Spacing 0 pt"/>
    <w:basedOn w:val="Heading1"/>
    <w:rsid w:val="005B7A51"/>
    <w:rPr>
      <w:rFonts w:cs="Times New Roman"/>
      <w:b/>
      <w:bCs/>
      <w:i/>
      <w:iCs/>
      <w:spacing w:val="-2"/>
      <w:sz w:val="21"/>
      <w:szCs w:val="21"/>
      <w:shd w:val="clear" w:color="auto" w:fill="FFFFFF"/>
    </w:rPr>
  </w:style>
  <w:style w:type="character" w:customStyle="1" w:styleId="Bodytext3">
    <w:name w:val="Body text (3)_"/>
    <w:basedOn w:val="DefaultParagraphFont"/>
    <w:link w:val="Bodytext30"/>
    <w:rsid w:val="005B7A51"/>
    <w:rPr>
      <w:rFonts w:cs="Times New Roman"/>
      <w:b/>
      <w:bCs/>
      <w:spacing w:val="4"/>
      <w:sz w:val="25"/>
      <w:szCs w:val="25"/>
      <w:shd w:val="clear" w:color="auto" w:fill="FFFFFF"/>
    </w:rPr>
  </w:style>
  <w:style w:type="character" w:customStyle="1" w:styleId="Bodytext3Spacing2pt">
    <w:name w:val="Body text (3) + Spacing 2 pt"/>
    <w:basedOn w:val="Bodytext3"/>
    <w:rsid w:val="005B7A51"/>
    <w:rPr>
      <w:rFonts w:cs="Times New Roman"/>
      <w:b/>
      <w:bCs/>
      <w:spacing w:val="40"/>
      <w:sz w:val="25"/>
      <w:szCs w:val="25"/>
      <w:shd w:val="clear" w:color="auto" w:fill="FFFFFF"/>
    </w:rPr>
  </w:style>
  <w:style w:type="character" w:customStyle="1" w:styleId="Bodytext4">
    <w:name w:val="Body text (4)_"/>
    <w:basedOn w:val="DefaultParagraphFont"/>
    <w:link w:val="Bodytext40"/>
    <w:rsid w:val="005B7A51"/>
    <w:rPr>
      <w:rFonts w:cs="Times New Roman"/>
      <w:i/>
      <w:iCs/>
      <w:spacing w:val="-3"/>
      <w:sz w:val="25"/>
      <w:szCs w:val="25"/>
      <w:shd w:val="clear" w:color="auto" w:fill="FFFFFF"/>
    </w:rPr>
  </w:style>
  <w:style w:type="character" w:customStyle="1" w:styleId="Bodytext2Bold">
    <w:name w:val="Body text (2) + Bold"/>
    <w:aliases w:val="Spacing 0 pt28"/>
    <w:basedOn w:val="Bodytext2"/>
    <w:rsid w:val="005B7A51"/>
    <w:rPr>
      <w:rFonts w:cs="Times New Roman"/>
      <w:b/>
      <w:bCs/>
      <w:spacing w:val="4"/>
      <w:sz w:val="25"/>
      <w:szCs w:val="25"/>
      <w:shd w:val="clear" w:color="auto" w:fill="FFFFFF"/>
    </w:rPr>
  </w:style>
  <w:style w:type="character" w:customStyle="1" w:styleId="Bodytext2Spacing0pt">
    <w:name w:val="Body text (2) + Spacing 0 pt"/>
    <w:basedOn w:val="Bodytext2"/>
    <w:rsid w:val="005B7A51"/>
    <w:rPr>
      <w:rFonts w:cs="Times New Roman"/>
      <w:spacing w:val="2"/>
      <w:sz w:val="25"/>
      <w:szCs w:val="25"/>
      <w:shd w:val="clear" w:color="auto" w:fill="FFFFFF"/>
    </w:rPr>
  </w:style>
  <w:style w:type="character" w:customStyle="1" w:styleId="Bodytext">
    <w:name w:val="Body text_"/>
    <w:basedOn w:val="DefaultParagraphFont"/>
    <w:link w:val="Bodytext1"/>
    <w:rsid w:val="005B7A51"/>
    <w:rPr>
      <w:rFonts w:cs="Times New Roman"/>
      <w:spacing w:val="2"/>
      <w:sz w:val="25"/>
      <w:szCs w:val="25"/>
      <w:shd w:val="clear" w:color="auto" w:fill="FFFFFF"/>
    </w:rPr>
  </w:style>
  <w:style w:type="character" w:customStyle="1" w:styleId="BodytextSpacing0pt">
    <w:name w:val="Body text + Spacing 0 pt"/>
    <w:basedOn w:val="Bodytext"/>
    <w:rsid w:val="005B7A51"/>
    <w:rPr>
      <w:rFonts w:cs="Times New Roman"/>
      <w:spacing w:val="7"/>
      <w:sz w:val="25"/>
      <w:szCs w:val="25"/>
      <w:shd w:val="clear" w:color="auto" w:fill="FFFFFF"/>
    </w:rPr>
  </w:style>
  <w:style w:type="character" w:customStyle="1" w:styleId="Bodytext5">
    <w:name w:val="Body text (5)_"/>
    <w:basedOn w:val="DefaultParagraphFont"/>
    <w:link w:val="Bodytext50"/>
    <w:rsid w:val="005B7A51"/>
    <w:rPr>
      <w:rFonts w:ascii="Franklin Gothic Heavy" w:hAnsi="Franklin Gothic Heavy" w:cs="Franklin Gothic Heavy"/>
      <w:spacing w:val="7"/>
      <w:sz w:val="8"/>
      <w:szCs w:val="8"/>
      <w:shd w:val="clear" w:color="auto" w:fill="FFFFFF"/>
    </w:rPr>
  </w:style>
  <w:style w:type="character" w:customStyle="1" w:styleId="BodytextBold">
    <w:name w:val="Body text + Bold"/>
    <w:aliases w:val="Spacing 0 pt27"/>
    <w:basedOn w:val="Bodytext"/>
    <w:rsid w:val="005B7A51"/>
    <w:rPr>
      <w:rFonts w:cs="Times New Roman"/>
      <w:b/>
      <w:bCs/>
      <w:spacing w:val="4"/>
      <w:sz w:val="25"/>
      <w:szCs w:val="25"/>
      <w:shd w:val="clear" w:color="auto" w:fill="FFFFFF"/>
    </w:rPr>
  </w:style>
  <w:style w:type="character" w:customStyle="1" w:styleId="Headerorfooter">
    <w:name w:val="Header or footer_"/>
    <w:basedOn w:val="DefaultParagraphFont"/>
    <w:link w:val="Headerorfooter0"/>
    <w:rsid w:val="005B7A51"/>
    <w:rPr>
      <w:rFonts w:cs="Times New Roman"/>
      <w:spacing w:val="11"/>
      <w:sz w:val="25"/>
      <w:szCs w:val="25"/>
      <w:shd w:val="clear" w:color="auto" w:fill="FFFFFF"/>
    </w:rPr>
  </w:style>
  <w:style w:type="character" w:customStyle="1" w:styleId="Bodytext6">
    <w:name w:val="Body text (6)_"/>
    <w:basedOn w:val="DefaultParagraphFont"/>
    <w:link w:val="Bodytext60"/>
    <w:rsid w:val="005B7A51"/>
    <w:rPr>
      <w:rFonts w:cs="Times New Roman"/>
      <w:b/>
      <w:bCs/>
      <w:i/>
      <w:iCs/>
      <w:sz w:val="21"/>
      <w:szCs w:val="21"/>
      <w:shd w:val="clear" w:color="auto" w:fill="FFFFFF"/>
    </w:rPr>
  </w:style>
  <w:style w:type="character" w:customStyle="1" w:styleId="Bodytext7">
    <w:name w:val="Body text (7)_"/>
    <w:basedOn w:val="DefaultParagraphFont"/>
    <w:link w:val="Bodytext70"/>
    <w:rsid w:val="005B7A51"/>
    <w:rPr>
      <w:rFonts w:cs="Times New Roman"/>
      <w:spacing w:val="-2"/>
      <w:sz w:val="21"/>
      <w:szCs w:val="21"/>
      <w:shd w:val="clear" w:color="auto" w:fill="FFFFFF"/>
    </w:rPr>
  </w:style>
  <w:style w:type="character" w:customStyle="1" w:styleId="Bodytext7Bold">
    <w:name w:val="Body text (7) + Bold"/>
    <w:aliases w:val="Italic,Spacing 0 pt26"/>
    <w:basedOn w:val="Bodytext7"/>
    <w:rsid w:val="005B7A51"/>
    <w:rPr>
      <w:rFonts w:cs="Times New Roman"/>
      <w:b/>
      <w:bCs/>
      <w:i/>
      <w:iCs/>
      <w:spacing w:val="-2"/>
      <w:sz w:val="21"/>
      <w:szCs w:val="21"/>
      <w:shd w:val="clear" w:color="auto" w:fill="FFFFFF"/>
    </w:rPr>
  </w:style>
  <w:style w:type="character" w:customStyle="1" w:styleId="Picturecaption">
    <w:name w:val="Picture caption_"/>
    <w:basedOn w:val="DefaultParagraphFont"/>
    <w:link w:val="Picturecaption0"/>
    <w:rsid w:val="005B7A51"/>
    <w:rPr>
      <w:rFonts w:cs="Times New Roman"/>
      <w:spacing w:val="7"/>
      <w:sz w:val="25"/>
      <w:szCs w:val="25"/>
      <w:shd w:val="clear" w:color="auto" w:fill="FFFFFF"/>
    </w:rPr>
  </w:style>
  <w:style w:type="character" w:customStyle="1" w:styleId="BodytextItalic">
    <w:name w:val="Body text + Italic"/>
    <w:aliases w:val="Spacing 0 pt25"/>
    <w:basedOn w:val="Bodytext"/>
    <w:rsid w:val="005B7A51"/>
    <w:rPr>
      <w:rFonts w:cs="Times New Roman"/>
      <w:i/>
      <w:iCs/>
      <w:spacing w:val="-3"/>
      <w:sz w:val="25"/>
      <w:szCs w:val="25"/>
      <w:shd w:val="clear" w:color="auto" w:fill="FFFFFF"/>
    </w:rPr>
  </w:style>
  <w:style w:type="character" w:customStyle="1" w:styleId="Heading2">
    <w:name w:val="Heading #2_"/>
    <w:basedOn w:val="DefaultParagraphFont"/>
    <w:link w:val="Heading20"/>
    <w:rsid w:val="005B7A51"/>
    <w:rPr>
      <w:rFonts w:cs="Times New Roman"/>
      <w:spacing w:val="2"/>
      <w:sz w:val="25"/>
      <w:szCs w:val="25"/>
      <w:shd w:val="clear" w:color="auto" w:fill="FFFFFF"/>
    </w:rPr>
  </w:style>
  <w:style w:type="character" w:customStyle="1" w:styleId="Headerorfooter2">
    <w:name w:val="Header or footer (2)_"/>
    <w:basedOn w:val="DefaultParagraphFont"/>
    <w:link w:val="Headerorfooter20"/>
    <w:rsid w:val="005B7A51"/>
    <w:rPr>
      <w:rFonts w:cs="Times New Roman"/>
      <w:spacing w:val="12"/>
      <w:sz w:val="20"/>
      <w:szCs w:val="20"/>
      <w:shd w:val="clear" w:color="auto" w:fill="FFFFFF"/>
    </w:rPr>
  </w:style>
  <w:style w:type="character" w:customStyle="1" w:styleId="Bodytext105pt">
    <w:name w:val="Body text + 10.5 pt"/>
    <w:aliases w:val="Spacing 0 pt24"/>
    <w:basedOn w:val="Bodytext"/>
    <w:rsid w:val="005B7A51"/>
    <w:rPr>
      <w:rFonts w:cs="Times New Roman"/>
      <w:spacing w:val="4"/>
      <w:sz w:val="21"/>
      <w:szCs w:val="21"/>
      <w:shd w:val="clear" w:color="auto" w:fill="FFFFFF"/>
    </w:rPr>
  </w:style>
  <w:style w:type="character" w:customStyle="1" w:styleId="Bodytext0">
    <w:name w:val="Body text"/>
    <w:basedOn w:val="Bodytext"/>
    <w:rsid w:val="005B7A51"/>
    <w:rPr>
      <w:rFonts w:cs="Times New Roman"/>
      <w:spacing w:val="2"/>
      <w:sz w:val="25"/>
      <w:szCs w:val="25"/>
      <w:shd w:val="clear" w:color="auto" w:fill="FFFFFF"/>
    </w:rPr>
  </w:style>
  <w:style w:type="character" w:customStyle="1" w:styleId="BodytextSpacing0pt1">
    <w:name w:val="Body text + Spacing 0 pt1"/>
    <w:basedOn w:val="Bodytext"/>
    <w:rsid w:val="005B7A51"/>
    <w:rPr>
      <w:rFonts w:cs="Times New Roman"/>
      <w:spacing w:val="7"/>
      <w:sz w:val="25"/>
      <w:szCs w:val="25"/>
      <w:shd w:val="clear" w:color="auto" w:fill="FFFFFF"/>
    </w:rPr>
  </w:style>
  <w:style w:type="character" w:customStyle="1" w:styleId="Heading3">
    <w:name w:val="Heading #3_"/>
    <w:basedOn w:val="DefaultParagraphFont"/>
    <w:link w:val="Heading30"/>
    <w:rsid w:val="005B7A51"/>
    <w:rPr>
      <w:rFonts w:cs="Times New Roman"/>
      <w:spacing w:val="7"/>
      <w:sz w:val="25"/>
      <w:szCs w:val="25"/>
      <w:shd w:val="clear" w:color="auto" w:fill="FFFFFF"/>
    </w:rPr>
  </w:style>
  <w:style w:type="character" w:customStyle="1" w:styleId="Bodytext8">
    <w:name w:val="Body text (8)_"/>
    <w:basedOn w:val="DefaultParagraphFont"/>
    <w:link w:val="Bodytext80"/>
    <w:rsid w:val="005B7A51"/>
    <w:rPr>
      <w:sz w:val="8"/>
      <w:szCs w:val="8"/>
      <w:shd w:val="clear" w:color="auto" w:fill="FFFFFF"/>
    </w:rPr>
  </w:style>
  <w:style w:type="character" w:customStyle="1" w:styleId="Bodytext8TimesNewRoman">
    <w:name w:val="Body text (8) + Times New Roman"/>
    <w:aliases w:val="Italic7"/>
    <w:basedOn w:val="Bodytext8"/>
    <w:rsid w:val="005B7A51"/>
    <w:rPr>
      <w:rFonts w:ascii="Times New Roman" w:hAnsi="Times New Roman" w:cs="Times New Roman"/>
      <w:i/>
      <w:iCs/>
      <w:noProof/>
      <w:sz w:val="8"/>
      <w:szCs w:val="8"/>
      <w:shd w:val="clear" w:color="auto" w:fill="FFFFFF"/>
    </w:rPr>
  </w:style>
  <w:style w:type="character" w:customStyle="1" w:styleId="Bodytext5CourierNew">
    <w:name w:val="Body text (5) + Courier New"/>
    <w:aliases w:val="4.5 pt,Italic6,Spacing 0 pt23"/>
    <w:basedOn w:val="Bodytext5"/>
    <w:rsid w:val="005B7A51"/>
    <w:rPr>
      <w:rFonts w:ascii="Courier New" w:hAnsi="Courier New" w:cs="Courier New"/>
      <w:i/>
      <w:iCs/>
      <w:noProof/>
      <w:spacing w:val="0"/>
      <w:sz w:val="9"/>
      <w:szCs w:val="9"/>
      <w:shd w:val="clear" w:color="auto" w:fill="FFFFFF"/>
    </w:rPr>
  </w:style>
  <w:style w:type="character" w:customStyle="1" w:styleId="Headerorfooter3">
    <w:name w:val="Header or footer (3)_"/>
    <w:basedOn w:val="DefaultParagraphFont"/>
    <w:link w:val="Headerorfooter30"/>
    <w:rsid w:val="005B7A51"/>
    <w:rPr>
      <w:rFonts w:cs="Times New Roman"/>
      <w:spacing w:val="9"/>
      <w:sz w:val="14"/>
      <w:szCs w:val="14"/>
      <w:shd w:val="clear" w:color="auto" w:fill="FFFFFF"/>
    </w:rPr>
  </w:style>
  <w:style w:type="character" w:customStyle="1" w:styleId="Bodytext9">
    <w:name w:val="Body text (9)_"/>
    <w:basedOn w:val="DefaultParagraphFont"/>
    <w:link w:val="Bodytext90"/>
    <w:rsid w:val="005B7A51"/>
    <w:rPr>
      <w:rFonts w:ascii="Arial Narrow" w:hAnsi="Arial Narrow" w:cs="Arial Narrow"/>
      <w:spacing w:val="-13"/>
      <w:w w:val="150"/>
      <w:sz w:val="8"/>
      <w:szCs w:val="8"/>
      <w:shd w:val="clear" w:color="auto" w:fill="FFFFFF"/>
    </w:rPr>
  </w:style>
  <w:style w:type="character" w:customStyle="1" w:styleId="Bodytext9TimesNewRoman">
    <w:name w:val="Body text (9) + Times New Roman"/>
    <w:aliases w:val="Italic5,Spacing 0 pt22,Scale 100%"/>
    <w:basedOn w:val="Bodytext9"/>
    <w:rsid w:val="005B7A51"/>
    <w:rPr>
      <w:rFonts w:ascii="Times New Roman" w:hAnsi="Times New Roman" w:cs="Times New Roman"/>
      <w:i/>
      <w:iCs/>
      <w:spacing w:val="-10"/>
      <w:w w:val="100"/>
      <w:sz w:val="8"/>
      <w:szCs w:val="8"/>
      <w:shd w:val="clear" w:color="auto" w:fill="FFFFFF"/>
    </w:rPr>
  </w:style>
  <w:style w:type="character" w:customStyle="1" w:styleId="Tablecaption2">
    <w:name w:val="Table caption (2)_"/>
    <w:basedOn w:val="DefaultParagraphFont"/>
    <w:link w:val="Tablecaption20"/>
    <w:rsid w:val="005B7A51"/>
    <w:rPr>
      <w:rFonts w:cs="Times New Roman"/>
      <w:spacing w:val="7"/>
      <w:sz w:val="25"/>
      <w:szCs w:val="25"/>
      <w:shd w:val="clear" w:color="auto" w:fill="FFFFFF"/>
    </w:rPr>
  </w:style>
  <w:style w:type="character" w:customStyle="1" w:styleId="BodytextFranklinGothicHeavy">
    <w:name w:val="Body text + Franklin Gothic Heavy"/>
    <w:aliases w:val="4 pt,Spacing 0 pt21,Scale 200%"/>
    <w:basedOn w:val="Bodytext"/>
    <w:rsid w:val="005B7A51"/>
    <w:rPr>
      <w:rFonts w:ascii="Franklin Gothic Heavy" w:hAnsi="Franklin Gothic Heavy" w:cs="Franklin Gothic Heavy"/>
      <w:spacing w:val="-6"/>
      <w:w w:val="200"/>
      <w:sz w:val="8"/>
      <w:szCs w:val="8"/>
      <w:shd w:val="clear" w:color="auto" w:fill="FFFFFF"/>
    </w:rPr>
  </w:style>
  <w:style w:type="character" w:customStyle="1" w:styleId="BodytextItalic2">
    <w:name w:val="Body text + Italic2"/>
    <w:aliases w:val="Spacing 0 pt20"/>
    <w:basedOn w:val="Bodytext"/>
    <w:rsid w:val="005B7A51"/>
    <w:rPr>
      <w:rFonts w:cs="Times New Roman"/>
      <w:i/>
      <w:iCs/>
      <w:noProof/>
      <w:spacing w:val="-3"/>
      <w:sz w:val="25"/>
      <w:szCs w:val="25"/>
      <w:shd w:val="clear" w:color="auto" w:fill="FFFFFF"/>
    </w:rPr>
  </w:style>
  <w:style w:type="character" w:customStyle="1" w:styleId="Tablecaption2Italic">
    <w:name w:val="Table caption (2) + Italic"/>
    <w:aliases w:val="Spacing 0 pt19"/>
    <w:basedOn w:val="Tablecaption2"/>
    <w:rsid w:val="005B7A51"/>
    <w:rPr>
      <w:rFonts w:cs="Times New Roman"/>
      <w:i/>
      <w:iCs/>
      <w:spacing w:val="-3"/>
      <w:sz w:val="25"/>
      <w:szCs w:val="25"/>
      <w:shd w:val="clear" w:color="auto" w:fill="FFFFFF"/>
    </w:rPr>
  </w:style>
  <w:style w:type="character" w:customStyle="1" w:styleId="Tablecaption">
    <w:name w:val="Table caption_"/>
    <w:basedOn w:val="DefaultParagraphFont"/>
    <w:link w:val="Tablecaption0"/>
    <w:rsid w:val="005B7A51"/>
    <w:rPr>
      <w:rFonts w:cs="Times New Roman"/>
      <w:spacing w:val="2"/>
      <w:sz w:val="25"/>
      <w:szCs w:val="25"/>
      <w:shd w:val="clear" w:color="auto" w:fill="FFFFFF"/>
    </w:rPr>
  </w:style>
  <w:style w:type="character" w:customStyle="1" w:styleId="Bodytext10">
    <w:name w:val="Body text (10)_"/>
    <w:basedOn w:val="DefaultParagraphFont"/>
    <w:link w:val="Bodytext100"/>
    <w:rsid w:val="005B7A51"/>
    <w:rPr>
      <w:i/>
      <w:iCs/>
      <w:sz w:val="9"/>
      <w:szCs w:val="9"/>
      <w:shd w:val="clear" w:color="auto" w:fill="FFFFFF"/>
    </w:rPr>
  </w:style>
  <w:style w:type="character" w:customStyle="1" w:styleId="BodytextFranklinGothicHeavy2">
    <w:name w:val="Body text + Franklin Gothic Heavy2"/>
    <w:aliases w:val="4 pt4,Spacing 0 pt18"/>
    <w:basedOn w:val="Bodytext"/>
    <w:rsid w:val="005B7A51"/>
    <w:rPr>
      <w:rFonts w:ascii="Franklin Gothic Heavy" w:hAnsi="Franklin Gothic Heavy" w:cs="Franklin Gothic Heavy"/>
      <w:spacing w:val="7"/>
      <w:sz w:val="8"/>
      <w:szCs w:val="8"/>
      <w:shd w:val="clear" w:color="auto" w:fill="FFFFFF"/>
    </w:rPr>
  </w:style>
  <w:style w:type="character" w:customStyle="1" w:styleId="BodytextCourierNew">
    <w:name w:val="Body text + Courier New"/>
    <w:aliases w:val="4.5 pt2,Italic4,Spacing 0 pt17"/>
    <w:basedOn w:val="Bodytext"/>
    <w:rsid w:val="005B7A51"/>
    <w:rPr>
      <w:rFonts w:ascii="Courier New" w:hAnsi="Courier New" w:cs="Courier New"/>
      <w:i/>
      <w:iCs/>
      <w:noProof/>
      <w:spacing w:val="0"/>
      <w:sz w:val="9"/>
      <w:szCs w:val="9"/>
      <w:shd w:val="clear" w:color="auto" w:fill="FFFFFF"/>
    </w:rPr>
  </w:style>
  <w:style w:type="character" w:customStyle="1" w:styleId="Headerorfooter4">
    <w:name w:val="Header or footer (4)_"/>
    <w:basedOn w:val="DefaultParagraphFont"/>
    <w:link w:val="Headerorfooter40"/>
    <w:rsid w:val="005B7A51"/>
    <w:rPr>
      <w:rFonts w:ascii="Franklin Gothic Heavy" w:hAnsi="Franklin Gothic Heavy" w:cs="Franklin Gothic Heavy"/>
      <w:i/>
      <w:iCs/>
      <w:noProof/>
      <w:sz w:val="8"/>
      <w:szCs w:val="8"/>
      <w:shd w:val="clear" w:color="auto" w:fill="FFFFFF"/>
    </w:rPr>
  </w:style>
  <w:style w:type="character" w:customStyle="1" w:styleId="Tablecaption3">
    <w:name w:val="Table caption (3)_"/>
    <w:basedOn w:val="DefaultParagraphFont"/>
    <w:link w:val="Tablecaption30"/>
    <w:rsid w:val="005B7A51"/>
    <w:rPr>
      <w:rFonts w:cs="Times New Roman"/>
      <w:sz w:val="8"/>
      <w:szCs w:val="8"/>
      <w:shd w:val="clear" w:color="auto" w:fill="FFFFFF"/>
    </w:rPr>
  </w:style>
  <w:style w:type="character" w:customStyle="1" w:styleId="Tablecaption3FrankRuehl">
    <w:name w:val="Table caption (3) + FrankRuehl"/>
    <w:aliases w:val="Italic3,Spacing 0 pt16"/>
    <w:basedOn w:val="Tablecaption3"/>
    <w:rsid w:val="005B7A51"/>
    <w:rPr>
      <w:rFonts w:ascii="FrankRuehl" w:cs="FrankRuehl"/>
      <w:i/>
      <w:iCs/>
      <w:spacing w:val="-4"/>
      <w:sz w:val="8"/>
      <w:szCs w:val="8"/>
      <w:shd w:val="clear" w:color="auto" w:fill="FFFFFF"/>
    </w:rPr>
  </w:style>
  <w:style w:type="character" w:customStyle="1" w:styleId="BodytextItalic1">
    <w:name w:val="Body text + Italic1"/>
    <w:aliases w:val="Spacing 0 pt15"/>
    <w:basedOn w:val="Bodytext"/>
    <w:rsid w:val="005B7A51"/>
    <w:rPr>
      <w:rFonts w:cs="Times New Roman"/>
      <w:i/>
      <w:iCs/>
      <w:spacing w:val="-3"/>
      <w:sz w:val="25"/>
      <w:szCs w:val="25"/>
      <w:shd w:val="clear" w:color="auto" w:fill="FFFFFF"/>
    </w:rPr>
  </w:style>
  <w:style w:type="character" w:customStyle="1" w:styleId="Heading319pt">
    <w:name w:val="Heading #3 + 19 pt"/>
    <w:aliases w:val="Spacing 0 pt14"/>
    <w:basedOn w:val="Heading3"/>
    <w:rsid w:val="005B7A51"/>
    <w:rPr>
      <w:rFonts w:cs="Times New Roman"/>
      <w:spacing w:val="-4"/>
      <w:sz w:val="38"/>
      <w:szCs w:val="38"/>
      <w:shd w:val="clear" w:color="auto" w:fill="FFFFFF"/>
    </w:rPr>
  </w:style>
  <w:style w:type="character" w:customStyle="1" w:styleId="Tablecaption2FranklinGothicHeavy">
    <w:name w:val="Table caption (2) + Franklin Gothic Heavy"/>
    <w:aliases w:val="4 pt3"/>
    <w:basedOn w:val="Tablecaption2"/>
    <w:rsid w:val="005B7A51"/>
    <w:rPr>
      <w:rFonts w:ascii="Franklin Gothic Heavy" w:hAnsi="Franklin Gothic Heavy" w:cs="Franklin Gothic Heavy"/>
      <w:spacing w:val="7"/>
      <w:sz w:val="8"/>
      <w:szCs w:val="8"/>
      <w:shd w:val="clear" w:color="auto" w:fill="FFFFFF"/>
    </w:rPr>
  </w:style>
  <w:style w:type="character" w:customStyle="1" w:styleId="Tablecaption2Italic1">
    <w:name w:val="Table caption (2) + Italic1"/>
    <w:aliases w:val="Spacing 0 pt13"/>
    <w:basedOn w:val="Tablecaption2"/>
    <w:rsid w:val="005B7A51"/>
    <w:rPr>
      <w:rFonts w:cs="Times New Roman"/>
      <w:i/>
      <w:iCs/>
      <w:spacing w:val="-3"/>
      <w:sz w:val="25"/>
      <w:szCs w:val="25"/>
      <w:shd w:val="clear" w:color="auto" w:fill="FFFFFF"/>
    </w:rPr>
  </w:style>
  <w:style w:type="character" w:customStyle="1" w:styleId="Tablecaption4">
    <w:name w:val="Table caption (4)_"/>
    <w:basedOn w:val="DefaultParagraphFont"/>
    <w:link w:val="Tablecaption40"/>
    <w:rsid w:val="005B7A51"/>
    <w:rPr>
      <w:rFonts w:ascii="Franklin Gothic Heavy" w:hAnsi="Franklin Gothic Heavy" w:cs="Franklin Gothic Heavy"/>
      <w:noProof/>
      <w:spacing w:val="7"/>
      <w:sz w:val="8"/>
      <w:szCs w:val="8"/>
      <w:shd w:val="clear" w:color="auto" w:fill="FFFFFF"/>
    </w:rPr>
  </w:style>
  <w:style w:type="character" w:customStyle="1" w:styleId="Tablecaption4CourierNew">
    <w:name w:val="Table caption (4) + Courier New"/>
    <w:aliases w:val="4.5 pt1,Italic2,Spacing 0 pt12"/>
    <w:basedOn w:val="Tablecaption4"/>
    <w:rsid w:val="005B7A51"/>
    <w:rPr>
      <w:rFonts w:ascii="Courier New" w:hAnsi="Courier New" w:cs="Courier New"/>
      <w:i/>
      <w:iCs/>
      <w:noProof/>
      <w:spacing w:val="0"/>
      <w:sz w:val="9"/>
      <w:szCs w:val="9"/>
      <w:shd w:val="clear" w:color="auto" w:fill="FFFFFF"/>
    </w:rPr>
  </w:style>
  <w:style w:type="character" w:customStyle="1" w:styleId="HeaderorfooterItalic">
    <w:name w:val="Header or footer + Italic"/>
    <w:aliases w:val="Spacing 0 pt11"/>
    <w:basedOn w:val="Headerorfooter"/>
    <w:rsid w:val="005B7A51"/>
    <w:rPr>
      <w:rFonts w:cs="Times New Roman"/>
      <w:i/>
      <w:iCs/>
      <w:spacing w:val="1"/>
      <w:sz w:val="25"/>
      <w:szCs w:val="25"/>
      <w:shd w:val="clear" w:color="auto" w:fill="FFFFFF"/>
    </w:rPr>
  </w:style>
  <w:style w:type="character" w:customStyle="1" w:styleId="BodytextFranklinGothicHeavy1">
    <w:name w:val="Body text + Franklin Gothic Heavy1"/>
    <w:aliases w:val="4 pt2,Italic1,Spacing 0 pt10"/>
    <w:basedOn w:val="Bodytext"/>
    <w:rsid w:val="005B7A51"/>
    <w:rPr>
      <w:rFonts w:ascii="Franklin Gothic Heavy" w:hAnsi="Franklin Gothic Heavy" w:cs="Franklin Gothic Heavy"/>
      <w:i/>
      <w:iCs/>
      <w:noProof/>
      <w:spacing w:val="0"/>
      <w:sz w:val="8"/>
      <w:szCs w:val="8"/>
      <w:shd w:val="clear" w:color="auto" w:fill="FFFFFF"/>
    </w:rPr>
  </w:style>
  <w:style w:type="character" w:customStyle="1" w:styleId="Bodytext11">
    <w:name w:val="Body text (11)_"/>
    <w:basedOn w:val="DefaultParagraphFont"/>
    <w:link w:val="Bodytext110"/>
    <w:rsid w:val="005B7A51"/>
    <w:rPr>
      <w:rFonts w:ascii="Arial" w:hAnsi="Arial" w:cs="Arial"/>
      <w:i/>
      <w:iCs/>
      <w:spacing w:val="-9"/>
      <w:sz w:val="8"/>
      <w:szCs w:val="8"/>
      <w:shd w:val="clear" w:color="auto" w:fill="FFFFFF"/>
    </w:rPr>
  </w:style>
  <w:style w:type="character" w:customStyle="1" w:styleId="Bodytext10FranklinGothicHeavy">
    <w:name w:val="Body text (10) + Franklin Gothic Heavy"/>
    <w:aliases w:val="4 pt1,Not Italic1,Spacing 0 pt9"/>
    <w:basedOn w:val="Bodytext10"/>
    <w:rsid w:val="005B7A51"/>
    <w:rPr>
      <w:rFonts w:ascii="Franklin Gothic Heavy" w:hAnsi="Franklin Gothic Heavy" w:cs="Franklin Gothic Heavy"/>
      <w:i/>
      <w:iCs/>
      <w:spacing w:val="7"/>
      <w:sz w:val="8"/>
      <w:szCs w:val="8"/>
      <w:shd w:val="clear" w:color="auto" w:fill="FFFFFF"/>
    </w:rPr>
  </w:style>
  <w:style w:type="character" w:customStyle="1" w:styleId="Bodytext12pt">
    <w:name w:val="Body text + 12 pt"/>
    <w:aliases w:val="Spacing 0 pt8"/>
    <w:basedOn w:val="Bodytext"/>
    <w:rsid w:val="005B7A51"/>
    <w:rPr>
      <w:rFonts w:cs="Times New Roman"/>
      <w:spacing w:val="3"/>
      <w:sz w:val="24"/>
      <w:szCs w:val="24"/>
      <w:shd w:val="clear" w:color="auto" w:fill="FFFFFF"/>
    </w:rPr>
  </w:style>
  <w:style w:type="character" w:customStyle="1" w:styleId="Bodytext19pt">
    <w:name w:val="Body text + 19 pt"/>
    <w:aliases w:val="Spacing 0 pt7"/>
    <w:basedOn w:val="Bodytext"/>
    <w:rsid w:val="005B7A51"/>
    <w:rPr>
      <w:rFonts w:cs="Times New Roman"/>
      <w:spacing w:val="-4"/>
      <w:sz w:val="38"/>
      <w:szCs w:val="38"/>
      <w:shd w:val="clear" w:color="auto" w:fill="FFFFFF"/>
    </w:rPr>
  </w:style>
  <w:style w:type="character" w:customStyle="1" w:styleId="Headerorfooter5">
    <w:name w:val="Header or footer (5)_"/>
    <w:basedOn w:val="DefaultParagraphFont"/>
    <w:link w:val="Headerorfooter50"/>
    <w:rsid w:val="005B7A51"/>
    <w:rPr>
      <w:rFonts w:ascii="Arial Narrow" w:hAnsi="Arial Narrow" w:cs="Arial Narrow"/>
      <w:i/>
      <w:iCs/>
      <w:spacing w:val="5"/>
      <w:sz w:val="22"/>
      <w:shd w:val="clear" w:color="auto" w:fill="FFFFFF"/>
    </w:rPr>
  </w:style>
  <w:style w:type="character" w:customStyle="1" w:styleId="Bodytext2CourierNew">
    <w:name w:val="Body text (2) + Courier New"/>
    <w:aliases w:val="15 pt,Bold,Spacing 0 pt6"/>
    <w:basedOn w:val="Bodytext2"/>
    <w:rsid w:val="005B7A51"/>
    <w:rPr>
      <w:rFonts w:ascii="Courier New" w:hAnsi="Courier New" w:cs="Courier New"/>
      <w:b/>
      <w:bCs/>
      <w:spacing w:val="6"/>
      <w:sz w:val="30"/>
      <w:szCs w:val="30"/>
      <w:shd w:val="clear" w:color="auto" w:fill="FFFFFF"/>
    </w:rPr>
  </w:style>
  <w:style w:type="character" w:customStyle="1" w:styleId="Bodytext12">
    <w:name w:val="Body text (12)_"/>
    <w:basedOn w:val="DefaultParagraphFont"/>
    <w:link w:val="Bodytext120"/>
    <w:rsid w:val="005B7A51"/>
    <w:rPr>
      <w:rFonts w:cs="Times New Roman"/>
      <w:i/>
      <w:iCs/>
      <w:spacing w:val="-3"/>
      <w:sz w:val="25"/>
      <w:szCs w:val="25"/>
      <w:shd w:val="clear" w:color="auto" w:fill="FFFFFF"/>
    </w:rPr>
  </w:style>
  <w:style w:type="character" w:customStyle="1" w:styleId="Bodytext12NotItalic">
    <w:name w:val="Body text (12) + Not Italic"/>
    <w:aliases w:val="Spacing 0 pt5"/>
    <w:basedOn w:val="Bodytext12"/>
    <w:rsid w:val="005B7A51"/>
    <w:rPr>
      <w:rFonts w:cs="Times New Roman"/>
      <w:i/>
      <w:iCs/>
      <w:spacing w:val="7"/>
      <w:sz w:val="25"/>
      <w:szCs w:val="25"/>
      <w:shd w:val="clear" w:color="auto" w:fill="FFFFFF"/>
    </w:rPr>
  </w:style>
  <w:style w:type="character" w:customStyle="1" w:styleId="Bodytext12105pt">
    <w:name w:val="Body text (12) + 10.5 pt"/>
    <w:aliases w:val="Bold1,Spacing 0 pt4"/>
    <w:basedOn w:val="Bodytext12"/>
    <w:rsid w:val="005B7A51"/>
    <w:rPr>
      <w:rFonts w:cs="Times New Roman"/>
      <w:b/>
      <w:bCs/>
      <w:i/>
      <w:iCs/>
      <w:spacing w:val="-3"/>
      <w:sz w:val="21"/>
      <w:szCs w:val="21"/>
      <w:shd w:val="clear" w:color="auto" w:fill="FFFFFF"/>
    </w:rPr>
  </w:style>
  <w:style w:type="character" w:customStyle="1" w:styleId="Bodytext12pt1">
    <w:name w:val="Body text + 12 pt1"/>
    <w:aliases w:val="Spacing 0 pt3"/>
    <w:basedOn w:val="Bodytext"/>
    <w:rsid w:val="005B7A51"/>
    <w:rPr>
      <w:rFonts w:cs="Times New Roman"/>
      <w:spacing w:val="3"/>
      <w:sz w:val="24"/>
      <w:szCs w:val="24"/>
      <w:shd w:val="clear" w:color="auto" w:fill="FFFFFF"/>
    </w:rPr>
  </w:style>
  <w:style w:type="character" w:customStyle="1" w:styleId="Bodytext13">
    <w:name w:val="Body text (13)_"/>
    <w:basedOn w:val="DefaultParagraphFont"/>
    <w:link w:val="Bodytext130"/>
    <w:rsid w:val="005B7A51"/>
    <w:rPr>
      <w:rFonts w:cs="Times New Roman"/>
      <w:spacing w:val="3"/>
      <w:shd w:val="clear" w:color="auto" w:fill="FFFFFF"/>
    </w:rPr>
  </w:style>
  <w:style w:type="character" w:customStyle="1" w:styleId="Bodytext4NotItalic">
    <w:name w:val="Body text (4) + Not Italic"/>
    <w:aliases w:val="Spacing 0 pt2"/>
    <w:basedOn w:val="Bodytext4"/>
    <w:rsid w:val="005B7A51"/>
    <w:rPr>
      <w:rFonts w:cs="Times New Roman"/>
      <w:i/>
      <w:iCs/>
      <w:spacing w:val="2"/>
      <w:sz w:val="25"/>
      <w:szCs w:val="25"/>
      <w:shd w:val="clear" w:color="auto" w:fill="FFFFFF"/>
    </w:rPr>
  </w:style>
  <w:style w:type="character" w:customStyle="1" w:styleId="Bodytext14">
    <w:name w:val="Body text (14)_"/>
    <w:basedOn w:val="DefaultParagraphFont"/>
    <w:link w:val="Bodytext140"/>
    <w:rsid w:val="005B7A51"/>
    <w:rPr>
      <w:rFonts w:cs="Times New Roman"/>
      <w:spacing w:val="6"/>
      <w:shd w:val="clear" w:color="auto" w:fill="FFFFFF"/>
    </w:rPr>
  </w:style>
  <w:style w:type="character" w:customStyle="1" w:styleId="Bodytext105pt1">
    <w:name w:val="Body text + 10.5 pt1"/>
    <w:aliases w:val="Spacing 0 pt1"/>
    <w:basedOn w:val="Bodytext"/>
    <w:rsid w:val="005B7A51"/>
    <w:rPr>
      <w:rFonts w:cs="Times New Roman"/>
      <w:spacing w:val="-2"/>
      <w:sz w:val="21"/>
      <w:szCs w:val="21"/>
      <w:shd w:val="clear" w:color="auto" w:fill="FFFFFF"/>
    </w:rPr>
  </w:style>
  <w:style w:type="character" w:customStyle="1" w:styleId="Headerorfooter6">
    <w:name w:val="Header or footer (6)_"/>
    <w:basedOn w:val="DefaultParagraphFont"/>
    <w:link w:val="Headerorfooter60"/>
    <w:rsid w:val="005B7A51"/>
    <w:rPr>
      <w:rFonts w:cs="Times New Roman"/>
      <w:b/>
      <w:bCs/>
      <w:spacing w:val="-2"/>
      <w:shd w:val="clear" w:color="auto" w:fill="FFFFFF"/>
    </w:rPr>
  </w:style>
  <w:style w:type="character" w:customStyle="1" w:styleId="BodytextSpacing2pt">
    <w:name w:val="Body text + Spacing 2 pt"/>
    <w:basedOn w:val="Bodytext"/>
    <w:rsid w:val="005B7A51"/>
    <w:rPr>
      <w:rFonts w:cs="Times New Roman"/>
      <w:spacing w:val="58"/>
      <w:sz w:val="25"/>
      <w:szCs w:val="25"/>
      <w:shd w:val="clear" w:color="auto" w:fill="FFFFFF"/>
    </w:rPr>
  </w:style>
  <w:style w:type="paragraph" w:customStyle="1" w:styleId="Bodytext20">
    <w:name w:val="Body text (2)"/>
    <w:basedOn w:val="Normal"/>
    <w:link w:val="Bodytext2"/>
    <w:rsid w:val="005B7A51"/>
    <w:pPr>
      <w:shd w:val="clear" w:color="auto" w:fill="FFFFFF"/>
      <w:spacing w:after="60" w:line="240" w:lineRule="atLeast"/>
      <w:jc w:val="both"/>
    </w:pPr>
    <w:rPr>
      <w:rFonts w:ascii="Times New Roman" w:eastAsiaTheme="minorHAnsi" w:hAnsi="Times New Roman" w:cs="Times New Roman"/>
      <w:color w:val="auto"/>
      <w:spacing w:val="7"/>
      <w:sz w:val="25"/>
      <w:szCs w:val="25"/>
      <w:lang w:val="en-US" w:eastAsia="en-US"/>
    </w:rPr>
  </w:style>
  <w:style w:type="paragraph" w:customStyle="1" w:styleId="Heading10">
    <w:name w:val="Heading #1"/>
    <w:basedOn w:val="Normal"/>
    <w:link w:val="Heading1"/>
    <w:rsid w:val="005B7A51"/>
    <w:pPr>
      <w:shd w:val="clear" w:color="auto" w:fill="FFFFFF"/>
      <w:spacing w:before="420" w:after="600" w:line="240" w:lineRule="atLeast"/>
      <w:jc w:val="both"/>
      <w:outlineLvl w:val="0"/>
    </w:pPr>
    <w:rPr>
      <w:rFonts w:ascii="Times New Roman" w:eastAsiaTheme="minorHAnsi" w:hAnsi="Times New Roman" w:cs="Times New Roman"/>
      <w:b/>
      <w:bCs/>
      <w:i/>
      <w:iCs/>
      <w:color w:val="auto"/>
      <w:sz w:val="21"/>
      <w:szCs w:val="21"/>
      <w:lang w:val="en-US" w:eastAsia="en-US"/>
    </w:rPr>
  </w:style>
  <w:style w:type="paragraph" w:customStyle="1" w:styleId="Bodytext30">
    <w:name w:val="Body text (3)"/>
    <w:basedOn w:val="Normal"/>
    <w:link w:val="Bodytext3"/>
    <w:rsid w:val="005B7A51"/>
    <w:pPr>
      <w:shd w:val="clear" w:color="auto" w:fill="FFFFFF"/>
      <w:spacing w:before="600" w:after="60" w:line="240" w:lineRule="atLeast"/>
      <w:jc w:val="center"/>
    </w:pPr>
    <w:rPr>
      <w:rFonts w:ascii="Times New Roman" w:eastAsiaTheme="minorHAnsi" w:hAnsi="Times New Roman" w:cs="Times New Roman"/>
      <w:b/>
      <w:bCs/>
      <w:color w:val="auto"/>
      <w:spacing w:val="4"/>
      <w:sz w:val="25"/>
      <w:szCs w:val="25"/>
      <w:lang w:val="en-US" w:eastAsia="en-US"/>
    </w:rPr>
  </w:style>
  <w:style w:type="paragraph" w:customStyle="1" w:styleId="Bodytext40">
    <w:name w:val="Body text (4)"/>
    <w:basedOn w:val="Normal"/>
    <w:link w:val="Bodytext4"/>
    <w:rsid w:val="005B7A51"/>
    <w:pPr>
      <w:shd w:val="clear" w:color="auto" w:fill="FFFFFF"/>
      <w:spacing w:before="420" w:after="180" w:line="240" w:lineRule="atLeast"/>
      <w:jc w:val="center"/>
    </w:pPr>
    <w:rPr>
      <w:rFonts w:ascii="Times New Roman" w:eastAsiaTheme="minorHAnsi" w:hAnsi="Times New Roman" w:cs="Times New Roman"/>
      <w:i/>
      <w:iCs/>
      <w:color w:val="auto"/>
      <w:spacing w:val="-3"/>
      <w:sz w:val="25"/>
      <w:szCs w:val="25"/>
      <w:lang w:val="en-US" w:eastAsia="en-US"/>
    </w:rPr>
  </w:style>
  <w:style w:type="paragraph" w:customStyle="1" w:styleId="Bodytext1">
    <w:name w:val="Body text1"/>
    <w:basedOn w:val="Normal"/>
    <w:link w:val="Bodytext"/>
    <w:rsid w:val="005B7A51"/>
    <w:pPr>
      <w:shd w:val="clear" w:color="auto" w:fill="FFFFFF"/>
      <w:spacing w:before="180" w:after="60" w:line="408" w:lineRule="exact"/>
      <w:jc w:val="both"/>
    </w:pPr>
    <w:rPr>
      <w:rFonts w:ascii="Times New Roman" w:eastAsiaTheme="minorHAnsi" w:hAnsi="Times New Roman" w:cs="Times New Roman"/>
      <w:color w:val="auto"/>
      <w:spacing w:val="2"/>
      <w:sz w:val="25"/>
      <w:szCs w:val="25"/>
      <w:lang w:val="en-US" w:eastAsia="en-US"/>
    </w:rPr>
  </w:style>
  <w:style w:type="paragraph" w:customStyle="1" w:styleId="Bodytext50">
    <w:name w:val="Body text (5)"/>
    <w:basedOn w:val="Normal"/>
    <w:link w:val="Bodytext5"/>
    <w:rsid w:val="005B7A51"/>
    <w:pPr>
      <w:shd w:val="clear" w:color="auto" w:fill="FFFFFF"/>
      <w:spacing w:after="180" w:line="240" w:lineRule="atLeast"/>
      <w:jc w:val="both"/>
    </w:pPr>
    <w:rPr>
      <w:rFonts w:ascii="Franklin Gothic Heavy" w:eastAsiaTheme="minorHAnsi" w:hAnsi="Franklin Gothic Heavy" w:cs="Franklin Gothic Heavy"/>
      <w:color w:val="auto"/>
      <w:spacing w:val="7"/>
      <w:sz w:val="8"/>
      <w:szCs w:val="8"/>
      <w:lang w:val="en-US" w:eastAsia="en-US"/>
    </w:rPr>
  </w:style>
  <w:style w:type="paragraph" w:customStyle="1" w:styleId="Headerorfooter0">
    <w:name w:val="Header or footer"/>
    <w:basedOn w:val="Normal"/>
    <w:link w:val="Headerorfooter"/>
    <w:rsid w:val="005B7A51"/>
    <w:pPr>
      <w:shd w:val="clear" w:color="auto" w:fill="FFFFFF"/>
      <w:spacing w:line="240" w:lineRule="atLeast"/>
    </w:pPr>
    <w:rPr>
      <w:rFonts w:ascii="Times New Roman" w:eastAsiaTheme="minorHAnsi" w:hAnsi="Times New Roman" w:cs="Times New Roman"/>
      <w:color w:val="auto"/>
      <w:spacing w:val="11"/>
      <w:sz w:val="25"/>
      <w:szCs w:val="25"/>
      <w:lang w:val="en-US" w:eastAsia="en-US"/>
    </w:rPr>
  </w:style>
  <w:style w:type="paragraph" w:customStyle="1" w:styleId="Bodytext60">
    <w:name w:val="Body text (6)"/>
    <w:basedOn w:val="Normal"/>
    <w:link w:val="Bodytext6"/>
    <w:rsid w:val="005B7A51"/>
    <w:pPr>
      <w:shd w:val="clear" w:color="auto" w:fill="FFFFFF"/>
      <w:spacing w:before="180" w:after="60" w:line="254" w:lineRule="exact"/>
      <w:jc w:val="both"/>
    </w:pPr>
    <w:rPr>
      <w:rFonts w:ascii="Times New Roman" w:eastAsiaTheme="minorHAnsi" w:hAnsi="Times New Roman" w:cs="Times New Roman"/>
      <w:b/>
      <w:bCs/>
      <w:i/>
      <w:iCs/>
      <w:color w:val="auto"/>
      <w:sz w:val="21"/>
      <w:szCs w:val="21"/>
      <w:lang w:val="en-US" w:eastAsia="en-US"/>
    </w:rPr>
  </w:style>
  <w:style w:type="paragraph" w:customStyle="1" w:styleId="Bodytext70">
    <w:name w:val="Body text (7)"/>
    <w:basedOn w:val="Normal"/>
    <w:link w:val="Bodytext7"/>
    <w:rsid w:val="005B7A51"/>
    <w:pPr>
      <w:shd w:val="clear" w:color="auto" w:fill="FFFFFF"/>
      <w:spacing w:line="254" w:lineRule="exact"/>
      <w:jc w:val="both"/>
    </w:pPr>
    <w:rPr>
      <w:rFonts w:ascii="Times New Roman" w:eastAsiaTheme="minorHAnsi" w:hAnsi="Times New Roman" w:cs="Times New Roman"/>
      <w:color w:val="auto"/>
      <w:spacing w:val="-2"/>
      <w:sz w:val="21"/>
      <w:szCs w:val="21"/>
      <w:lang w:val="en-US" w:eastAsia="en-US"/>
    </w:rPr>
  </w:style>
  <w:style w:type="paragraph" w:customStyle="1" w:styleId="Picturecaption0">
    <w:name w:val="Picture caption"/>
    <w:basedOn w:val="Normal"/>
    <w:link w:val="Picturecaption"/>
    <w:rsid w:val="005B7A51"/>
    <w:pPr>
      <w:shd w:val="clear" w:color="auto" w:fill="FFFFFF"/>
      <w:spacing w:line="302" w:lineRule="exact"/>
      <w:jc w:val="both"/>
    </w:pPr>
    <w:rPr>
      <w:rFonts w:ascii="Times New Roman" w:eastAsiaTheme="minorHAnsi" w:hAnsi="Times New Roman" w:cs="Times New Roman"/>
      <w:color w:val="auto"/>
      <w:spacing w:val="7"/>
      <w:sz w:val="25"/>
      <w:szCs w:val="25"/>
      <w:lang w:val="en-US" w:eastAsia="en-US"/>
    </w:rPr>
  </w:style>
  <w:style w:type="paragraph" w:customStyle="1" w:styleId="Heading20">
    <w:name w:val="Heading #2"/>
    <w:basedOn w:val="Normal"/>
    <w:link w:val="Heading2"/>
    <w:rsid w:val="005B7A51"/>
    <w:pPr>
      <w:shd w:val="clear" w:color="auto" w:fill="FFFFFF"/>
      <w:spacing w:before="120" w:after="120" w:line="306" w:lineRule="exact"/>
      <w:ind w:firstLine="720"/>
      <w:jc w:val="both"/>
      <w:outlineLvl w:val="1"/>
    </w:pPr>
    <w:rPr>
      <w:rFonts w:ascii="Times New Roman" w:eastAsiaTheme="minorHAnsi" w:hAnsi="Times New Roman" w:cs="Times New Roman"/>
      <w:color w:val="auto"/>
      <w:spacing w:val="2"/>
      <w:sz w:val="25"/>
      <w:szCs w:val="25"/>
      <w:lang w:val="en-US" w:eastAsia="en-US"/>
    </w:rPr>
  </w:style>
  <w:style w:type="paragraph" w:customStyle="1" w:styleId="Headerorfooter20">
    <w:name w:val="Header or footer (2)"/>
    <w:basedOn w:val="Normal"/>
    <w:link w:val="Headerorfooter2"/>
    <w:rsid w:val="005B7A51"/>
    <w:pPr>
      <w:shd w:val="clear" w:color="auto" w:fill="FFFFFF"/>
      <w:spacing w:line="240" w:lineRule="atLeast"/>
    </w:pPr>
    <w:rPr>
      <w:rFonts w:ascii="Times New Roman" w:eastAsiaTheme="minorHAnsi" w:hAnsi="Times New Roman" w:cs="Times New Roman"/>
      <w:color w:val="auto"/>
      <w:spacing w:val="12"/>
      <w:sz w:val="20"/>
      <w:szCs w:val="20"/>
      <w:lang w:val="en-US" w:eastAsia="en-US"/>
    </w:rPr>
  </w:style>
  <w:style w:type="paragraph" w:customStyle="1" w:styleId="Heading30">
    <w:name w:val="Heading #3"/>
    <w:basedOn w:val="Normal"/>
    <w:link w:val="Heading3"/>
    <w:rsid w:val="005B7A51"/>
    <w:pPr>
      <w:shd w:val="clear" w:color="auto" w:fill="FFFFFF"/>
      <w:spacing w:before="120" w:after="300" w:line="324" w:lineRule="exact"/>
      <w:jc w:val="center"/>
      <w:outlineLvl w:val="2"/>
    </w:pPr>
    <w:rPr>
      <w:rFonts w:ascii="Times New Roman" w:eastAsiaTheme="minorHAnsi" w:hAnsi="Times New Roman" w:cs="Times New Roman"/>
      <w:color w:val="auto"/>
      <w:spacing w:val="7"/>
      <w:sz w:val="25"/>
      <w:szCs w:val="25"/>
      <w:lang w:val="en-US" w:eastAsia="en-US"/>
    </w:rPr>
  </w:style>
  <w:style w:type="paragraph" w:customStyle="1" w:styleId="Bodytext80">
    <w:name w:val="Body text (8)"/>
    <w:basedOn w:val="Normal"/>
    <w:link w:val="Bodytext8"/>
    <w:rsid w:val="005B7A51"/>
    <w:pPr>
      <w:shd w:val="clear" w:color="auto" w:fill="FFFFFF"/>
      <w:spacing w:after="120" w:line="240" w:lineRule="atLeast"/>
      <w:jc w:val="both"/>
    </w:pPr>
    <w:rPr>
      <w:rFonts w:ascii="Times New Roman" w:eastAsiaTheme="minorHAnsi" w:hAnsi="Times New Roman" w:cstheme="minorBidi"/>
      <w:color w:val="auto"/>
      <w:sz w:val="8"/>
      <w:szCs w:val="8"/>
      <w:lang w:val="en-US" w:eastAsia="en-US"/>
    </w:rPr>
  </w:style>
  <w:style w:type="paragraph" w:customStyle="1" w:styleId="Headerorfooter30">
    <w:name w:val="Header or footer (3)"/>
    <w:basedOn w:val="Normal"/>
    <w:link w:val="Headerorfooter3"/>
    <w:rsid w:val="005B7A51"/>
    <w:pPr>
      <w:shd w:val="clear" w:color="auto" w:fill="FFFFFF"/>
      <w:spacing w:line="240" w:lineRule="atLeast"/>
    </w:pPr>
    <w:rPr>
      <w:rFonts w:ascii="Times New Roman" w:eastAsiaTheme="minorHAnsi" w:hAnsi="Times New Roman" w:cs="Times New Roman"/>
      <w:color w:val="auto"/>
      <w:spacing w:val="9"/>
      <w:sz w:val="14"/>
      <w:szCs w:val="14"/>
      <w:lang w:val="en-US" w:eastAsia="en-US"/>
    </w:rPr>
  </w:style>
  <w:style w:type="paragraph" w:customStyle="1" w:styleId="Bodytext90">
    <w:name w:val="Body text (9)"/>
    <w:basedOn w:val="Normal"/>
    <w:link w:val="Bodytext9"/>
    <w:rsid w:val="005B7A51"/>
    <w:pPr>
      <w:shd w:val="clear" w:color="auto" w:fill="FFFFFF"/>
      <w:spacing w:before="300" w:line="240" w:lineRule="atLeast"/>
      <w:jc w:val="both"/>
    </w:pPr>
    <w:rPr>
      <w:rFonts w:ascii="Arial Narrow" w:eastAsiaTheme="minorHAnsi" w:hAnsi="Arial Narrow" w:cs="Arial Narrow"/>
      <w:color w:val="auto"/>
      <w:spacing w:val="-13"/>
      <w:w w:val="150"/>
      <w:sz w:val="8"/>
      <w:szCs w:val="8"/>
      <w:lang w:val="en-US" w:eastAsia="en-US"/>
    </w:rPr>
  </w:style>
  <w:style w:type="paragraph" w:customStyle="1" w:styleId="Tablecaption20">
    <w:name w:val="Table caption (2)"/>
    <w:basedOn w:val="Normal"/>
    <w:link w:val="Tablecaption2"/>
    <w:rsid w:val="005B7A51"/>
    <w:pPr>
      <w:shd w:val="clear" w:color="auto" w:fill="FFFFFF"/>
      <w:spacing w:line="240" w:lineRule="atLeast"/>
    </w:pPr>
    <w:rPr>
      <w:rFonts w:ascii="Times New Roman" w:eastAsiaTheme="minorHAnsi" w:hAnsi="Times New Roman" w:cs="Times New Roman"/>
      <w:color w:val="auto"/>
      <w:spacing w:val="7"/>
      <w:sz w:val="25"/>
      <w:szCs w:val="25"/>
      <w:lang w:val="en-US" w:eastAsia="en-US"/>
    </w:rPr>
  </w:style>
  <w:style w:type="paragraph" w:customStyle="1" w:styleId="Tablecaption0">
    <w:name w:val="Table caption"/>
    <w:basedOn w:val="Normal"/>
    <w:link w:val="Tablecaption"/>
    <w:rsid w:val="005B7A51"/>
    <w:pPr>
      <w:shd w:val="clear" w:color="auto" w:fill="FFFFFF"/>
      <w:spacing w:line="317" w:lineRule="exact"/>
      <w:ind w:firstLine="540"/>
    </w:pPr>
    <w:rPr>
      <w:rFonts w:ascii="Times New Roman" w:eastAsiaTheme="minorHAnsi" w:hAnsi="Times New Roman" w:cs="Times New Roman"/>
      <w:color w:val="auto"/>
      <w:spacing w:val="2"/>
      <w:sz w:val="25"/>
      <w:szCs w:val="25"/>
      <w:lang w:val="en-US" w:eastAsia="en-US"/>
    </w:rPr>
  </w:style>
  <w:style w:type="paragraph" w:customStyle="1" w:styleId="Bodytext100">
    <w:name w:val="Body text (10)"/>
    <w:basedOn w:val="Normal"/>
    <w:link w:val="Bodytext10"/>
    <w:rsid w:val="005B7A51"/>
    <w:pPr>
      <w:shd w:val="clear" w:color="auto" w:fill="FFFFFF"/>
      <w:spacing w:before="60" w:line="240" w:lineRule="atLeast"/>
    </w:pPr>
    <w:rPr>
      <w:rFonts w:ascii="Times New Roman" w:eastAsiaTheme="minorHAnsi" w:hAnsi="Times New Roman" w:cstheme="minorBidi"/>
      <w:i/>
      <w:iCs/>
      <w:color w:val="auto"/>
      <w:sz w:val="9"/>
      <w:szCs w:val="9"/>
      <w:lang w:val="en-US" w:eastAsia="en-US"/>
    </w:rPr>
  </w:style>
  <w:style w:type="paragraph" w:customStyle="1" w:styleId="Headerorfooter40">
    <w:name w:val="Header or footer (4)"/>
    <w:basedOn w:val="Normal"/>
    <w:link w:val="Headerorfooter4"/>
    <w:rsid w:val="005B7A51"/>
    <w:pPr>
      <w:shd w:val="clear" w:color="auto" w:fill="FFFFFF"/>
      <w:spacing w:line="240" w:lineRule="atLeast"/>
    </w:pPr>
    <w:rPr>
      <w:rFonts w:ascii="Franklin Gothic Heavy" w:eastAsiaTheme="minorHAnsi" w:hAnsi="Franklin Gothic Heavy" w:cs="Franklin Gothic Heavy"/>
      <w:i/>
      <w:iCs/>
      <w:noProof/>
      <w:color w:val="auto"/>
      <w:sz w:val="8"/>
      <w:szCs w:val="8"/>
      <w:lang w:val="en-US" w:eastAsia="en-US"/>
    </w:rPr>
  </w:style>
  <w:style w:type="paragraph" w:customStyle="1" w:styleId="Tablecaption30">
    <w:name w:val="Table caption (3)"/>
    <w:basedOn w:val="Normal"/>
    <w:link w:val="Tablecaption3"/>
    <w:rsid w:val="005B7A51"/>
    <w:pPr>
      <w:shd w:val="clear" w:color="auto" w:fill="FFFFFF"/>
      <w:spacing w:line="240" w:lineRule="atLeast"/>
      <w:jc w:val="both"/>
    </w:pPr>
    <w:rPr>
      <w:rFonts w:ascii="Times New Roman" w:eastAsiaTheme="minorHAnsi" w:hAnsi="Times New Roman" w:cs="Times New Roman"/>
      <w:color w:val="auto"/>
      <w:sz w:val="8"/>
      <w:szCs w:val="8"/>
      <w:lang w:val="en-US" w:eastAsia="en-US"/>
    </w:rPr>
  </w:style>
  <w:style w:type="paragraph" w:customStyle="1" w:styleId="Tablecaption40">
    <w:name w:val="Table caption (4)"/>
    <w:basedOn w:val="Normal"/>
    <w:link w:val="Tablecaption4"/>
    <w:rsid w:val="005B7A51"/>
    <w:pPr>
      <w:shd w:val="clear" w:color="auto" w:fill="FFFFFF"/>
      <w:spacing w:line="240" w:lineRule="atLeast"/>
      <w:jc w:val="both"/>
    </w:pPr>
    <w:rPr>
      <w:rFonts w:ascii="Franklin Gothic Heavy" w:eastAsiaTheme="minorHAnsi" w:hAnsi="Franklin Gothic Heavy" w:cs="Franklin Gothic Heavy"/>
      <w:noProof/>
      <w:color w:val="auto"/>
      <w:spacing w:val="7"/>
      <w:sz w:val="8"/>
      <w:szCs w:val="8"/>
      <w:lang w:val="en-US" w:eastAsia="en-US"/>
    </w:rPr>
  </w:style>
  <w:style w:type="paragraph" w:customStyle="1" w:styleId="Bodytext110">
    <w:name w:val="Body text (11)"/>
    <w:basedOn w:val="Normal"/>
    <w:link w:val="Bodytext11"/>
    <w:rsid w:val="005B7A51"/>
    <w:pPr>
      <w:shd w:val="clear" w:color="auto" w:fill="FFFFFF"/>
      <w:spacing w:line="240" w:lineRule="atLeast"/>
      <w:jc w:val="both"/>
    </w:pPr>
    <w:rPr>
      <w:rFonts w:ascii="Arial" w:eastAsiaTheme="minorHAnsi" w:hAnsi="Arial" w:cs="Arial"/>
      <w:i/>
      <w:iCs/>
      <w:color w:val="auto"/>
      <w:spacing w:val="-9"/>
      <w:sz w:val="8"/>
      <w:szCs w:val="8"/>
      <w:lang w:val="en-US" w:eastAsia="en-US"/>
    </w:rPr>
  </w:style>
  <w:style w:type="paragraph" w:customStyle="1" w:styleId="Headerorfooter50">
    <w:name w:val="Header or footer (5)"/>
    <w:basedOn w:val="Normal"/>
    <w:link w:val="Headerorfooter5"/>
    <w:rsid w:val="005B7A51"/>
    <w:pPr>
      <w:shd w:val="clear" w:color="auto" w:fill="FFFFFF"/>
      <w:spacing w:line="240" w:lineRule="atLeast"/>
    </w:pPr>
    <w:rPr>
      <w:rFonts w:ascii="Arial Narrow" w:eastAsiaTheme="minorHAnsi" w:hAnsi="Arial Narrow" w:cs="Arial Narrow"/>
      <w:i/>
      <w:iCs/>
      <w:color w:val="auto"/>
      <w:spacing w:val="5"/>
      <w:sz w:val="22"/>
      <w:szCs w:val="22"/>
      <w:lang w:val="en-US" w:eastAsia="en-US"/>
    </w:rPr>
  </w:style>
  <w:style w:type="paragraph" w:customStyle="1" w:styleId="Bodytext120">
    <w:name w:val="Body text (12)"/>
    <w:basedOn w:val="Normal"/>
    <w:link w:val="Bodytext12"/>
    <w:rsid w:val="005B7A51"/>
    <w:pPr>
      <w:shd w:val="clear" w:color="auto" w:fill="FFFFFF"/>
      <w:spacing w:before="60" w:after="180" w:line="240" w:lineRule="atLeast"/>
      <w:ind w:firstLine="680"/>
      <w:jc w:val="both"/>
    </w:pPr>
    <w:rPr>
      <w:rFonts w:ascii="Times New Roman" w:eastAsiaTheme="minorHAnsi" w:hAnsi="Times New Roman" w:cs="Times New Roman"/>
      <w:i/>
      <w:iCs/>
      <w:color w:val="auto"/>
      <w:spacing w:val="-3"/>
      <w:sz w:val="25"/>
      <w:szCs w:val="25"/>
      <w:lang w:val="en-US" w:eastAsia="en-US"/>
    </w:rPr>
  </w:style>
  <w:style w:type="paragraph" w:customStyle="1" w:styleId="Bodytext130">
    <w:name w:val="Body text (13)"/>
    <w:basedOn w:val="Normal"/>
    <w:link w:val="Bodytext13"/>
    <w:rsid w:val="005B7A51"/>
    <w:pPr>
      <w:shd w:val="clear" w:color="auto" w:fill="FFFFFF"/>
      <w:spacing w:line="428" w:lineRule="exact"/>
      <w:jc w:val="both"/>
    </w:pPr>
    <w:rPr>
      <w:rFonts w:ascii="Times New Roman" w:eastAsiaTheme="minorHAnsi" w:hAnsi="Times New Roman" w:cs="Times New Roman"/>
      <w:color w:val="auto"/>
      <w:spacing w:val="3"/>
      <w:sz w:val="26"/>
      <w:szCs w:val="22"/>
      <w:lang w:val="en-US" w:eastAsia="en-US"/>
    </w:rPr>
  </w:style>
  <w:style w:type="paragraph" w:customStyle="1" w:styleId="Bodytext140">
    <w:name w:val="Body text (14)"/>
    <w:basedOn w:val="Normal"/>
    <w:link w:val="Bodytext14"/>
    <w:rsid w:val="005B7A51"/>
    <w:pPr>
      <w:shd w:val="clear" w:color="auto" w:fill="FFFFFF"/>
      <w:spacing w:line="349" w:lineRule="exact"/>
      <w:jc w:val="both"/>
    </w:pPr>
    <w:rPr>
      <w:rFonts w:ascii="Times New Roman" w:eastAsiaTheme="minorHAnsi" w:hAnsi="Times New Roman" w:cs="Times New Roman"/>
      <w:color w:val="auto"/>
      <w:spacing w:val="6"/>
      <w:sz w:val="26"/>
      <w:szCs w:val="22"/>
      <w:lang w:val="en-US" w:eastAsia="en-US"/>
    </w:rPr>
  </w:style>
  <w:style w:type="paragraph" w:customStyle="1" w:styleId="Headerorfooter60">
    <w:name w:val="Header or footer (6)"/>
    <w:basedOn w:val="Normal"/>
    <w:link w:val="Headerorfooter6"/>
    <w:rsid w:val="005B7A51"/>
    <w:pPr>
      <w:shd w:val="clear" w:color="auto" w:fill="FFFFFF"/>
      <w:spacing w:line="240" w:lineRule="atLeast"/>
    </w:pPr>
    <w:rPr>
      <w:rFonts w:ascii="Times New Roman" w:eastAsiaTheme="minorHAnsi" w:hAnsi="Times New Roman" w:cs="Times New Roman"/>
      <w:b/>
      <w:bCs/>
      <w:color w:val="auto"/>
      <w:spacing w:val="-2"/>
      <w:sz w:val="26"/>
      <w:szCs w:val="22"/>
      <w:lang w:val="en-US" w:eastAsia="en-US"/>
    </w:rPr>
  </w:style>
  <w:style w:type="paragraph" w:customStyle="1" w:styleId="DefaultParagraphFontParaCharCharCharCharChar">
    <w:name w:val="Default Paragraph Font Para Char Char Char Char Char"/>
    <w:autoRedefine/>
    <w:rsid w:val="005B7A51"/>
    <w:pPr>
      <w:tabs>
        <w:tab w:val="left" w:pos="1152"/>
      </w:tabs>
      <w:spacing w:before="120" w:after="120" w:line="312" w:lineRule="auto"/>
    </w:pPr>
    <w:rPr>
      <w:rFonts w:ascii="Arial" w:eastAsia="Times New Roman" w:hAnsi="Arial" w:cs="Arial"/>
      <w:szCs w:val="26"/>
    </w:rPr>
  </w:style>
  <w:style w:type="table" w:styleId="TableGrid">
    <w:name w:val="Table Grid"/>
    <w:basedOn w:val="TableNormal"/>
    <w:rsid w:val="005B7A51"/>
    <w:pPr>
      <w:widowControl w:val="0"/>
      <w:spacing w:after="0" w:line="240" w:lineRule="auto"/>
    </w:pPr>
    <w:rPr>
      <w:rFonts w:ascii="Courier New" w:eastAsia="Courier New" w:hAnsi="Courier New" w:cs="Courier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B426FB-F4E4-4FA2-A3AE-526025E1EA3F}"/>
</file>

<file path=customXml/itemProps2.xml><?xml version="1.0" encoding="utf-8"?>
<ds:datastoreItem xmlns:ds="http://schemas.openxmlformats.org/officeDocument/2006/customXml" ds:itemID="{62030AC4-8816-4854-89C5-F89311121C0B}"/>
</file>

<file path=customXml/itemProps3.xml><?xml version="1.0" encoding="utf-8"?>
<ds:datastoreItem xmlns:ds="http://schemas.openxmlformats.org/officeDocument/2006/customXml" ds:itemID="{3B368842-E1A7-44F2-877D-36F27F27D953}"/>
</file>

<file path=docProps/app.xml><?xml version="1.0" encoding="utf-8"?>
<Properties xmlns="http://schemas.openxmlformats.org/officeDocument/2006/extended-properties" xmlns:vt="http://schemas.openxmlformats.org/officeDocument/2006/docPropsVTypes">
  <Template>Normal</Template>
  <TotalTime>14</TotalTime>
  <Pages>34</Pages>
  <Words>8384</Words>
  <Characters>47791</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2018-11-02T03:19:00Z</dcterms:created>
  <dcterms:modified xsi:type="dcterms:W3CDTF">2018-11-02T03:33:00Z</dcterms:modified>
</cp:coreProperties>
</file>