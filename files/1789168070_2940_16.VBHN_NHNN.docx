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198"/>
        <w:gridCol w:w="5873"/>
      </w:tblGrid>
      <w:tr w:rsidR="00347271" w:rsidRPr="00CE5977" w14:paraId="193268F5" w14:textId="77777777" w:rsidTr="00FC4636">
        <w:tc>
          <w:tcPr>
            <w:tcW w:w="3348" w:type="dxa"/>
          </w:tcPr>
          <w:p w14:paraId="2DE32861" w14:textId="283A7847" w:rsidR="00347271" w:rsidRPr="00DF512B" w:rsidRDefault="00347271" w:rsidP="00C10AEC">
            <w:pPr>
              <w:spacing w:before="120"/>
              <w:jc w:val="center"/>
              <w:rPr>
                <w:rFonts w:ascii="Times New Roman" w:eastAsia="Times New Roman" w:hAnsi="Times New Roman" w:cs="Times New Roman"/>
                <w:b/>
                <w:color w:val="000000" w:themeColor="text1"/>
              </w:rPr>
            </w:pPr>
            <w:bookmarkStart w:id="0" w:name="_GoBack"/>
            <w:bookmarkEnd w:id="0"/>
          </w:p>
        </w:tc>
        <w:tc>
          <w:tcPr>
            <w:tcW w:w="6116" w:type="dxa"/>
          </w:tcPr>
          <w:p w14:paraId="7E90EF1F" w14:textId="12C98536" w:rsidR="00347271" w:rsidRPr="00DF512B" w:rsidRDefault="00473187" w:rsidP="00A528F0">
            <w:pPr>
              <w:spacing w:before="120"/>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noProof/>
                <w:color w:val="000000" w:themeColor="text1"/>
                <w:lang w:val="en-US" w:eastAsia="en-US"/>
              </w:rPr>
              <mc:AlternateContent>
                <mc:Choice Requires="wps">
                  <w:drawing>
                    <wp:anchor distT="0" distB="0" distL="114300" distR="114300" simplePos="0" relativeHeight="251656192" behindDoc="0" locked="0" layoutInCell="1" allowOverlap="1" wp14:anchorId="3D4EC8CF" wp14:editId="18F1C802">
                      <wp:simplePos x="0" y="0"/>
                      <wp:positionH relativeFrom="column">
                        <wp:posOffset>733425</wp:posOffset>
                      </wp:positionH>
                      <wp:positionV relativeFrom="paragraph">
                        <wp:posOffset>472811</wp:posOffset>
                      </wp:positionV>
                      <wp:extent cx="2094230" cy="0"/>
                      <wp:effectExtent l="0" t="0" r="20320"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BB2852" id="_x0000_t32" coordsize="21600,21600" o:spt="32" o:oned="t" path="m,l21600,21600e" filled="f">
                      <v:path arrowok="t" fillok="f" o:connecttype="none"/>
                      <o:lock v:ext="edit" shapetype="t"/>
                    </v:shapetype>
                    <v:shape id="AutoShape 6" o:spid="_x0000_s1026" type="#_x0000_t32" style="position:absolute;margin-left:57.75pt;margin-top:37.25pt;width:164.9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oi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"/>
                  </w:pict>
                </mc:Fallback>
              </mc:AlternateContent>
            </w:r>
            <w:r w:rsidR="00347271" w:rsidRPr="00DF512B">
              <w:rPr>
                <w:rFonts w:ascii="Times New Roman" w:eastAsia="Times New Roman" w:hAnsi="Times New Roman" w:cs="Times New Roman"/>
                <w:b/>
                <w:color w:val="000000" w:themeColor="text1"/>
              </w:rPr>
              <w:t>CỘNG HÒA XÃ HỘI CHỦ NGHĨA VIỆT NAM</w:t>
            </w:r>
            <w:r w:rsidR="00347271" w:rsidRPr="00DF512B">
              <w:rPr>
                <w:rFonts w:ascii="Times New Roman" w:eastAsia="Times New Roman" w:hAnsi="Times New Roman" w:cs="Times New Roman"/>
                <w:b/>
                <w:color w:val="000000" w:themeColor="text1"/>
              </w:rPr>
              <w:br/>
            </w:r>
            <w:r w:rsidR="00347271" w:rsidRPr="00DF512B">
              <w:rPr>
                <w:rFonts w:ascii="Times New Roman" w:eastAsia="Times New Roman" w:hAnsi="Times New Roman" w:cs="Times New Roman"/>
                <w:b/>
                <w:color w:val="000000" w:themeColor="text1"/>
                <w:sz w:val="28"/>
                <w:szCs w:val="28"/>
              </w:rPr>
              <w:t>Độc lập - Tự do - Hạnh phúc</w:t>
            </w:r>
            <w:r w:rsidR="00347271" w:rsidRPr="00DF512B">
              <w:rPr>
                <w:rFonts w:ascii="Times New Roman" w:eastAsia="Times New Roman" w:hAnsi="Times New Roman" w:cs="Times New Roman"/>
                <w:b/>
                <w:color w:val="000000" w:themeColor="text1"/>
              </w:rPr>
              <w:t xml:space="preserve"> </w:t>
            </w:r>
            <w:r w:rsidR="00347271" w:rsidRPr="00DF512B">
              <w:rPr>
                <w:rFonts w:ascii="Times New Roman" w:eastAsia="Times New Roman" w:hAnsi="Times New Roman" w:cs="Times New Roman"/>
                <w:b/>
                <w:color w:val="000000" w:themeColor="text1"/>
              </w:rPr>
              <w:br/>
            </w:r>
          </w:p>
        </w:tc>
      </w:tr>
      <w:tr w:rsidR="00347271" w:rsidRPr="00CE5977" w14:paraId="75A6B3F3" w14:textId="77777777" w:rsidTr="00FC4636">
        <w:tc>
          <w:tcPr>
            <w:tcW w:w="3348" w:type="dxa"/>
          </w:tcPr>
          <w:p w14:paraId="3DF139AC" w14:textId="662513C2" w:rsidR="00347271" w:rsidRPr="00DF512B" w:rsidRDefault="00347271" w:rsidP="00F574A3">
            <w:pPr>
              <w:spacing w:before="120"/>
              <w:jc w:val="center"/>
              <w:rPr>
                <w:rFonts w:ascii="Times New Roman" w:eastAsia="Times New Roman" w:hAnsi="Times New Roman" w:cs="Times New Roman"/>
                <w:color w:val="000000" w:themeColor="text1"/>
                <w:sz w:val="28"/>
                <w:szCs w:val="28"/>
                <w:lang w:val="en-US"/>
              </w:rPr>
            </w:pPr>
          </w:p>
        </w:tc>
        <w:tc>
          <w:tcPr>
            <w:tcW w:w="6116" w:type="dxa"/>
          </w:tcPr>
          <w:p w14:paraId="6A3E5DF0" w14:textId="3773DCC2" w:rsidR="00347271" w:rsidRPr="00DF512B" w:rsidRDefault="00347271" w:rsidP="00240643">
            <w:pPr>
              <w:spacing w:before="120"/>
              <w:jc w:val="center"/>
              <w:rPr>
                <w:rFonts w:ascii="Times New Roman" w:eastAsia="Times New Roman" w:hAnsi="Times New Roman" w:cs="Times New Roman"/>
                <w:i/>
                <w:color w:val="000000" w:themeColor="text1"/>
                <w:sz w:val="28"/>
                <w:szCs w:val="28"/>
                <w:lang w:val="en-US"/>
              </w:rPr>
            </w:pPr>
          </w:p>
        </w:tc>
      </w:tr>
    </w:tbl>
    <w:p w14:paraId="18CF9D2A" w14:textId="77777777" w:rsidR="00A44263" w:rsidRPr="00DF512B" w:rsidRDefault="00A44263" w:rsidP="00DF3D91">
      <w:pPr>
        <w:spacing w:line="312" w:lineRule="auto"/>
        <w:rPr>
          <w:rFonts w:ascii="Times New Roman" w:hAnsi="Times New Roman" w:cs="Times New Roman"/>
          <w:b/>
          <w:color w:val="000000" w:themeColor="text1"/>
          <w:sz w:val="28"/>
          <w:szCs w:val="28"/>
        </w:rPr>
      </w:pPr>
      <w:bookmarkStart w:id="1" w:name="loai_1"/>
    </w:p>
    <w:p w14:paraId="6FCD17C4" w14:textId="77777777" w:rsidR="00A44263" w:rsidRPr="00DF512B" w:rsidRDefault="00A44263" w:rsidP="009D1904">
      <w:pPr>
        <w:spacing w:line="312" w:lineRule="auto"/>
        <w:jc w:val="center"/>
        <w:rPr>
          <w:rFonts w:ascii="Times New Roman" w:hAnsi="Times New Roman" w:cs="Times New Roman"/>
          <w:b/>
          <w:color w:val="000000" w:themeColor="text1"/>
          <w:sz w:val="28"/>
          <w:szCs w:val="28"/>
        </w:rPr>
      </w:pPr>
    </w:p>
    <w:p w14:paraId="07AD1BE6" w14:textId="77777777" w:rsidR="00347271" w:rsidRPr="00DF512B" w:rsidRDefault="00047979" w:rsidP="00402E01">
      <w:pPr>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THÔNG TƯ</w:t>
      </w:r>
      <w:r w:rsidR="005D007E" w:rsidRPr="00DF512B">
        <w:rPr>
          <w:rFonts w:ascii="Times New Roman" w:hAnsi="Times New Roman" w:cs="Times New Roman"/>
          <w:b/>
          <w:color w:val="000000" w:themeColor="text1"/>
          <w:sz w:val="28"/>
          <w:szCs w:val="28"/>
        </w:rPr>
        <w:t xml:space="preserve"> </w:t>
      </w:r>
    </w:p>
    <w:p w14:paraId="1713F517" w14:textId="77777777" w:rsidR="00044168" w:rsidRPr="00DF512B" w:rsidRDefault="009D1904" w:rsidP="00402E01">
      <w:pPr>
        <w:jc w:val="center"/>
        <w:rPr>
          <w:rFonts w:ascii="Times New Roman" w:hAnsi="Times New Roman" w:cs="Times New Roman"/>
          <w:b/>
          <w:bCs/>
          <w:color w:val="000000" w:themeColor="text1"/>
          <w:sz w:val="28"/>
          <w:szCs w:val="28"/>
        </w:rPr>
      </w:pPr>
      <w:bookmarkStart w:id="2" w:name="loai_1_name"/>
      <w:bookmarkEnd w:id="1"/>
      <w:r w:rsidRPr="00DF512B">
        <w:rPr>
          <w:rFonts w:ascii="Times New Roman" w:hAnsi="Times New Roman" w:cs="Times New Roman"/>
          <w:b/>
          <w:bCs/>
          <w:color w:val="000000" w:themeColor="text1"/>
          <w:sz w:val="28"/>
          <w:szCs w:val="28"/>
        </w:rPr>
        <w:t>Quy định</w:t>
      </w:r>
      <w:r w:rsidR="00037642" w:rsidRPr="00DF512B">
        <w:rPr>
          <w:rFonts w:ascii="Times New Roman" w:hAnsi="Times New Roman" w:cs="Times New Roman"/>
          <w:b/>
          <w:bCs/>
          <w:color w:val="000000" w:themeColor="text1"/>
          <w:sz w:val="28"/>
          <w:szCs w:val="28"/>
        </w:rPr>
        <w:t xml:space="preserve"> </w:t>
      </w:r>
      <w:r w:rsidR="009271AF" w:rsidRPr="00DF512B">
        <w:rPr>
          <w:rFonts w:ascii="Times New Roman" w:hAnsi="Times New Roman" w:cs="Times New Roman"/>
          <w:b/>
          <w:bCs/>
          <w:color w:val="000000" w:themeColor="text1"/>
          <w:sz w:val="28"/>
          <w:szCs w:val="28"/>
          <w:lang w:val="en-US"/>
        </w:rPr>
        <w:t>về</w:t>
      </w:r>
      <w:r w:rsidR="007904FF" w:rsidRPr="00DF512B">
        <w:rPr>
          <w:rFonts w:ascii="Times New Roman" w:hAnsi="Times New Roman" w:cs="Times New Roman"/>
          <w:b/>
          <w:bCs/>
          <w:color w:val="000000" w:themeColor="text1"/>
          <w:sz w:val="28"/>
          <w:szCs w:val="28"/>
        </w:rPr>
        <w:t xml:space="preserve"> cấp </w:t>
      </w:r>
      <w:r w:rsidR="00CE2740" w:rsidRPr="00DF512B">
        <w:rPr>
          <w:rFonts w:ascii="Times New Roman" w:hAnsi="Times New Roman" w:cs="Times New Roman"/>
          <w:b/>
          <w:bCs/>
          <w:color w:val="000000" w:themeColor="text1"/>
          <w:sz w:val="28"/>
          <w:szCs w:val="28"/>
        </w:rPr>
        <w:t>Giấ</w:t>
      </w:r>
      <w:r w:rsidR="004B6A88" w:rsidRPr="00DF512B">
        <w:rPr>
          <w:rFonts w:ascii="Times New Roman" w:hAnsi="Times New Roman" w:cs="Times New Roman"/>
          <w:b/>
          <w:bCs/>
          <w:color w:val="000000" w:themeColor="text1"/>
          <w:sz w:val="28"/>
          <w:szCs w:val="28"/>
        </w:rPr>
        <w:t xml:space="preserve">y </w:t>
      </w:r>
      <w:r w:rsidR="00CE2740" w:rsidRPr="00DF512B">
        <w:rPr>
          <w:rFonts w:ascii="Times New Roman" w:hAnsi="Times New Roman" w:cs="Times New Roman"/>
          <w:b/>
          <w:bCs/>
          <w:color w:val="000000" w:themeColor="text1"/>
          <w:sz w:val="28"/>
          <w:szCs w:val="28"/>
        </w:rPr>
        <w:t>phép</w:t>
      </w:r>
      <w:r w:rsidR="007904FF" w:rsidRPr="00DF512B">
        <w:rPr>
          <w:rFonts w:ascii="Times New Roman" w:hAnsi="Times New Roman" w:cs="Times New Roman"/>
          <w:b/>
          <w:bCs/>
          <w:color w:val="000000" w:themeColor="text1"/>
          <w:sz w:val="28"/>
          <w:szCs w:val="28"/>
        </w:rPr>
        <w:t xml:space="preserve"> lần đầu</w:t>
      </w:r>
      <w:r w:rsidR="002F4362" w:rsidRPr="00DF512B">
        <w:rPr>
          <w:rFonts w:ascii="Times New Roman" w:hAnsi="Times New Roman" w:cs="Times New Roman"/>
          <w:b/>
          <w:bCs/>
          <w:color w:val="000000" w:themeColor="text1"/>
          <w:sz w:val="28"/>
          <w:szCs w:val="28"/>
        </w:rPr>
        <w:t xml:space="preserve">, cấp đổi </w:t>
      </w:r>
    </w:p>
    <w:p w14:paraId="73AE1F1C" w14:textId="5AAA2E86" w:rsidR="00B46F80" w:rsidRPr="00DF512B" w:rsidRDefault="002F4362" w:rsidP="00402E01">
      <w:pPr>
        <w:jc w:val="center"/>
        <w:rPr>
          <w:rFonts w:ascii="Times New Roman" w:hAnsi="Times New Roman" w:cs="Times New Roman"/>
          <w:b/>
          <w:bCs/>
          <w:color w:val="000000" w:themeColor="text1"/>
          <w:sz w:val="28"/>
          <w:szCs w:val="28"/>
        </w:rPr>
      </w:pPr>
      <w:r w:rsidRPr="00DF512B">
        <w:rPr>
          <w:rFonts w:ascii="Times New Roman" w:hAnsi="Times New Roman" w:cs="Times New Roman"/>
          <w:b/>
          <w:bCs/>
          <w:color w:val="000000" w:themeColor="text1"/>
          <w:sz w:val="28"/>
          <w:szCs w:val="28"/>
        </w:rPr>
        <w:t>Giấy phép</w:t>
      </w:r>
      <w:r w:rsidR="00037642" w:rsidRPr="00DF512B">
        <w:rPr>
          <w:rFonts w:ascii="Times New Roman" w:hAnsi="Times New Roman" w:cs="Times New Roman"/>
          <w:b/>
          <w:bCs/>
          <w:color w:val="000000" w:themeColor="text1"/>
          <w:sz w:val="28"/>
          <w:szCs w:val="28"/>
        </w:rPr>
        <w:t xml:space="preserve"> </w:t>
      </w:r>
      <w:r w:rsidR="007904FF" w:rsidRPr="00DF512B">
        <w:rPr>
          <w:rFonts w:ascii="Times New Roman" w:hAnsi="Times New Roman" w:cs="Times New Roman"/>
          <w:b/>
          <w:bCs/>
          <w:color w:val="000000" w:themeColor="text1"/>
          <w:sz w:val="28"/>
          <w:szCs w:val="28"/>
        </w:rPr>
        <w:t>của</w:t>
      </w:r>
      <w:r w:rsidR="00CC6103" w:rsidRPr="00DF512B">
        <w:rPr>
          <w:rFonts w:ascii="Times New Roman" w:hAnsi="Times New Roman" w:cs="Times New Roman"/>
          <w:b/>
          <w:bCs/>
          <w:color w:val="000000" w:themeColor="text1"/>
          <w:sz w:val="28"/>
          <w:szCs w:val="28"/>
        </w:rPr>
        <w:t xml:space="preserve"> </w:t>
      </w:r>
      <w:r w:rsidR="009D1904" w:rsidRPr="00DF512B">
        <w:rPr>
          <w:rFonts w:ascii="Times New Roman" w:hAnsi="Times New Roman" w:cs="Times New Roman"/>
          <w:b/>
          <w:bCs/>
          <w:color w:val="000000" w:themeColor="text1"/>
          <w:sz w:val="28"/>
          <w:szCs w:val="28"/>
        </w:rPr>
        <w:t>quỹ tín dụng nhân dân</w:t>
      </w:r>
    </w:p>
    <w:p w14:paraId="79EC785E" w14:textId="77777777" w:rsidR="009F29A1" w:rsidRPr="00DF512B" w:rsidRDefault="009F29A1" w:rsidP="00003A3B">
      <w:pPr>
        <w:spacing w:line="312" w:lineRule="auto"/>
        <w:jc w:val="center"/>
        <w:rPr>
          <w:rFonts w:ascii="Times New Roman" w:hAnsi="Times New Roman" w:cs="Times New Roman"/>
          <w:b/>
          <w:bCs/>
          <w:color w:val="000000" w:themeColor="text1"/>
          <w:sz w:val="28"/>
          <w:szCs w:val="28"/>
        </w:rPr>
      </w:pPr>
    </w:p>
    <w:p w14:paraId="72E8CBCD" w14:textId="66121460" w:rsidR="006668D2" w:rsidRPr="006668D2" w:rsidRDefault="006668D2" w:rsidP="00402E01">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hAnsi="Times New Roman" w:cs="Times New Roman"/>
          <w:color w:val="000000" w:themeColor="text1"/>
          <w:sz w:val="28"/>
          <w:szCs w:val="28"/>
        </w:rPr>
        <w:t xml:space="preserve">Thông tư số </w:t>
      </w:r>
      <w:r w:rsidRPr="006668D2">
        <w:rPr>
          <w:rFonts w:ascii="Times New Roman" w:hAnsi="Times New Roman" w:cs="Times New Roman"/>
          <w:color w:val="000000" w:themeColor="text1"/>
          <w:sz w:val="28"/>
          <w:szCs w:val="28"/>
          <w:lang w:val="en-US"/>
        </w:rPr>
        <w:t>01</w:t>
      </w:r>
      <w:r w:rsidRPr="006668D2">
        <w:rPr>
          <w:rFonts w:ascii="Times New Roman" w:hAnsi="Times New Roman" w:cs="Times New Roman"/>
          <w:color w:val="000000" w:themeColor="text1"/>
          <w:sz w:val="28"/>
          <w:szCs w:val="28"/>
        </w:rPr>
        <w:t xml:space="preserve">/2025/TT-NHNN ngày </w:t>
      </w:r>
      <w:r w:rsidRPr="006668D2">
        <w:rPr>
          <w:rFonts w:ascii="Times New Roman" w:hAnsi="Times New Roman" w:cs="Times New Roman"/>
          <w:color w:val="000000" w:themeColor="text1"/>
          <w:sz w:val="28"/>
          <w:szCs w:val="28"/>
          <w:lang w:val="en-US"/>
        </w:rPr>
        <w:t>29</w:t>
      </w:r>
      <w:r w:rsidRPr="006668D2">
        <w:rPr>
          <w:rFonts w:ascii="Times New Roman" w:hAnsi="Times New Roman" w:cs="Times New Roman"/>
          <w:color w:val="000000" w:themeColor="text1"/>
          <w:sz w:val="28"/>
          <w:szCs w:val="28"/>
        </w:rPr>
        <w:t xml:space="preserve"> tháng </w:t>
      </w:r>
      <w:r w:rsidRPr="006668D2">
        <w:rPr>
          <w:rFonts w:ascii="Times New Roman" w:hAnsi="Times New Roman" w:cs="Times New Roman"/>
          <w:color w:val="000000" w:themeColor="text1"/>
          <w:sz w:val="28"/>
          <w:szCs w:val="28"/>
          <w:lang w:val="en-US"/>
        </w:rPr>
        <w:t>4</w:t>
      </w:r>
      <w:r w:rsidRPr="006668D2">
        <w:rPr>
          <w:rFonts w:ascii="Times New Roman" w:hAnsi="Times New Roman" w:cs="Times New Roman"/>
          <w:color w:val="000000" w:themeColor="text1"/>
          <w:sz w:val="28"/>
          <w:szCs w:val="28"/>
        </w:rPr>
        <w:t xml:space="preserve"> năm 2025 của Thống đốc Ngân hàng Nhà nước Việt Nam quy định về cấp Giấy phép lần đầu, cấp đổi Giấy phép của quỹ tín dụng nhân dân, có hiệu lực kể từ ngày </w:t>
      </w:r>
      <w:r w:rsidRPr="006668D2">
        <w:rPr>
          <w:rFonts w:ascii="Times New Roman" w:hAnsi="Times New Roman" w:cs="Times New Roman"/>
          <w:color w:val="000000" w:themeColor="text1"/>
          <w:sz w:val="28"/>
          <w:szCs w:val="28"/>
          <w:lang w:val="en-US"/>
        </w:rPr>
        <w:t>15</w:t>
      </w:r>
      <w:r w:rsidRPr="006668D2">
        <w:rPr>
          <w:rFonts w:ascii="Times New Roman" w:hAnsi="Times New Roman" w:cs="Times New Roman"/>
          <w:color w:val="000000" w:themeColor="text1"/>
          <w:sz w:val="28"/>
          <w:szCs w:val="28"/>
        </w:rPr>
        <w:t xml:space="preserve"> tháng 6 năm 2025 được sửa đổi, bổ sung bởi:</w:t>
      </w:r>
    </w:p>
    <w:p w14:paraId="698012F2" w14:textId="206F3189" w:rsidR="006668D2" w:rsidRPr="006668D2" w:rsidRDefault="006668D2" w:rsidP="00402E01">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hAnsi="Times New Roman" w:cs="Times New Roman"/>
          <w:color w:val="000000" w:themeColor="text1"/>
          <w:sz w:val="28"/>
          <w:szCs w:val="28"/>
        </w:rPr>
        <w:t>Thông tư số 63/2025/TT-NHNN ngày 31 tháng 12 năm 2025 của Thống đốc Ngân hàng Nhà nước Việt Nam sửa đổi, bổ sung một số điều của một số Thông tư về quỹ tín dụng nhân dân, có hiệu lực kể từ ngày 16 tháng 02 năm 2026.</w:t>
      </w:r>
    </w:p>
    <w:p w14:paraId="7FD2B072" w14:textId="77777777"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Căn cứ Luật Ngân hàng Nhà nước Việt Nam ngày 16 tháng 6 năm 2010;</w:t>
      </w:r>
    </w:p>
    <w:p w14:paraId="50C800D2" w14:textId="77777777"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Căn cứ Luật Các tổ chức tín dụng ngày 18 tháng 01 năm 2024;</w:t>
      </w:r>
    </w:p>
    <w:p w14:paraId="23D4586D" w14:textId="606047C4"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 xml:space="preserve">Căn cứ Luật Hợp tác xã ngày </w:t>
      </w:r>
      <w:r w:rsidR="00A965C7" w:rsidRPr="00DF512B">
        <w:rPr>
          <w:rFonts w:ascii="Times New Roman" w:hAnsi="Times New Roman" w:cs="Times New Roman"/>
          <w:i/>
          <w:color w:val="000000" w:themeColor="text1"/>
          <w:sz w:val="28"/>
          <w:szCs w:val="28"/>
          <w:lang w:val="en-US"/>
        </w:rPr>
        <w:t>20</w:t>
      </w:r>
      <w:r w:rsidR="00A965C7" w:rsidRPr="00DF512B">
        <w:rPr>
          <w:rFonts w:ascii="Times New Roman" w:hAnsi="Times New Roman" w:cs="Times New Roman"/>
          <w:i/>
          <w:color w:val="000000" w:themeColor="text1"/>
          <w:sz w:val="28"/>
          <w:szCs w:val="28"/>
        </w:rPr>
        <w:t xml:space="preserve"> </w:t>
      </w:r>
      <w:r w:rsidRPr="00DF512B">
        <w:rPr>
          <w:rFonts w:ascii="Times New Roman" w:hAnsi="Times New Roman" w:cs="Times New Roman"/>
          <w:i/>
          <w:color w:val="000000" w:themeColor="text1"/>
          <w:sz w:val="28"/>
          <w:szCs w:val="28"/>
        </w:rPr>
        <w:t xml:space="preserve">tháng 6 năm 2023; </w:t>
      </w:r>
    </w:p>
    <w:p w14:paraId="245102CC" w14:textId="4CD8CD2D" w:rsidR="009F29A1" w:rsidRPr="00DF512B" w:rsidRDefault="009F29A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iCs/>
          <w:color w:val="000000" w:themeColor="text1"/>
          <w:sz w:val="28"/>
          <w:szCs w:val="28"/>
        </w:rPr>
        <w:t xml:space="preserve">Căn cứ Nghị định số </w:t>
      </w:r>
      <w:bookmarkStart w:id="3" w:name="tvpllink_lfmjmyvcvr"/>
      <w:r w:rsidRPr="00DF512B">
        <w:rPr>
          <w:rFonts w:ascii="Times New Roman" w:hAnsi="Times New Roman" w:cs="Times New Roman"/>
          <w:i/>
          <w:iCs/>
          <w:color w:val="000000" w:themeColor="text1"/>
          <w:sz w:val="28"/>
          <w:szCs w:val="28"/>
        </w:rPr>
        <w:t>2</w:t>
      </w:r>
      <w:r w:rsidR="005D0745" w:rsidRPr="00DF512B">
        <w:rPr>
          <w:rFonts w:ascii="Times New Roman" w:hAnsi="Times New Roman" w:cs="Times New Roman"/>
          <w:i/>
          <w:iCs/>
          <w:color w:val="000000" w:themeColor="text1"/>
          <w:sz w:val="28"/>
          <w:szCs w:val="28"/>
          <w:lang w:val="en-US"/>
        </w:rPr>
        <w:t>6</w:t>
      </w:r>
      <w:r w:rsidRPr="00DF512B">
        <w:rPr>
          <w:rFonts w:ascii="Times New Roman" w:hAnsi="Times New Roman" w:cs="Times New Roman"/>
          <w:i/>
          <w:iCs/>
          <w:color w:val="000000" w:themeColor="text1"/>
          <w:sz w:val="28"/>
          <w:szCs w:val="28"/>
        </w:rPr>
        <w:t>/202</w:t>
      </w:r>
      <w:r w:rsidR="005D0745" w:rsidRPr="00DF512B">
        <w:rPr>
          <w:rFonts w:ascii="Times New Roman" w:hAnsi="Times New Roman" w:cs="Times New Roman"/>
          <w:i/>
          <w:iCs/>
          <w:color w:val="000000" w:themeColor="text1"/>
          <w:sz w:val="28"/>
          <w:szCs w:val="28"/>
          <w:lang w:val="en-US"/>
        </w:rPr>
        <w:t>5</w:t>
      </w:r>
      <w:r w:rsidRPr="00DF512B">
        <w:rPr>
          <w:rFonts w:ascii="Times New Roman" w:hAnsi="Times New Roman" w:cs="Times New Roman"/>
          <w:i/>
          <w:iCs/>
          <w:color w:val="000000" w:themeColor="text1"/>
          <w:sz w:val="28"/>
          <w:szCs w:val="28"/>
        </w:rPr>
        <w:t>/NĐ-CP</w:t>
      </w:r>
      <w:bookmarkEnd w:id="3"/>
      <w:r w:rsidRPr="00DF512B">
        <w:rPr>
          <w:rFonts w:ascii="Times New Roman" w:hAnsi="Times New Roman" w:cs="Times New Roman"/>
          <w:i/>
          <w:iCs/>
          <w:color w:val="000000" w:themeColor="text1"/>
          <w:sz w:val="28"/>
          <w:szCs w:val="28"/>
        </w:rPr>
        <w:t xml:space="preserve"> ngày 2</w:t>
      </w:r>
      <w:r w:rsidR="005D0745"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 tháng </w:t>
      </w:r>
      <w:r w:rsidR="005D0745" w:rsidRPr="00DF512B">
        <w:rPr>
          <w:rFonts w:ascii="Times New Roman" w:hAnsi="Times New Roman" w:cs="Times New Roman"/>
          <w:i/>
          <w:iCs/>
          <w:color w:val="000000" w:themeColor="text1"/>
          <w:sz w:val="28"/>
          <w:szCs w:val="28"/>
          <w:lang w:val="en-US"/>
        </w:rPr>
        <w:t>0</w:t>
      </w:r>
      <w:r w:rsidRPr="00DF512B">
        <w:rPr>
          <w:rFonts w:ascii="Times New Roman" w:hAnsi="Times New Roman" w:cs="Times New Roman"/>
          <w:i/>
          <w:iCs/>
          <w:color w:val="000000" w:themeColor="text1"/>
          <w:sz w:val="28"/>
          <w:szCs w:val="28"/>
        </w:rPr>
        <w:t>2 năm 202</w:t>
      </w:r>
      <w:r w:rsidR="005D0745" w:rsidRPr="00DF512B">
        <w:rPr>
          <w:rFonts w:ascii="Times New Roman" w:hAnsi="Times New Roman" w:cs="Times New Roman"/>
          <w:i/>
          <w:iCs/>
          <w:color w:val="000000" w:themeColor="text1"/>
          <w:sz w:val="28"/>
          <w:szCs w:val="28"/>
          <w:lang w:val="en-US"/>
        </w:rPr>
        <w:t>5</w:t>
      </w:r>
      <w:r w:rsidRPr="00DF512B">
        <w:rPr>
          <w:rFonts w:ascii="Times New Roman" w:hAnsi="Times New Roman" w:cs="Times New Roman"/>
          <w:i/>
          <w:iCs/>
          <w:color w:val="000000" w:themeColor="text1"/>
          <w:sz w:val="28"/>
          <w:szCs w:val="28"/>
        </w:rPr>
        <w:t xml:space="preserve"> của Chính phủ quy định chức năng, nhiệm vụ, quyền hạn và cơ cấu tổ chức của Ngân hàng Nhà nước Việt Nam;</w:t>
      </w:r>
    </w:p>
    <w:p w14:paraId="134324F4" w14:textId="77777777" w:rsidR="009E677A" w:rsidRDefault="007C6A9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iCs/>
          <w:color w:val="000000" w:themeColor="text1"/>
          <w:sz w:val="28"/>
          <w:szCs w:val="28"/>
        </w:rPr>
        <w:t xml:space="preserve">Căn cứ Nghị định số </w:t>
      </w:r>
      <w:r w:rsidR="004453A4" w:rsidRPr="00DF512B">
        <w:rPr>
          <w:rFonts w:ascii="Times New Roman" w:hAnsi="Times New Roman" w:cs="Times New Roman"/>
          <w:i/>
          <w:iCs/>
          <w:color w:val="000000" w:themeColor="text1"/>
          <w:sz w:val="28"/>
          <w:szCs w:val="28"/>
          <w:lang w:val="en-US"/>
        </w:rPr>
        <w:t>16</w:t>
      </w:r>
      <w:r w:rsidRPr="00DF512B">
        <w:rPr>
          <w:rFonts w:ascii="Times New Roman" w:hAnsi="Times New Roman" w:cs="Times New Roman"/>
          <w:i/>
          <w:iCs/>
          <w:color w:val="000000" w:themeColor="text1"/>
          <w:sz w:val="28"/>
          <w:szCs w:val="28"/>
          <w:lang w:val="en-US"/>
        </w:rPr>
        <w:t>2</w:t>
      </w:r>
      <w:r w:rsidRPr="00DF512B">
        <w:rPr>
          <w:rFonts w:ascii="Times New Roman" w:hAnsi="Times New Roman" w:cs="Times New Roman"/>
          <w:i/>
          <w:iCs/>
          <w:color w:val="000000" w:themeColor="text1"/>
          <w:sz w:val="28"/>
          <w:szCs w:val="28"/>
        </w:rPr>
        <w:t>/202</w:t>
      </w:r>
      <w:r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/NĐ-CP ngày </w:t>
      </w:r>
      <w:r w:rsidRPr="00DF512B">
        <w:rPr>
          <w:rFonts w:ascii="Times New Roman" w:hAnsi="Times New Roman" w:cs="Times New Roman"/>
          <w:i/>
          <w:iCs/>
          <w:color w:val="000000" w:themeColor="text1"/>
          <w:sz w:val="28"/>
          <w:szCs w:val="28"/>
          <w:lang w:val="en-US"/>
        </w:rPr>
        <w:t>2</w:t>
      </w:r>
      <w:r w:rsidR="004453A4" w:rsidRPr="00DF512B">
        <w:rPr>
          <w:rFonts w:ascii="Times New Roman" w:hAnsi="Times New Roman" w:cs="Times New Roman"/>
          <w:i/>
          <w:iCs/>
          <w:color w:val="000000" w:themeColor="text1"/>
          <w:sz w:val="28"/>
          <w:szCs w:val="28"/>
          <w:lang w:val="en-US"/>
        </w:rPr>
        <w:t>0</w:t>
      </w:r>
      <w:r w:rsidRPr="00DF512B">
        <w:rPr>
          <w:rFonts w:ascii="Times New Roman" w:hAnsi="Times New Roman" w:cs="Times New Roman"/>
          <w:i/>
          <w:iCs/>
          <w:color w:val="000000" w:themeColor="text1"/>
          <w:sz w:val="28"/>
          <w:szCs w:val="28"/>
        </w:rPr>
        <w:t xml:space="preserve"> tháng </w:t>
      </w:r>
      <w:r w:rsidR="004453A4" w:rsidRPr="00DF512B">
        <w:rPr>
          <w:rFonts w:ascii="Times New Roman" w:hAnsi="Times New Roman" w:cs="Times New Roman"/>
          <w:i/>
          <w:iCs/>
          <w:color w:val="000000" w:themeColor="text1"/>
          <w:sz w:val="28"/>
          <w:szCs w:val="28"/>
          <w:lang w:val="en-US"/>
        </w:rPr>
        <w:t>1</w:t>
      </w:r>
      <w:r w:rsidRPr="00DF512B">
        <w:rPr>
          <w:rFonts w:ascii="Times New Roman" w:hAnsi="Times New Roman" w:cs="Times New Roman"/>
          <w:i/>
          <w:iCs/>
          <w:color w:val="000000" w:themeColor="text1"/>
          <w:sz w:val="28"/>
          <w:szCs w:val="28"/>
        </w:rPr>
        <w:t>2 năm 202</w:t>
      </w:r>
      <w:r w:rsidR="004453A4"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 của Chính phủ quy định </w:t>
      </w:r>
      <w:r w:rsidRPr="00DF512B">
        <w:rPr>
          <w:rFonts w:ascii="Times New Roman" w:hAnsi="Times New Roman" w:cs="Times New Roman"/>
          <w:i/>
          <w:iCs/>
          <w:color w:val="000000" w:themeColor="text1"/>
          <w:sz w:val="28"/>
          <w:szCs w:val="28"/>
          <w:lang w:val="en-US"/>
        </w:rPr>
        <w:t xml:space="preserve">điều kiện cấp Giấy phép đối với </w:t>
      </w:r>
      <w:r w:rsidR="00303B9B" w:rsidRPr="00DF512B">
        <w:rPr>
          <w:rFonts w:ascii="Times New Roman" w:hAnsi="Times New Roman" w:cs="Times New Roman"/>
          <w:i/>
          <w:iCs/>
          <w:color w:val="000000" w:themeColor="text1"/>
          <w:sz w:val="28"/>
          <w:szCs w:val="28"/>
          <w:lang w:val="en-US"/>
        </w:rPr>
        <w:t>q</w:t>
      </w:r>
      <w:r w:rsidRPr="00DF512B">
        <w:rPr>
          <w:rFonts w:ascii="Times New Roman" w:hAnsi="Times New Roman" w:cs="Times New Roman"/>
          <w:i/>
          <w:iCs/>
          <w:color w:val="000000" w:themeColor="text1"/>
          <w:sz w:val="28"/>
          <w:szCs w:val="28"/>
          <w:lang w:val="en-US"/>
        </w:rPr>
        <w:t>uỹ tín dụng nhân dân, tổ chức tài chính vi mô và điều kiện đối với chủ sở hữu của tổ chức tín dụng là công ty trách nhiệm hữu hạn một thành viên, cổ đông sáng lập, thành viên sáng lập</w:t>
      </w:r>
      <w:r w:rsidRPr="00DF512B">
        <w:rPr>
          <w:rFonts w:ascii="Times New Roman" w:hAnsi="Times New Roman" w:cs="Times New Roman"/>
          <w:i/>
          <w:iCs/>
          <w:color w:val="000000" w:themeColor="text1"/>
          <w:sz w:val="28"/>
          <w:szCs w:val="28"/>
        </w:rPr>
        <w:t>;</w:t>
      </w:r>
    </w:p>
    <w:p w14:paraId="376A0889" w14:textId="11ED6322" w:rsidR="009E677A" w:rsidRPr="009E677A" w:rsidRDefault="009F29A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color w:val="000000" w:themeColor="text1"/>
          <w:sz w:val="28"/>
          <w:szCs w:val="28"/>
        </w:rPr>
        <w:t>Theo đề nghị của</w:t>
      </w:r>
      <w:r w:rsidR="0096746F" w:rsidRPr="00DF512B">
        <w:rPr>
          <w:rFonts w:ascii="Times New Roman" w:hAnsi="Times New Roman" w:cs="Times New Roman"/>
          <w:i/>
          <w:color w:val="000000" w:themeColor="text1"/>
          <w:sz w:val="28"/>
          <w:szCs w:val="28"/>
          <w:lang w:val="en-US"/>
        </w:rPr>
        <w:t xml:space="preserve"> Cục trưởng Cục An toàn </w:t>
      </w:r>
      <w:r w:rsidR="007946B1" w:rsidRPr="00DF512B">
        <w:rPr>
          <w:rFonts w:ascii="Times New Roman" w:hAnsi="Times New Roman" w:cs="Times New Roman"/>
          <w:i/>
          <w:color w:val="000000" w:themeColor="text1"/>
          <w:sz w:val="28"/>
          <w:szCs w:val="28"/>
          <w:lang w:val="en-US"/>
        </w:rPr>
        <w:t xml:space="preserve">hệ thống </w:t>
      </w:r>
      <w:r w:rsidR="0096746F" w:rsidRPr="00DF512B">
        <w:rPr>
          <w:rFonts w:ascii="Times New Roman" w:hAnsi="Times New Roman" w:cs="Times New Roman"/>
          <w:i/>
          <w:color w:val="000000" w:themeColor="text1"/>
          <w:sz w:val="28"/>
          <w:szCs w:val="28"/>
          <w:lang w:val="en-US"/>
        </w:rPr>
        <w:t>các tổ chức tín dụng</w:t>
      </w:r>
      <w:r w:rsidRPr="00DF512B">
        <w:rPr>
          <w:rFonts w:ascii="Times New Roman" w:hAnsi="Times New Roman" w:cs="Times New Roman"/>
          <w:i/>
          <w:color w:val="000000" w:themeColor="text1"/>
          <w:sz w:val="28"/>
          <w:szCs w:val="28"/>
        </w:rPr>
        <w:t>;</w:t>
      </w:r>
    </w:p>
    <w:p w14:paraId="3BB9EF47" w14:textId="03CF5A44"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Thống đốc Ngân hàng Nhà nước Việt Nam ban hành Thông tư quy định về</w:t>
      </w:r>
      <w:r w:rsidR="003541E0" w:rsidRPr="00DF512B">
        <w:rPr>
          <w:rFonts w:ascii="Times New Roman" w:hAnsi="Times New Roman" w:cs="Times New Roman"/>
          <w:i/>
          <w:color w:val="000000" w:themeColor="text1"/>
          <w:sz w:val="28"/>
          <w:szCs w:val="28"/>
          <w:lang w:val="en-US"/>
        </w:rPr>
        <w:t xml:space="preserve"> </w:t>
      </w:r>
      <w:r w:rsidR="00583867" w:rsidRPr="00DF512B">
        <w:rPr>
          <w:rFonts w:ascii="Times New Roman" w:hAnsi="Times New Roman" w:cs="Times New Roman"/>
          <w:i/>
          <w:color w:val="000000" w:themeColor="text1"/>
          <w:sz w:val="28"/>
          <w:szCs w:val="28"/>
        </w:rPr>
        <w:t xml:space="preserve">cấp </w:t>
      </w:r>
      <w:r w:rsidRPr="00DF512B">
        <w:rPr>
          <w:rFonts w:ascii="Times New Roman" w:hAnsi="Times New Roman" w:cs="Times New Roman"/>
          <w:i/>
          <w:color w:val="000000" w:themeColor="text1"/>
          <w:sz w:val="28"/>
          <w:szCs w:val="28"/>
        </w:rPr>
        <w:t>Giấy phép</w:t>
      </w:r>
      <w:r w:rsidR="00583867" w:rsidRPr="00DF512B">
        <w:rPr>
          <w:rFonts w:ascii="Times New Roman" w:hAnsi="Times New Roman" w:cs="Times New Roman"/>
          <w:i/>
          <w:color w:val="000000" w:themeColor="text1"/>
          <w:sz w:val="28"/>
          <w:szCs w:val="28"/>
        </w:rPr>
        <w:t xml:space="preserve"> lần đầu, cấp đổi Giấy phép của</w:t>
      </w:r>
      <w:r w:rsidRPr="00DF512B">
        <w:rPr>
          <w:rFonts w:ascii="Times New Roman" w:hAnsi="Times New Roman" w:cs="Times New Roman"/>
          <w:i/>
          <w:color w:val="000000" w:themeColor="text1"/>
          <w:sz w:val="28"/>
          <w:szCs w:val="28"/>
        </w:rPr>
        <w:t xml:space="preserve"> quỹ tín dụng nhân dân</w:t>
      </w:r>
      <w:r w:rsidR="006668D2">
        <w:rPr>
          <w:rStyle w:val="FootnoteReference"/>
          <w:rFonts w:ascii="Times New Roman" w:hAnsi="Times New Roman" w:cs="Times New Roman"/>
          <w:i/>
          <w:color w:val="000000" w:themeColor="text1"/>
          <w:sz w:val="28"/>
          <w:szCs w:val="28"/>
        </w:rPr>
        <w:footnoteReference w:id="1"/>
      </w:r>
      <w:r w:rsidRPr="00DF512B">
        <w:rPr>
          <w:rFonts w:ascii="Times New Roman" w:hAnsi="Times New Roman" w:cs="Times New Roman"/>
          <w:i/>
          <w:color w:val="000000" w:themeColor="text1"/>
          <w:sz w:val="28"/>
          <w:szCs w:val="28"/>
        </w:rPr>
        <w:t>.</w:t>
      </w:r>
    </w:p>
    <w:p w14:paraId="6A382DB2" w14:textId="77777777" w:rsidR="00716819" w:rsidRPr="00DF512B" w:rsidRDefault="00047979" w:rsidP="00402E01">
      <w:pPr>
        <w:pStyle w:val="Heading1"/>
        <w:spacing w:before="240" w:line="264" w:lineRule="auto"/>
        <w:rPr>
          <w:color w:val="000000" w:themeColor="text1"/>
        </w:rPr>
      </w:pPr>
      <w:bookmarkStart w:id="4" w:name="chuong_1"/>
      <w:bookmarkEnd w:id="2"/>
      <w:r w:rsidRPr="00DF512B">
        <w:rPr>
          <w:color w:val="000000" w:themeColor="text1"/>
        </w:rPr>
        <w:lastRenderedPageBreak/>
        <w:t>Chương I</w:t>
      </w:r>
    </w:p>
    <w:p w14:paraId="083DEA72" w14:textId="77777777" w:rsidR="00716819" w:rsidRPr="00DF512B" w:rsidRDefault="00716819" w:rsidP="00140819">
      <w:pPr>
        <w:pStyle w:val="Heading1"/>
        <w:spacing w:line="264" w:lineRule="auto"/>
        <w:rPr>
          <w:color w:val="000000" w:themeColor="text1"/>
        </w:rPr>
      </w:pPr>
      <w:bookmarkStart w:id="5" w:name="chuong_1_name"/>
      <w:bookmarkEnd w:id="4"/>
      <w:r w:rsidRPr="00DF512B">
        <w:rPr>
          <w:color w:val="000000" w:themeColor="text1"/>
        </w:rPr>
        <w:t>QUY ĐỊNH CHUNG</w:t>
      </w:r>
    </w:p>
    <w:p w14:paraId="4A57D6A7" w14:textId="77777777" w:rsidR="00140E27" w:rsidRPr="00DF512B" w:rsidRDefault="00140E27" w:rsidP="00402E01">
      <w:pPr>
        <w:pStyle w:val="Heading3"/>
        <w:spacing w:before="240" w:after="60" w:line="252" w:lineRule="auto"/>
        <w:ind w:firstLine="720"/>
        <w:rPr>
          <w:b/>
          <w:color w:val="000000" w:themeColor="text1"/>
        </w:rPr>
      </w:pPr>
      <w:bookmarkStart w:id="6" w:name="dieu_1"/>
      <w:bookmarkEnd w:id="5"/>
      <w:r w:rsidRPr="00DF512B">
        <w:rPr>
          <w:rFonts w:hint="eastAsia"/>
          <w:b/>
          <w:color w:val="000000" w:themeColor="text1"/>
        </w:rPr>
        <w:t>Đ</w:t>
      </w:r>
      <w:r w:rsidRPr="00DF512B">
        <w:rPr>
          <w:b/>
          <w:color w:val="000000" w:themeColor="text1"/>
        </w:rPr>
        <w:t xml:space="preserve">iều 1. Phạm vi </w:t>
      </w:r>
      <w:r w:rsidRPr="00DF512B">
        <w:rPr>
          <w:rFonts w:hint="eastAsia"/>
          <w:b/>
          <w:color w:val="000000" w:themeColor="text1"/>
        </w:rPr>
        <w:t>đ</w:t>
      </w:r>
      <w:r w:rsidRPr="00DF512B">
        <w:rPr>
          <w:b/>
          <w:color w:val="000000" w:themeColor="text1"/>
        </w:rPr>
        <w:t>iều chỉnh</w:t>
      </w:r>
    </w:p>
    <w:p w14:paraId="26D2AA33" w14:textId="77777777" w:rsidR="00CC6103" w:rsidRPr="00DF512B" w:rsidRDefault="002D7F39" w:rsidP="00402E01">
      <w:pPr>
        <w:spacing w:before="60" w:after="60" w:line="252" w:lineRule="auto"/>
        <w:ind w:firstLine="720"/>
        <w:jc w:val="both"/>
        <w:rPr>
          <w:rFonts w:ascii="Times New Roman" w:hAnsi="Times New Roman" w:cs="Times New Roman"/>
          <w:bCs/>
          <w:color w:val="000000" w:themeColor="text1"/>
          <w:sz w:val="28"/>
          <w:szCs w:val="28"/>
          <w:lang w:val="en-US"/>
        </w:rPr>
      </w:pPr>
      <w:bookmarkStart w:id="7" w:name="dieu_2"/>
      <w:bookmarkEnd w:id="6"/>
      <w:r w:rsidRPr="00DF512B">
        <w:rPr>
          <w:rFonts w:ascii="Times New Roman" w:hAnsi="Times New Roman" w:cs="Times New Roman"/>
          <w:color w:val="000000" w:themeColor="text1"/>
          <w:sz w:val="28"/>
        </w:rPr>
        <w:t xml:space="preserve">Thông tư này quy định </w:t>
      </w:r>
      <w:r w:rsidR="004B6A88" w:rsidRPr="00DF512B">
        <w:rPr>
          <w:rFonts w:ascii="Times New Roman" w:hAnsi="Times New Roman" w:cs="Times New Roman"/>
          <w:bCs/>
          <w:color w:val="000000" w:themeColor="text1"/>
          <w:sz w:val="28"/>
          <w:szCs w:val="28"/>
        </w:rPr>
        <w:t>về</w:t>
      </w:r>
      <w:r w:rsidR="00CC6103" w:rsidRPr="00DF512B">
        <w:rPr>
          <w:rFonts w:ascii="Times New Roman" w:hAnsi="Times New Roman" w:cs="Times New Roman"/>
          <w:bCs/>
          <w:color w:val="000000" w:themeColor="text1"/>
          <w:sz w:val="28"/>
          <w:szCs w:val="28"/>
          <w:lang w:val="en-US"/>
        </w:rPr>
        <w:t>:</w:t>
      </w:r>
    </w:p>
    <w:p w14:paraId="7AD81EB8" w14:textId="09E00E16" w:rsidR="002D7F39" w:rsidRPr="00DF512B" w:rsidRDefault="00CC6103"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lang w:val="en-US"/>
        </w:rPr>
        <w:t>1.</w:t>
      </w:r>
      <w:r w:rsidR="00037642" w:rsidRPr="00DF512B">
        <w:rPr>
          <w:rFonts w:ascii="Times New Roman" w:hAnsi="Times New Roman" w:cs="Times New Roman"/>
          <w:bCs/>
          <w:color w:val="000000" w:themeColor="text1"/>
          <w:sz w:val="28"/>
          <w:szCs w:val="28"/>
        </w:rPr>
        <w:t xml:space="preserve"> </w:t>
      </w:r>
      <w:r w:rsidRPr="00DF512B">
        <w:rPr>
          <w:rFonts w:ascii="Times New Roman" w:hAnsi="Times New Roman" w:cs="Times New Roman"/>
          <w:bCs/>
          <w:color w:val="000000" w:themeColor="text1"/>
          <w:sz w:val="28"/>
          <w:szCs w:val="28"/>
          <w:lang w:val="en-US"/>
        </w:rPr>
        <w:t xml:space="preserve">Hồ </w:t>
      </w:r>
      <w:r w:rsidR="00037642" w:rsidRPr="00DF512B">
        <w:rPr>
          <w:rFonts w:ascii="Times New Roman" w:hAnsi="Times New Roman" w:cs="Times New Roman"/>
          <w:bCs/>
          <w:color w:val="000000" w:themeColor="text1"/>
          <w:sz w:val="28"/>
          <w:szCs w:val="28"/>
          <w:lang w:val="en-US"/>
        </w:rPr>
        <w:t xml:space="preserve">sơ, </w:t>
      </w:r>
      <w:r w:rsidR="002F4362" w:rsidRPr="00DF512B">
        <w:rPr>
          <w:rFonts w:ascii="Times New Roman" w:hAnsi="Times New Roman" w:cs="Times New Roman"/>
          <w:bCs/>
          <w:color w:val="000000" w:themeColor="text1"/>
          <w:sz w:val="28"/>
          <w:szCs w:val="28"/>
          <w:lang w:val="en-US"/>
        </w:rPr>
        <w:t>trình tự</w:t>
      </w:r>
      <w:r w:rsidR="007904FF" w:rsidRPr="00DF512B">
        <w:rPr>
          <w:rFonts w:ascii="Times New Roman" w:hAnsi="Times New Roman" w:cs="Times New Roman"/>
          <w:bCs/>
          <w:color w:val="000000" w:themeColor="text1"/>
          <w:sz w:val="28"/>
          <w:szCs w:val="28"/>
          <w:lang w:val="en-US"/>
        </w:rPr>
        <w:t xml:space="preserve"> cấp </w:t>
      </w:r>
      <w:r w:rsidR="004B6A88" w:rsidRPr="00DF512B">
        <w:rPr>
          <w:rFonts w:ascii="Times New Roman" w:hAnsi="Times New Roman" w:cs="Times New Roman"/>
          <w:bCs/>
          <w:color w:val="000000" w:themeColor="text1"/>
          <w:sz w:val="28"/>
          <w:szCs w:val="28"/>
          <w:lang w:val="en-US"/>
        </w:rPr>
        <w:t>Giấy phép</w:t>
      </w:r>
      <w:r w:rsidR="007904FF" w:rsidRPr="00DF512B">
        <w:rPr>
          <w:rFonts w:ascii="Times New Roman" w:hAnsi="Times New Roman" w:cs="Times New Roman"/>
          <w:bCs/>
          <w:color w:val="000000" w:themeColor="text1"/>
          <w:sz w:val="28"/>
          <w:szCs w:val="28"/>
          <w:lang w:val="en-US"/>
        </w:rPr>
        <w:t xml:space="preserve"> lần đầu</w:t>
      </w:r>
      <w:r w:rsidR="00037642" w:rsidRPr="00DF512B">
        <w:rPr>
          <w:rFonts w:ascii="Times New Roman" w:hAnsi="Times New Roman" w:cs="Times New Roman"/>
          <w:bCs/>
          <w:color w:val="000000" w:themeColor="text1"/>
          <w:sz w:val="28"/>
          <w:szCs w:val="28"/>
          <w:lang w:val="en-US"/>
        </w:rPr>
        <w:t xml:space="preserve"> </w:t>
      </w:r>
      <w:r w:rsidR="00116895" w:rsidRPr="00DF512B">
        <w:rPr>
          <w:rFonts w:ascii="Times New Roman" w:hAnsi="Times New Roman" w:cs="Times New Roman"/>
          <w:bCs/>
          <w:color w:val="000000" w:themeColor="text1"/>
          <w:sz w:val="28"/>
          <w:szCs w:val="28"/>
          <w:lang w:val="en-US"/>
        </w:rPr>
        <w:t xml:space="preserve">của </w:t>
      </w:r>
      <w:r w:rsidR="004B6A88" w:rsidRPr="00DF512B">
        <w:rPr>
          <w:rFonts w:ascii="Times New Roman" w:hAnsi="Times New Roman" w:cs="Times New Roman"/>
          <w:bCs/>
          <w:color w:val="000000" w:themeColor="text1"/>
          <w:sz w:val="28"/>
          <w:szCs w:val="28"/>
        </w:rPr>
        <w:t>quỹ tín dụng nhân dân</w:t>
      </w:r>
      <w:r w:rsidR="002D7F39" w:rsidRPr="00DF512B">
        <w:rPr>
          <w:rFonts w:ascii="Times New Roman" w:hAnsi="Times New Roman" w:cs="Times New Roman"/>
          <w:color w:val="000000" w:themeColor="text1"/>
          <w:sz w:val="28"/>
        </w:rPr>
        <w:t>.</w:t>
      </w:r>
    </w:p>
    <w:p w14:paraId="501F81E3" w14:textId="77777777" w:rsidR="000B17C3" w:rsidRPr="00DF512B" w:rsidRDefault="000B17C3"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rPr>
        <w:t>2. Nguyên tắc, hồ sơ, trình tự cấp đổi Giấy phép của quỹ tín dụng nhân dân</w:t>
      </w:r>
      <w:r w:rsidRPr="00DF512B">
        <w:rPr>
          <w:rFonts w:ascii="Times New Roman" w:hAnsi="Times New Roman" w:cs="Times New Roman"/>
          <w:color w:val="000000" w:themeColor="text1"/>
          <w:sz w:val="28"/>
        </w:rPr>
        <w:t>.</w:t>
      </w:r>
    </w:p>
    <w:p w14:paraId="63C6C3D8" w14:textId="7C2A281E" w:rsidR="00B03021" w:rsidRPr="00DF512B" w:rsidRDefault="00B03021" w:rsidP="00402E01">
      <w:pPr>
        <w:spacing w:before="60" w:after="60" w:line="252" w:lineRule="auto"/>
        <w:ind w:firstLine="720"/>
        <w:jc w:val="both"/>
        <w:rPr>
          <w:rFonts w:ascii="Times New Roman" w:hAnsi="Times New Roman" w:cs="Times New Roman"/>
          <w:color w:val="000000" w:themeColor="text1"/>
          <w:sz w:val="28"/>
          <w:lang w:val="en-US"/>
        </w:rPr>
      </w:pPr>
      <w:r w:rsidRPr="00DF512B">
        <w:rPr>
          <w:rFonts w:ascii="Times New Roman" w:hAnsi="Times New Roman" w:cs="Times New Roman"/>
          <w:color w:val="000000" w:themeColor="text1"/>
          <w:sz w:val="28"/>
          <w:lang w:val="en-US"/>
        </w:rPr>
        <w:t>3. Thẩm quyền cấp Giấy phép lần đầu, cấp đổi Giấy phép</w:t>
      </w:r>
      <w:r w:rsidR="0036590D" w:rsidRPr="00DF512B">
        <w:rPr>
          <w:rFonts w:ascii="Times New Roman" w:hAnsi="Times New Roman" w:cs="Times New Roman"/>
          <w:color w:val="000000" w:themeColor="text1"/>
          <w:sz w:val="28"/>
          <w:lang w:val="en-US"/>
        </w:rPr>
        <w:t>, cấp bản sao Giấy phép từ sổ gốc</w:t>
      </w:r>
      <w:r w:rsidR="009B6721" w:rsidRPr="00DF512B">
        <w:rPr>
          <w:rFonts w:ascii="Times New Roman" w:hAnsi="Times New Roman" w:cs="Times New Roman"/>
          <w:color w:val="000000" w:themeColor="text1"/>
          <w:sz w:val="28"/>
          <w:lang w:val="en-US"/>
        </w:rPr>
        <w:t>.</w:t>
      </w:r>
      <w:r w:rsidRPr="00DF512B">
        <w:rPr>
          <w:rFonts w:ascii="Times New Roman" w:hAnsi="Times New Roman" w:cs="Times New Roman"/>
          <w:color w:val="000000" w:themeColor="text1"/>
          <w:sz w:val="28"/>
          <w:lang w:val="en-US"/>
        </w:rPr>
        <w:t xml:space="preserve"> </w:t>
      </w:r>
    </w:p>
    <w:p w14:paraId="5B542243" w14:textId="48781832" w:rsidR="00D6351A"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color w:val="000000" w:themeColor="text1"/>
          <w:sz w:val="28"/>
          <w:lang w:val="en-US"/>
        </w:rPr>
        <w:t>4</w:t>
      </w:r>
      <w:r w:rsidR="005A5A55" w:rsidRPr="00DF512B">
        <w:rPr>
          <w:rFonts w:ascii="Times New Roman" w:hAnsi="Times New Roman" w:cs="Times New Roman"/>
          <w:color w:val="000000" w:themeColor="text1"/>
          <w:sz w:val="28"/>
        </w:rPr>
        <w:t>. Giấy phép</w:t>
      </w:r>
      <w:r w:rsidR="009C45DE" w:rsidRPr="00DF512B">
        <w:rPr>
          <w:rFonts w:ascii="Times New Roman" w:hAnsi="Times New Roman" w:cs="Times New Roman"/>
          <w:color w:val="000000" w:themeColor="text1"/>
          <w:sz w:val="28"/>
          <w:lang w:val="en-US"/>
        </w:rPr>
        <w:t xml:space="preserve">, </w:t>
      </w:r>
      <w:r w:rsidR="009B6721" w:rsidRPr="00DF512B">
        <w:rPr>
          <w:rFonts w:ascii="Times New Roman" w:hAnsi="Times New Roman" w:cs="Times New Roman"/>
          <w:color w:val="000000" w:themeColor="text1"/>
          <w:sz w:val="28"/>
          <w:lang w:val="en-US"/>
        </w:rPr>
        <w:t xml:space="preserve">trình tự </w:t>
      </w:r>
      <w:r w:rsidR="009C45DE" w:rsidRPr="00DF512B">
        <w:rPr>
          <w:rFonts w:ascii="Times New Roman" w:hAnsi="Times New Roman" w:cs="Times New Roman"/>
          <w:color w:val="000000" w:themeColor="text1"/>
          <w:sz w:val="28"/>
          <w:lang w:val="en-US"/>
        </w:rPr>
        <w:t>cấp bản sao Giấy phép từ sổ gốc</w:t>
      </w:r>
      <w:r w:rsidR="00D6351A" w:rsidRPr="00DF512B">
        <w:rPr>
          <w:rFonts w:ascii="Times New Roman" w:hAnsi="Times New Roman" w:cs="Times New Roman"/>
          <w:color w:val="000000" w:themeColor="text1"/>
          <w:sz w:val="28"/>
        </w:rPr>
        <w:t>.</w:t>
      </w:r>
    </w:p>
    <w:p w14:paraId="45B35AA7" w14:textId="77777777" w:rsidR="005A5A55"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color w:val="000000" w:themeColor="text1"/>
          <w:sz w:val="28"/>
          <w:lang w:val="en-US"/>
        </w:rPr>
        <w:t>5</w:t>
      </w:r>
      <w:r w:rsidR="00D6351A" w:rsidRPr="00DF512B">
        <w:rPr>
          <w:rFonts w:ascii="Times New Roman" w:hAnsi="Times New Roman" w:cs="Times New Roman"/>
          <w:color w:val="000000" w:themeColor="text1"/>
          <w:sz w:val="28"/>
        </w:rPr>
        <w:t>.</w:t>
      </w:r>
      <w:r w:rsidR="005A5A55" w:rsidRPr="00DF512B">
        <w:rPr>
          <w:rFonts w:ascii="Times New Roman" w:hAnsi="Times New Roman" w:cs="Times New Roman"/>
          <w:color w:val="000000" w:themeColor="text1"/>
          <w:sz w:val="28"/>
        </w:rPr>
        <w:t xml:space="preserve"> </w:t>
      </w:r>
      <w:r w:rsidR="00D6351A" w:rsidRPr="00DF512B">
        <w:rPr>
          <w:rFonts w:ascii="Times New Roman" w:hAnsi="Times New Roman" w:cs="Times New Roman"/>
          <w:color w:val="000000" w:themeColor="text1"/>
          <w:sz w:val="28"/>
        </w:rPr>
        <w:t xml:space="preserve">Nộp </w:t>
      </w:r>
      <w:r w:rsidR="005A5A55" w:rsidRPr="00DF512B">
        <w:rPr>
          <w:rFonts w:ascii="Times New Roman" w:hAnsi="Times New Roman" w:cs="Times New Roman"/>
          <w:color w:val="000000" w:themeColor="text1"/>
          <w:sz w:val="28"/>
        </w:rPr>
        <w:t xml:space="preserve">lệ phí cấp </w:t>
      </w:r>
      <w:r w:rsidR="00D6351A" w:rsidRPr="00DF512B">
        <w:rPr>
          <w:rFonts w:ascii="Times New Roman" w:hAnsi="Times New Roman" w:cs="Times New Roman"/>
          <w:bCs/>
          <w:color w:val="000000" w:themeColor="text1"/>
          <w:sz w:val="28"/>
          <w:szCs w:val="28"/>
        </w:rPr>
        <w:t>Giấy phép lần đầu, cấp đổi Giấy phép.</w:t>
      </w:r>
    </w:p>
    <w:p w14:paraId="0CA98B3E" w14:textId="77777777" w:rsidR="00D6351A"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lang w:val="en-US"/>
        </w:rPr>
        <w:t>6</w:t>
      </w:r>
      <w:r w:rsidR="00D6351A" w:rsidRPr="00DF512B">
        <w:rPr>
          <w:rFonts w:ascii="Times New Roman" w:hAnsi="Times New Roman" w:cs="Times New Roman"/>
          <w:bCs/>
          <w:color w:val="000000" w:themeColor="text1"/>
          <w:sz w:val="28"/>
          <w:szCs w:val="28"/>
        </w:rPr>
        <w:t>. Khai trương hoạt động.</w:t>
      </w:r>
    </w:p>
    <w:p w14:paraId="5F4F8371" w14:textId="553D87EB" w:rsidR="00CC6103" w:rsidRPr="00DF512B" w:rsidRDefault="00B03021" w:rsidP="00402E01">
      <w:pPr>
        <w:spacing w:before="60" w:after="60" w:line="252" w:lineRule="auto"/>
        <w:ind w:firstLine="720"/>
        <w:jc w:val="both"/>
        <w:rPr>
          <w:rFonts w:ascii="Times New Roman" w:hAnsi="Times New Roman" w:cs="Times New Roman"/>
          <w:bCs/>
          <w:color w:val="000000" w:themeColor="text1"/>
          <w:sz w:val="28"/>
          <w:szCs w:val="28"/>
        </w:rPr>
      </w:pPr>
      <w:r w:rsidRPr="00DF512B">
        <w:rPr>
          <w:rFonts w:ascii="Times New Roman" w:hAnsi="Times New Roman" w:cs="Times New Roman"/>
          <w:color w:val="000000" w:themeColor="text1"/>
          <w:sz w:val="28"/>
          <w:lang w:val="en-US"/>
        </w:rPr>
        <w:t>7</w:t>
      </w:r>
      <w:r w:rsidR="00CC6103" w:rsidRPr="00DF512B">
        <w:rPr>
          <w:rFonts w:ascii="Times New Roman" w:hAnsi="Times New Roman" w:cs="Times New Roman"/>
          <w:color w:val="000000" w:themeColor="text1"/>
          <w:sz w:val="28"/>
        </w:rPr>
        <w:t xml:space="preserve">. Việc thông báo thông tin về </w:t>
      </w:r>
      <w:r w:rsidR="005A5A55" w:rsidRPr="00DF512B">
        <w:rPr>
          <w:rFonts w:ascii="Times New Roman" w:hAnsi="Times New Roman" w:cs="Times New Roman"/>
          <w:bCs/>
          <w:color w:val="000000" w:themeColor="text1"/>
          <w:sz w:val="28"/>
          <w:szCs w:val="28"/>
        </w:rPr>
        <w:t>cấp Giấy phép lần đầu, cấp đổi Giấy phép của quỹ tín dụ</w:t>
      </w:r>
      <w:r w:rsidR="005B4D9E">
        <w:rPr>
          <w:rFonts w:ascii="Times New Roman" w:hAnsi="Times New Roman" w:cs="Times New Roman"/>
          <w:bCs/>
          <w:color w:val="000000" w:themeColor="text1"/>
          <w:sz w:val="28"/>
          <w:szCs w:val="28"/>
        </w:rPr>
        <w:t xml:space="preserve">ng nhân </w:t>
      </w:r>
      <w:r w:rsidR="00101C48">
        <w:rPr>
          <w:rFonts w:ascii="Times New Roman" w:hAnsi="Times New Roman" w:cs="Times New Roman"/>
          <w:bCs/>
          <w:color w:val="000000" w:themeColor="text1"/>
          <w:sz w:val="28"/>
          <w:szCs w:val="28"/>
          <w:lang w:val="en-US"/>
        </w:rPr>
        <w:t xml:space="preserve">dân </w:t>
      </w:r>
      <w:r w:rsidR="005A5A55" w:rsidRPr="00DF512B">
        <w:rPr>
          <w:rFonts w:ascii="Times New Roman" w:hAnsi="Times New Roman" w:cs="Times New Roman"/>
          <w:bCs/>
          <w:color w:val="000000" w:themeColor="text1"/>
          <w:sz w:val="28"/>
          <w:szCs w:val="28"/>
        </w:rPr>
        <w:t xml:space="preserve">cho cơ quan đăng ký </w:t>
      </w:r>
      <w:r w:rsidR="00CB187F" w:rsidRPr="00DF512B">
        <w:rPr>
          <w:rFonts w:ascii="Times New Roman" w:hAnsi="Times New Roman" w:cs="Times New Roman"/>
          <w:bCs/>
          <w:color w:val="000000" w:themeColor="text1"/>
          <w:sz w:val="28"/>
          <w:szCs w:val="28"/>
          <w:lang w:val="en-US"/>
        </w:rPr>
        <w:t>kinh doanh</w:t>
      </w:r>
      <w:r w:rsidR="005A5A55" w:rsidRPr="00DF512B">
        <w:rPr>
          <w:rFonts w:ascii="Times New Roman" w:hAnsi="Times New Roman" w:cs="Times New Roman"/>
          <w:bCs/>
          <w:color w:val="000000" w:themeColor="text1"/>
          <w:sz w:val="28"/>
          <w:szCs w:val="28"/>
        </w:rPr>
        <w:t>.</w:t>
      </w:r>
    </w:p>
    <w:p w14:paraId="08726F8E" w14:textId="77777777" w:rsidR="00140E27" w:rsidRPr="00DF512B" w:rsidRDefault="00140E27"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 xml:space="preserve">iều 2. </w:t>
      </w:r>
      <w:r w:rsidRPr="00DF512B">
        <w:rPr>
          <w:rFonts w:hint="eastAsia"/>
          <w:b/>
          <w:color w:val="000000" w:themeColor="text1"/>
          <w:lang w:val="vi-VN"/>
        </w:rPr>
        <w:t>Đ</w:t>
      </w:r>
      <w:r w:rsidRPr="00DF512B">
        <w:rPr>
          <w:b/>
          <w:color w:val="000000" w:themeColor="text1"/>
          <w:lang w:val="vi-VN"/>
        </w:rPr>
        <w:t>ối t</w:t>
      </w:r>
      <w:r w:rsidRPr="00DF512B">
        <w:rPr>
          <w:rFonts w:hint="eastAsia"/>
          <w:b/>
          <w:color w:val="000000" w:themeColor="text1"/>
          <w:lang w:val="vi-VN"/>
        </w:rPr>
        <w:t>ư</w:t>
      </w:r>
      <w:r w:rsidRPr="00DF512B">
        <w:rPr>
          <w:b/>
          <w:color w:val="000000" w:themeColor="text1"/>
          <w:lang w:val="vi-VN"/>
        </w:rPr>
        <w:t xml:space="preserve">ợng </w:t>
      </w:r>
      <w:r w:rsidRPr="00DF512B">
        <w:rPr>
          <w:rFonts w:hint="eastAsia"/>
          <w:b/>
          <w:color w:val="000000" w:themeColor="text1"/>
          <w:lang w:val="vi-VN"/>
        </w:rPr>
        <w:t>á</w:t>
      </w:r>
      <w:r w:rsidRPr="00DF512B">
        <w:rPr>
          <w:b/>
          <w:color w:val="000000" w:themeColor="text1"/>
          <w:lang w:val="vi-VN"/>
        </w:rPr>
        <w:t>p dụng</w:t>
      </w:r>
    </w:p>
    <w:bookmarkEnd w:id="7"/>
    <w:p w14:paraId="292E4479" w14:textId="77777777" w:rsidR="00B46F80" w:rsidRPr="00DF512B" w:rsidRDefault="007F175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w:t>
      </w:r>
      <w:r w:rsidR="00B46F80" w:rsidRPr="00DF512B">
        <w:rPr>
          <w:rFonts w:ascii="Times New Roman" w:hAnsi="Times New Roman" w:cs="Times New Roman"/>
          <w:color w:val="000000" w:themeColor="text1"/>
          <w:sz w:val="28"/>
          <w:szCs w:val="28"/>
        </w:rPr>
        <w:t>Quỹ tín dụng nhân dân.</w:t>
      </w:r>
    </w:p>
    <w:p w14:paraId="6F059E09" w14:textId="55BB4BAA" w:rsidR="00B46F80" w:rsidRPr="00DF512B" w:rsidRDefault="00D0388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w:t>
      </w:r>
      <w:r w:rsidR="007F1752" w:rsidRPr="00DF512B">
        <w:rPr>
          <w:rFonts w:ascii="Times New Roman" w:hAnsi="Times New Roman" w:cs="Times New Roman"/>
          <w:color w:val="000000" w:themeColor="text1"/>
          <w:sz w:val="28"/>
          <w:szCs w:val="28"/>
        </w:rPr>
        <w:t xml:space="preserve">. </w:t>
      </w:r>
      <w:r w:rsidR="00B46F80" w:rsidRPr="00DF512B">
        <w:rPr>
          <w:rFonts w:ascii="Times New Roman" w:hAnsi="Times New Roman" w:cs="Times New Roman"/>
          <w:color w:val="000000" w:themeColor="text1"/>
          <w:sz w:val="28"/>
          <w:szCs w:val="28"/>
        </w:rPr>
        <w:t>Tổ chức, cá nhân có liên quan đến</w:t>
      </w:r>
      <w:r w:rsidR="007904FF" w:rsidRPr="00DF512B">
        <w:rPr>
          <w:rFonts w:ascii="Times New Roman" w:hAnsi="Times New Roman" w:cs="Times New Roman"/>
          <w:color w:val="000000" w:themeColor="text1"/>
          <w:sz w:val="28"/>
          <w:szCs w:val="28"/>
        </w:rPr>
        <w:t xml:space="preserve"> việc </w:t>
      </w:r>
      <w:r w:rsidR="006E5515" w:rsidRPr="00DF512B">
        <w:rPr>
          <w:rFonts w:ascii="Times New Roman" w:hAnsi="Times New Roman" w:cs="Times New Roman"/>
          <w:color w:val="000000" w:themeColor="text1"/>
          <w:sz w:val="28"/>
          <w:szCs w:val="28"/>
        </w:rPr>
        <w:t xml:space="preserve">cấp Giấy phép </w:t>
      </w:r>
      <w:r w:rsidR="007904FF" w:rsidRPr="00DF512B">
        <w:rPr>
          <w:rFonts w:ascii="Times New Roman" w:hAnsi="Times New Roman" w:cs="Times New Roman"/>
          <w:color w:val="000000" w:themeColor="text1"/>
          <w:sz w:val="28"/>
          <w:szCs w:val="28"/>
        </w:rPr>
        <w:t>lần đầu</w:t>
      </w:r>
      <w:r w:rsidR="005A5A55" w:rsidRPr="00DF512B">
        <w:rPr>
          <w:rFonts w:ascii="Times New Roman" w:hAnsi="Times New Roman" w:cs="Times New Roman"/>
          <w:bCs/>
          <w:color w:val="000000" w:themeColor="text1"/>
          <w:sz w:val="28"/>
          <w:szCs w:val="28"/>
        </w:rPr>
        <w:t>, cấp đổi Giấy phép</w:t>
      </w:r>
      <w:r w:rsidR="007904FF" w:rsidRPr="00DF512B">
        <w:rPr>
          <w:rFonts w:ascii="Times New Roman" w:hAnsi="Times New Roman" w:cs="Times New Roman"/>
          <w:color w:val="000000" w:themeColor="text1"/>
          <w:sz w:val="28"/>
          <w:szCs w:val="28"/>
        </w:rPr>
        <w:t xml:space="preserve"> của </w:t>
      </w:r>
      <w:r w:rsidR="00396AF2" w:rsidRPr="00DF512B">
        <w:rPr>
          <w:rFonts w:ascii="Times New Roman" w:hAnsi="Times New Roman" w:cs="Times New Roman"/>
          <w:color w:val="000000" w:themeColor="text1"/>
          <w:sz w:val="28"/>
          <w:szCs w:val="28"/>
        </w:rPr>
        <w:t>quỹ tín dụng nhân dân</w:t>
      </w:r>
      <w:r w:rsidR="009C45DE" w:rsidRPr="00DF512B">
        <w:rPr>
          <w:rFonts w:ascii="Times New Roman" w:hAnsi="Times New Roman" w:cs="Times New Roman"/>
          <w:color w:val="000000" w:themeColor="text1"/>
          <w:sz w:val="28"/>
          <w:szCs w:val="28"/>
          <w:lang w:val="en-US"/>
        </w:rPr>
        <w:t>, cấp bản sao Giấy phép từ sổ gốc</w:t>
      </w:r>
      <w:r w:rsidR="00B46F80" w:rsidRPr="00DF512B">
        <w:rPr>
          <w:rFonts w:ascii="Times New Roman" w:hAnsi="Times New Roman" w:cs="Times New Roman"/>
          <w:color w:val="000000" w:themeColor="text1"/>
          <w:sz w:val="28"/>
          <w:szCs w:val="28"/>
        </w:rPr>
        <w:t>.</w:t>
      </w:r>
    </w:p>
    <w:p w14:paraId="458CB56E" w14:textId="77777777" w:rsidR="00140E27" w:rsidRPr="00DF512B" w:rsidRDefault="00140E27" w:rsidP="00402E01">
      <w:pPr>
        <w:pStyle w:val="Heading3"/>
        <w:spacing w:before="60" w:after="60" w:line="252" w:lineRule="auto"/>
        <w:ind w:firstLine="720"/>
        <w:rPr>
          <w:b/>
          <w:color w:val="000000" w:themeColor="text1"/>
          <w:lang w:val="vi-VN"/>
        </w:rPr>
      </w:pPr>
      <w:bookmarkStart w:id="8" w:name="dieu_3"/>
      <w:r w:rsidRPr="00DF512B">
        <w:rPr>
          <w:rFonts w:hint="eastAsia"/>
          <w:b/>
          <w:color w:val="000000" w:themeColor="text1"/>
          <w:lang w:val="vi-VN"/>
        </w:rPr>
        <w:t>Đ</w:t>
      </w:r>
      <w:r w:rsidRPr="00DF512B">
        <w:rPr>
          <w:b/>
          <w:color w:val="000000" w:themeColor="text1"/>
          <w:lang w:val="vi-VN"/>
        </w:rPr>
        <w:t>iều 3. Giải th</w:t>
      </w:r>
      <w:r w:rsidRPr="00DF512B">
        <w:rPr>
          <w:rFonts w:hint="eastAsia"/>
          <w:b/>
          <w:color w:val="000000" w:themeColor="text1"/>
          <w:lang w:val="vi-VN"/>
        </w:rPr>
        <w:t>í</w:t>
      </w:r>
      <w:r w:rsidRPr="00DF512B">
        <w:rPr>
          <w:b/>
          <w:color w:val="000000" w:themeColor="text1"/>
          <w:lang w:val="vi-VN"/>
        </w:rPr>
        <w:t>ch từ ngữ</w:t>
      </w:r>
    </w:p>
    <w:p w14:paraId="42192809" w14:textId="77777777" w:rsidR="00841280" w:rsidRPr="00DF512B" w:rsidRDefault="00037CFE" w:rsidP="00402E01">
      <w:pPr>
        <w:shd w:val="clear" w:color="auto" w:fill="FFFFFF"/>
        <w:spacing w:before="60" w:after="60" w:line="252" w:lineRule="auto"/>
        <w:ind w:firstLine="720"/>
        <w:rPr>
          <w:rFonts w:eastAsia="Times New Roman" w:cs="Times New Roman"/>
          <w:color w:val="000000" w:themeColor="text1"/>
          <w:szCs w:val="28"/>
        </w:rPr>
      </w:pPr>
      <w:bookmarkStart w:id="9" w:name="dieu_4"/>
      <w:bookmarkEnd w:id="8"/>
      <w:r w:rsidRPr="00DF512B">
        <w:rPr>
          <w:rFonts w:ascii="Times New Roman" w:hAnsi="Times New Roman" w:cs="Times New Roman"/>
          <w:color w:val="000000" w:themeColor="text1"/>
          <w:sz w:val="28"/>
          <w:szCs w:val="28"/>
        </w:rPr>
        <w:t>Trong Thông tư này, các từ ngữ dưới đây được hiểu như sau:</w:t>
      </w:r>
      <w:r w:rsidR="00841280" w:rsidRPr="00DF512B">
        <w:rPr>
          <w:rFonts w:eastAsia="Times New Roman" w:cs="Times New Roman"/>
          <w:color w:val="000000" w:themeColor="text1"/>
          <w:szCs w:val="28"/>
        </w:rPr>
        <w:t xml:space="preserve"> </w:t>
      </w:r>
    </w:p>
    <w:p w14:paraId="5A21AA66" w14:textId="282CFD90" w:rsidR="00105A8F" w:rsidRPr="00DF512B" w:rsidRDefault="00E9730F"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w:t>
      </w:r>
      <w:r w:rsidRPr="00DF512B">
        <w:rPr>
          <w:rStyle w:val="Emphasis"/>
          <w:rFonts w:ascii="Times New Roman" w:hAnsi="Times New Roman" w:cs="Times New Roman"/>
          <w:i w:val="0"/>
          <w:color w:val="000000" w:themeColor="text1"/>
          <w:sz w:val="28"/>
          <w:szCs w:val="28"/>
        </w:rPr>
        <w:t>Ban trù bị</w:t>
      </w:r>
      <w:r w:rsidRPr="00DF512B">
        <w:rPr>
          <w:rFonts w:ascii="Times New Roman" w:hAnsi="Times New Roman" w:cs="Times New Roman"/>
          <w:color w:val="000000" w:themeColor="text1"/>
          <w:sz w:val="28"/>
          <w:szCs w:val="28"/>
        </w:rPr>
        <w:t> là một nhóm người do</w:t>
      </w:r>
      <w:r w:rsidR="00DE7AC8"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 xml:space="preserve">thành viên </w:t>
      </w:r>
      <w:r w:rsidR="008C284D" w:rsidRPr="00DF512B">
        <w:rPr>
          <w:rFonts w:ascii="Times New Roman" w:hAnsi="Times New Roman" w:cs="Times New Roman"/>
          <w:color w:val="000000" w:themeColor="text1"/>
          <w:sz w:val="28"/>
          <w:szCs w:val="28"/>
        </w:rPr>
        <w:t xml:space="preserve">sáng lập </w:t>
      </w:r>
      <w:r w:rsidRPr="00DF512B">
        <w:rPr>
          <w:rFonts w:ascii="Times New Roman" w:hAnsi="Times New Roman" w:cs="Times New Roman"/>
          <w:color w:val="000000" w:themeColor="text1"/>
          <w:sz w:val="28"/>
          <w:szCs w:val="28"/>
        </w:rPr>
        <w:t>lựa chọn</w:t>
      </w:r>
      <w:r w:rsidR="00DE02B1" w:rsidRPr="00DF512B">
        <w:rPr>
          <w:rFonts w:ascii="Times New Roman" w:hAnsi="Times New Roman" w:cs="Times New Roman"/>
          <w:color w:val="000000" w:themeColor="text1"/>
          <w:sz w:val="28"/>
          <w:szCs w:val="28"/>
        </w:rPr>
        <w:t xml:space="preserve"> </w:t>
      </w:r>
      <w:r w:rsidR="008C284D" w:rsidRPr="00DF512B">
        <w:rPr>
          <w:rFonts w:ascii="Times New Roman" w:hAnsi="Times New Roman" w:cs="Times New Roman"/>
          <w:color w:val="000000" w:themeColor="text1"/>
          <w:sz w:val="28"/>
          <w:szCs w:val="28"/>
        </w:rPr>
        <w:t xml:space="preserve">thay </w:t>
      </w:r>
      <w:r w:rsidRPr="00DF512B">
        <w:rPr>
          <w:rFonts w:ascii="Times New Roman" w:hAnsi="Times New Roman" w:cs="Times New Roman"/>
          <w:color w:val="000000" w:themeColor="text1"/>
          <w:sz w:val="28"/>
          <w:szCs w:val="28"/>
        </w:rPr>
        <w:t xml:space="preserve">mặt các </w:t>
      </w:r>
      <w:r w:rsidR="008C284D" w:rsidRPr="00DF512B">
        <w:rPr>
          <w:rFonts w:ascii="Times New Roman" w:hAnsi="Times New Roman" w:cs="Times New Roman"/>
          <w:color w:val="000000" w:themeColor="text1"/>
          <w:sz w:val="28"/>
          <w:szCs w:val="28"/>
        </w:rPr>
        <w:t>thành viên</w:t>
      </w:r>
      <w:r w:rsidRPr="00DF512B">
        <w:rPr>
          <w:rFonts w:ascii="Times New Roman" w:hAnsi="Times New Roman" w:cs="Times New Roman"/>
          <w:color w:val="000000" w:themeColor="text1"/>
          <w:sz w:val="28"/>
          <w:szCs w:val="28"/>
        </w:rPr>
        <w:t xml:space="preserve"> sáng lập triển khai các công việc liên quan đến việc đề nghị cấp Giấy phép. Ban trù bị phải có tối thiểu </w:t>
      </w:r>
      <w:r w:rsidR="00D11A13" w:rsidRPr="00DF512B">
        <w:rPr>
          <w:rFonts w:ascii="Times New Roman" w:hAnsi="Times New Roman" w:cs="Times New Roman"/>
          <w:color w:val="000000" w:themeColor="text1"/>
          <w:sz w:val="28"/>
          <w:szCs w:val="28"/>
        </w:rPr>
        <w:t>0</w:t>
      </w:r>
      <w:r w:rsidR="00D11A13" w:rsidRPr="00DF512B">
        <w:rPr>
          <w:rFonts w:ascii="Times New Roman" w:hAnsi="Times New Roman" w:cs="Times New Roman"/>
          <w:color w:val="000000" w:themeColor="text1"/>
          <w:sz w:val="28"/>
          <w:szCs w:val="28"/>
          <w:lang w:val="en-US"/>
        </w:rPr>
        <w:t>3</w:t>
      </w:r>
      <w:r w:rsidR="00D11A1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thành viên</w:t>
      </w:r>
      <w:r w:rsidR="00D11A13" w:rsidRPr="00DF512B">
        <w:rPr>
          <w:rFonts w:ascii="Times New Roman" w:hAnsi="Times New Roman" w:cs="Times New Roman"/>
          <w:color w:val="000000" w:themeColor="text1"/>
          <w:sz w:val="28"/>
          <w:szCs w:val="28"/>
          <w:lang w:val="en-US"/>
        </w:rPr>
        <w:t>,</w:t>
      </w:r>
      <w:r w:rsidRPr="00DF512B">
        <w:rPr>
          <w:rFonts w:ascii="Times New Roman" w:hAnsi="Times New Roman" w:cs="Times New Roman"/>
          <w:color w:val="000000" w:themeColor="text1"/>
          <w:sz w:val="28"/>
          <w:szCs w:val="28"/>
        </w:rPr>
        <w:t xml:space="preserve"> trong đó có 01 thành viên là Trưởng </w:t>
      </w:r>
      <w:r w:rsidR="00EF5879">
        <w:rPr>
          <w:rFonts w:ascii="Times New Roman" w:hAnsi="Times New Roman" w:cs="Times New Roman"/>
          <w:color w:val="000000" w:themeColor="text1"/>
          <w:sz w:val="28"/>
          <w:szCs w:val="28"/>
          <w:lang w:val="en-US"/>
        </w:rPr>
        <w:t>b</w:t>
      </w:r>
      <w:r w:rsidRPr="00DF512B">
        <w:rPr>
          <w:rFonts w:ascii="Times New Roman" w:hAnsi="Times New Roman" w:cs="Times New Roman"/>
          <w:color w:val="000000" w:themeColor="text1"/>
          <w:sz w:val="28"/>
          <w:szCs w:val="28"/>
        </w:rPr>
        <w:t>an.</w:t>
      </w:r>
    </w:p>
    <w:p w14:paraId="61B4DAB2" w14:textId="417C7416" w:rsidR="005B7185" w:rsidRPr="00DF512B" w:rsidRDefault="005B718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2. Ngân hàng </w:t>
      </w:r>
      <w:r w:rsidR="00443B72">
        <w:rPr>
          <w:rFonts w:ascii="Times New Roman" w:hAnsi="Times New Roman" w:cs="Times New Roman"/>
          <w:color w:val="000000" w:themeColor="text1"/>
          <w:sz w:val="28"/>
          <w:szCs w:val="28"/>
          <w:lang w:val="en-US"/>
        </w:rPr>
        <w:t>N</w:t>
      </w:r>
      <w:r w:rsidRPr="00DF512B">
        <w:rPr>
          <w:rFonts w:ascii="Times New Roman" w:hAnsi="Times New Roman" w:cs="Times New Roman"/>
          <w:color w:val="000000" w:themeColor="text1"/>
          <w:sz w:val="28"/>
          <w:szCs w:val="28"/>
          <w:lang w:val="en-US"/>
        </w:rPr>
        <w:t>hà nước Khu vực là Ngân hàng Nhà nước chi nhánh tại các Khu vực nơi quỹ tín dụng nhân dân đặt trụ sở chính.</w:t>
      </w:r>
    </w:p>
    <w:p w14:paraId="1D839243" w14:textId="73EBCBC8" w:rsidR="00620607" w:rsidRPr="00DF512B" w:rsidRDefault="00511D0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hAnsi="Times New Roman" w:cs="Times New Roman"/>
          <w:color w:val="000000" w:themeColor="text1"/>
          <w:sz w:val="28"/>
          <w:szCs w:val="28"/>
          <w:lang w:val="en-US"/>
        </w:rPr>
        <w:t>3</w:t>
      </w:r>
      <w:r w:rsidR="00620607" w:rsidRPr="00DF512B">
        <w:rPr>
          <w:rFonts w:ascii="Times New Roman" w:hAnsi="Times New Roman" w:cs="Times New Roman"/>
          <w:color w:val="000000" w:themeColor="text1"/>
          <w:sz w:val="28"/>
          <w:szCs w:val="28"/>
        </w:rPr>
        <w:t>. </w:t>
      </w:r>
      <w:r w:rsidR="00620607" w:rsidRPr="00DF512B">
        <w:rPr>
          <w:rFonts w:ascii="Times New Roman" w:eastAsia="Times New Roman" w:hAnsi="Times New Roman" w:cs="Times New Roman"/>
          <w:color w:val="000000" w:themeColor="text1"/>
          <w:sz w:val="28"/>
          <w:szCs w:val="28"/>
          <w:lang w:eastAsia="en-US"/>
        </w:rPr>
        <w:t>Hội nghị thành lập là Hội nghị của các thành viên sáng lập quỹ tín dụng nhân dân, có nhiệm vụ:</w:t>
      </w:r>
    </w:p>
    <w:p w14:paraId="5B8EC9D6" w14:textId="5CB2B8E5"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a) Thông qua dự thảo Điều lệ quỹ tín dụng nhân dân; Đề án thành lập quỹ tín dụng nhân dân; Danh sách </w:t>
      </w:r>
      <w:r w:rsidRPr="00DF512B">
        <w:rPr>
          <w:rFonts w:ascii="Times New Roman" w:eastAsia="Times New Roman" w:hAnsi="Times New Roman" w:cs="Times New Roman"/>
          <w:color w:val="000000" w:themeColor="text1"/>
          <w:sz w:val="28"/>
          <w:szCs w:val="28"/>
          <w:lang w:val="en-US" w:eastAsia="en-US"/>
        </w:rPr>
        <w:t xml:space="preserve">nhân sự </w:t>
      </w:r>
      <w:r w:rsidRPr="00DF512B">
        <w:rPr>
          <w:rFonts w:ascii="Times New Roman" w:eastAsia="Times New Roman" w:hAnsi="Times New Roman" w:cs="Times New Roman"/>
          <w:color w:val="000000" w:themeColor="text1"/>
          <w:sz w:val="28"/>
          <w:szCs w:val="28"/>
          <w:lang w:eastAsia="en-US"/>
        </w:rPr>
        <w:t>dự kiến bầu, bổ nhiệm làm Chủ tịch và các thành viên khác</w:t>
      </w:r>
      <w:r w:rsidR="00EF5879">
        <w:rPr>
          <w:rFonts w:ascii="Times New Roman" w:eastAsia="Times New Roman" w:hAnsi="Times New Roman" w:cs="Times New Roman"/>
          <w:color w:val="000000" w:themeColor="text1"/>
          <w:sz w:val="28"/>
          <w:szCs w:val="28"/>
          <w:lang w:eastAsia="en-US"/>
        </w:rPr>
        <w:t xml:space="preserve">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Pr="00DF512B">
        <w:rPr>
          <w:rFonts w:ascii="Times New Roman" w:eastAsia="Times New Roman" w:hAnsi="Times New Roman" w:cs="Times New Roman"/>
          <w:color w:val="000000" w:themeColor="text1"/>
          <w:sz w:val="28"/>
          <w:szCs w:val="28"/>
          <w:lang w:eastAsia="en-US"/>
        </w:rPr>
        <w:t>an và các thành viên khác của Ban kiểm soát, Giám đốc của quỹ tín dụng nhân dân nhiệm kỳ đầu tiên;</w:t>
      </w:r>
    </w:p>
    <w:p w14:paraId="0FE20B1C" w14:textId="0E9E5896" w:rsidR="00620607" w:rsidRPr="00DF512B" w:rsidRDefault="00EF587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Pr>
          <w:rFonts w:ascii="Times New Roman" w:eastAsia="Times New Roman" w:hAnsi="Times New Roman" w:cs="Times New Roman"/>
          <w:color w:val="000000" w:themeColor="text1"/>
          <w:sz w:val="28"/>
          <w:szCs w:val="28"/>
          <w:lang w:eastAsia="en-US"/>
        </w:rPr>
        <w:t>b) Bầu Ban trù bị, Trưởng b</w:t>
      </w:r>
      <w:r w:rsidR="00620607" w:rsidRPr="00DF512B">
        <w:rPr>
          <w:rFonts w:ascii="Times New Roman" w:eastAsia="Times New Roman" w:hAnsi="Times New Roman" w:cs="Times New Roman"/>
          <w:color w:val="000000" w:themeColor="text1"/>
          <w:sz w:val="28"/>
          <w:szCs w:val="28"/>
          <w:lang w:eastAsia="en-US"/>
        </w:rPr>
        <w:t xml:space="preserve">an trù bị từ những thành viên sáng lập là những người trong danh sách dự kiến bầu, bổ nhiệm làm Chủ tịch và các thành viên khác của Hội đồng quản trị, Trưởng </w:t>
      </w:r>
      <w:r>
        <w:rPr>
          <w:rFonts w:ascii="Times New Roman" w:eastAsia="Times New Roman" w:hAnsi="Times New Roman" w:cs="Times New Roman"/>
          <w:color w:val="000000" w:themeColor="text1"/>
          <w:sz w:val="28"/>
          <w:szCs w:val="28"/>
          <w:lang w:val="en-US" w:eastAsia="en-US"/>
        </w:rPr>
        <w:t>b</w:t>
      </w:r>
      <w:r w:rsidR="00620607"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của quỹ tín dụng nhân dân nhiệm kỳ đầu tiên và một số thành viên khác để thay mặt các thành viên sáng lập triển khai các công việc liên quan đến </w:t>
      </w:r>
      <w:r w:rsidR="00620607" w:rsidRPr="00DF512B">
        <w:rPr>
          <w:rFonts w:ascii="Times New Roman" w:eastAsia="Times New Roman" w:hAnsi="Times New Roman" w:cs="Times New Roman"/>
          <w:color w:val="000000" w:themeColor="text1"/>
          <w:sz w:val="28"/>
          <w:szCs w:val="28"/>
          <w:lang w:val="en-US" w:eastAsia="en-US"/>
        </w:rPr>
        <w:t xml:space="preserve">đề nghị </w:t>
      </w:r>
      <w:r w:rsidR="00620607" w:rsidRPr="00DF512B">
        <w:rPr>
          <w:rFonts w:ascii="Times New Roman" w:eastAsia="Times New Roman" w:hAnsi="Times New Roman" w:cs="Times New Roman"/>
          <w:color w:val="000000" w:themeColor="text1"/>
          <w:sz w:val="28"/>
          <w:szCs w:val="28"/>
          <w:lang w:eastAsia="en-US"/>
        </w:rPr>
        <w:lastRenderedPageBreak/>
        <w:t>chấp thuận nguyên tắc việc thành lập quỹ tín dụng nhân dân và sửa đổi, bổ sung hồ sơ đề nghị cấp Giấy phép trong trường hợp Ngân hàng Nhà nước</w:t>
      </w:r>
      <w:r w:rsidR="00620607" w:rsidRPr="00DF512B">
        <w:rPr>
          <w:rFonts w:ascii="Times New Roman" w:eastAsia="Times New Roman" w:hAnsi="Times New Roman" w:cs="Times New Roman"/>
          <w:color w:val="000000" w:themeColor="text1"/>
          <w:sz w:val="28"/>
          <w:szCs w:val="28"/>
          <w:lang w:val="en-US" w:eastAsia="en-US"/>
        </w:rPr>
        <w:t xml:space="preserve"> Khu vực</w:t>
      </w:r>
      <w:r w:rsidR="00620607" w:rsidRPr="00DF512B">
        <w:rPr>
          <w:rFonts w:ascii="Times New Roman" w:eastAsia="Times New Roman" w:hAnsi="Times New Roman" w:cs="Times New Roman"/>
          <w:color w:val="000000" w:themeColor="text1"/>
          <w:sz w:val="28"/>
          <w:szCs w:val="28"/>
          <w:lang w:eastAsia="en-US"/>
        </w:rPr>
        <w:t xml:space="preserve"> có yêu cầu;</w:t>
      </w:r>
    </w:p>
    <w:p w14:paraId="2E5545D2" w14:textId="3C494110" w:rsidR="005B7185"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c) Quyết định các vấn đề khác liên quan đến việc thành lập quỹ tín dụng nhân dân.</w:t>
      </w:r>
    </w:p>
    <w:p w14:paraId="2F9DAB8A" w14:textId="69EDF1F0" w:rsidR="002D44BB" w:rsidRPr="00DF512B" w:rsidRDefault="00511D09" w:rsidP="00402E01">
      <w:pPr>
        <w:spacing w:before="60" w:after="60" w:line="252" w:lineRule="auto"/>
        <w:ind w:firstLine="720"/>
        <w:jc w:val="both"/>
        <w:rPr>
          <w:rFonts w:ascii="Times New Roman" w:hAnsi="Times New Roman" w:cs="Times New Roman"/>
          <w:color w:val="000000" w:themeColor="text1"/>
          <w:sz w:val="28"/>
          <w:szCs w:val="28"/>
          <w:shd w:val="clear" w:color="auto" w:fill="FFFFFF"/>
        </w:rPr>
      </w:pPr>
      <w:r w:rsidRPr="00DF512B">
        <w:rPr>
          <w:rFonts w:ascii="Times New Roman" w:hAnsi="Times New Roman" w:cs="Times New Roman"/>
          <w:color w:val="000000" w:themeColor="text1"/>
          <w:sz w:val="28"/>
          <w:szCs w:val="28"/>
          <w:lang w:val="en-US"/>
        </w:rPr>
        <w:t>4</w:t>
      </w:r>
      <w:r w:rsidR="00841280" w:rsidRPr="00DF512B">
        <w:rPr>
          <w:rFonts w:ascii="Times New Roman" w:hAnsi="Times New Roman" w:cs="Times New Roman"/>
          <w:color w:val="000000" w:themeColor="text1"/>
          <w:sz w:val="28"/>
          <w:szCs w:val="28"/>
        </w:rPr>
        <w:t>. </w:t>
      </w:r>
      <w:r w:rsidR="002937B5" w:rsidRPr="00DF512B">
        <w:rPr>
          <w:rFonts w:ascii="Times New Roman" w:hAnsi="Times New Roman" w:cs="Times New Roman"/>
          <w:iCs/>
          <w:color w:val="000000" w:themeColor="text1"/>
          <w:sz w:val="28"/>
          <w:szCs w:val="28"/>
          <w:shd w:val="clear" w:color="auto" w:fill="FFFFFF"/>
        </w:rPr>
        <w:t>Giấy phép</w:t>
      </w:r>
      <w:r w:rsidR="002937B5" w:rsidRPr="00DF512B">
        <w:rPr>
          <w:rFonts w:ascii="Times New Roman" w:hAnsi="Times New Roman" w:cs="Times New Roman"/>
          <w:color w:val="000000" w:themeColor="text1"/>
          <w:sz w:val="28"/>
          <w:szCs w:val="28"/>
          <w:shd w:val="clear" w:color="auto" w:fill="FFFFFF"/>
        </w:rPr>
        <w:t xml:space="preserve"> là Giấy phép thành lập và hoạt động của quỹ tín dụng nhân dân do Ngân hàng Nhà nước </w:t>
      </w:r>
      <w:r w:rsidR="00D05D38" w:rsidRPr="00DF512B">
        <w:rPr>
          <w:rFonts w:ascii="Times New Roman" w:hAnsi="Times New Roman" w:cs="Times New Roman"/>
          <w:color w:val="000000" w:themeColor="text1"/>
          <w:sz w:val="28"/>
          <w:szCs w:val="28"/>
          <w:shd w:val="clear" w:color="auto" w:fill="FFFFFF"/>
          <w:lang w:val="en-US"/>
        </w:rPr>
        <w:t>K</w:t>
      </w:r>
      <w:r w:rsidR="00B74B33" w:rsidRPr="00DF512B">
        <w:rPr>
          <w:rFonts w:ascii="Times New Roman" w:hAnsi="Times New Roman" w:cs="Times New Roman"/>
          <w:color w:val="000000" w:themeColor="text1"/>
          <w:sz w:val="28"/>
          <w:szCs w:val="28"/>
          <w:shd w:val="clear" w:color="auto" w:fill="FFFFFF"/>
          <w:lang w:val="en-US"/>
        </w:rPr>
        <w:t>hu vực</w:t>
      </w:r>
      <w:r w:rsidR="009369EA" w:rsidRPr="00DF512B">
        <w:rPr>
          <w:rFonts w:ascii="Times New Roman" w:hAnsi="Times New Roman" w:cs="Times New Roman"/>
          <w:color w:val="000000" w:themeColor="text1"/>
          <w:sz w:val="28"/>
          <w:szCs w:val="28"/>
          <w:shd w:val="clear" w:color="auto" w:fill="FFFFFF"/>
          <w:lang w:val="en-US"/>
        </w:rPr>
        <w:t xml:space="preserve"> </w:t>
      </w:r>
      <w:r w:rsidR="002937B5" w:rsidRPr="00DF512B">
        <w:rPr>
          <w:rFonts w:ascii="Times New Roman" w:hAnsi="Times New Roman" w:cs="Times New Roman"/>
          <w:color w:val="000000" w:themeColor="text1"/>
          <w:sz w:val="28"/>
          <w:szCs w:val="28"/>
          <w:shd w:val="clear" w:color="auto" w:fill="FFFFFF"/>
        </w:rPr>
        <w:t>cấp. Giấy phép đồng thời là Giấy chứng nhận đăng ký hợp tác xã. Văn bản của Ngân hàng Nhà nước</w:t>
      </w:r>
      <w:r w:rsidR="00D05D38" w:rsidRPr="00DF512B">
        <w:rPr>
          <w:rFonts w:ascii="Times New Roman" w:hAnsi="Times New Roman" w:cs="Times New Roman"/>
          <w:color w:val="000000" w:themeColor="text1"/>
          <w:sz w:val="28"/>
          <w:szCs w:val="28"/>
          <w:shd w:val="clear" w:color="auto" w:fill="FFFFFF"/>
          <w:lang w:val="en-US"/>
        </w:rPr>
        <w:t xml:space="preserve"> </w:t>
      </w:r>
      <w:r w:rsidR="002937B5" w:rsidRPr="00DF512B">
        <w:rPr>
          <w:rFonts w:ascii="Times New Roman" w:hAnsi="Times New Roman" w:cs="Times New Roman"/>
          <w:color w:val="000000" w:themeColor="text1"/>
          <w:sz w:val="28"/>
          <w:szCs w:val="28"/>
          <w:shd w:val="clear" w:color="auto" w:fill="FFFFFF"/>
        </w:rPr>
        <w:t>về sửa đổi, bổ sung Giấy phép là một bộ phận không tách rời của Giấy phép.</w:t>
      </w:r>
    </w:p>
    <w:p w14:paraId="301C307B" w14:textId="2B1B8B79" w:rsidR="00620607" w:rsidRPr="00DF512B" w:rsidRDefault="00511D0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hAnsi="Times New Roman" w:cs="Times New Roman"/>
          <w:color w:val="000000" w:themeColor="text1"/>
          <w:sz w:val="28"/>
          <w:szCs w:val="28"/>
          <w:lang w:val="en-US"/>
        </w:rPr>
        <w:t>5</w:t>
      </w:r>
      <w:r w:rsidR="00620607" w:rsidRPr="00DF512B">
        <w:rPr>
          <w:rFonts w:ascii="Times New Roman" w:hAnsi="Times New Roman" w:cs="Times New Roman"/>
          <w:color w:val="000000" w:themeColor="text1"/>
          <w:sz w:val="28"/>
          <w:szCs w:val="28"/>
        </w:rPr>
        <w:t xml:space="preserve">. </w:t>
      </w:r>
      <w:r w:rsidR="00620607" w:rsidRPr="00DF512B">
        <w:rPr>
          <w:rFonts w:ascii="Times New Roman" w:eastAsia="Times New Roman" w:hAnsi="Times New Roman" w:cs="Times New Roman"/>
          <w:color w:val="000000" w:themeColor="text1"/>
          <w:sz w:val="28"/>
          <w:szCs w:val="28"/>
          <w:lang w:eastAsia="en-US"/>
        </w:rPr>
        <w:t xml:space="preserve">Đại hội thành viên đầu tiên là đại hội của tất cả các thành viên </w:t>
      </w:r>
      <w:r w:rsidR="00620607" w:rsidRPr="00DF512B">
        <w:rPr>
          <w:rFonts w:ascii="Times New Roman" w:eastAsia="Times New Roman" w:hAnsi="Times New Roman" w:cs="Times New Roman"/>
          <w:color w:val="000000" w:themeColor="text1"/>
          <w:sz w:val="28"/>
          <w:szCs w:val="28"/>
          <w:lang w:val="en-US" w:eastAsia="en-US"/>
        </w:rPr>
        <w:t>sáng</w:t>
      </w:r>
      <w:r w:rsidR="00620607" w:rsidRPr="00DF512B">
        <w:rPr>
          <w:rFonts w:ascii="Times New Roman" w:eastAsia="Times New Roman" w:hAnsi="Times New Roman" w:cs="Times New Roman"/>
          <w:color w:val="000000" w:themeColor="text1"/>
          <w:sz w:val="28"/>
          <w:szCs w:val="28"/>
          <w:lang w:eastAsia="en-US"/>
        </w:rPr>
        <w:t xml:space="preserve"> lập quỹ tín dụng nhân dân được tổ chức sau khi được </w:t>
      </w:r>
      <w:r w:rsidR="00620607" w:rsidRPr="00DF512B">
        <w:rPr>
          <w:rFonts w:ascii="Times New Roman" w:eastAsia="Times New Roman" w:hAnsi="Times New Roman" w:cs="Times New Roman"/>
          <w:color w:val="000000" w:themeColor="text1"/>
          <w:sz w:val="28"/>
          <w:szCs w:val="28"/>
          <w:lang w:val="en-US" w:eastAsia="en-US"/>
        </w:rPr>
        <w:t xml:space="preserve">Ngân hàng Nhà nước Khu vực </w:t>
      </w:r>
      <w:r w:rsidR="00620607" w:rsidRPr="00DF512B">
        <w:rPr>
          <w:rFonts w:ascii="Times New Roman" w:eastAsia="Times New Roman" w:hAnsi="Times New Roman" w:cs="Times New Roman"/>
          <w:color w:val="000000" w:themeColor="text1"/>
          <w:sz w:val="28"/>
          <w:szCs w:val="28"/>
          <w:lang w:eastAsia="en-US"/>
        </w:rPr>
        <w:t>chấp thuận nguyên tắc việc thành lập, có nhiệm vụ:</w:t>
      </w:r>
    </w:p>
    <w:p w14:paraId="447CA797"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Thông qua Điều lệ của quỹ tín dụng nhân dân;</w:t>
      </w:r>
    </w:p>
    <w:p w14:paraId="7D361B93" w14:textId="5AC26344"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Bầu Chủ tịch và các thành viên khác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Pr="00DF512B">
        <w:rPr>
          <w:rFonts w:ascii="Times New Roman" w:eastAsia="Times New Roman" w:hAnsi="Times New Roman" w:cs="Times New Roman"/>
          <w:color w:val="000000" w:themeColor="text1"/>
          <w:sz w:val="28"/>
          <w:szCs w:val="28"/>
          <w:lang w:eastAsia="en-US"/>
        </w:rPr>
        <w:t>an và các thành viên khác của Ban kiểm soát nhiệm kỳ đầu tiên theo danh sách nhân sự dự kiến đã được Ngân hàng Nhà nước</w:t>
      </w:r>
      <w:r w:rsidRPr="00DF512B">
        <w:rPr>
          <w:rFonts w:ascii="Times New Roman" w:eastAsia="Times New Roman" w:hAnsi="Times New Roman" w:cs="Times New Roman"/>
          <w:color w:val="000000" w:themeColor="text1"/>
          <w:sz w:val="28"/>
          <w:szCs w:val="28"/>
          <w:lang w:val="en-US" w:eastAsia="en-US"/>
        </w:rPr>
        <w:t xml:space="preserve"> Khu vực</w:t>
      </w:r>
      <w:r w:rsidRPr="00DF512B">
        <w:rPr>
          <w:rFonts w:ascii="Times New Roman" w:eastAsia="Times New Roman" w:hAnsi="Times New Roman" w:cs="Times New Roman"/>
          <w:color w:val="000000" w:themeColor="text1"/>
          <w:sz w:val="28"/>
          <w:szCs w:val="28"/>
          <w:lang w:eastAsia="en-US"/>
        </w:rPr>
        <w:t xml:space="preserve"> chấp thuận;</w:t>
      </w:r>
    </w:p>
    <w:p w14:paraId="1FCCE0CC"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c) Thông qua các quy định về tổ chức và hoạt động của Hội đồng quản trị, Ban kiểm soát quỹ tín dụng nhân dân;</w:t>
      </w:r>
    </w:p>
    <w:p w14:paraId="11D8B878" w14:textId="6E671E63"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d) Thông qua chủ trương thành viên Hội đồng </w:t>
      </w:r>
      <w:r w:rsidR="00DD2356">
        <w:rPr>
          <w:rFonts w:ascii="Times New Roman" w:eastAsia="Times New Roman" w:hAnsi="Times New Roman" w:cs="Times New Roman"/>
          <w:color w:val="000000" w:themeColor="text1"/>
          <w:sz w:val="28"/>
          <w:szCs w:val="28"/>
          <w:lang w:val="en-US" w:eastAsia="en-US"/>
        </w:rPr>
        <w:t>q</w:t>
      </w:r>
      <w:r w:rsidRPr="00DF512B">
        <w:rPr>
          <w:rFonts w:ascii="Times New Roman" w:eastAsia="Times New Roman" w:hAnsi="Times New Roman" w:cs="Times New Roman"/>
          <w:color w:val="000000" w:themeColor="text1"/>
          <w:sz w:val="28"/>
          <w:szCs w:val="28"/>
          <w:lang w:val="en-US" w:eastAsia="en-US"/>
        </w:rPr>
        <w:t>uản trị kiêm Giám đốc hoặc thuê Giám đốc;</w:t>
      </w:r>
    </w:p>
    <w:p w14:paraId="42299C93"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đ</w:t>
      </w:r>
      <w:r w:rsidRPr="00DF512B">
        <w:rPr>
          <w:rFonts w:ascii="Times New Roman" w:eastAsia="Times New Roman" w:hAnsi="Times New Roman" w:cs="Times New Roman"/>
          <w:color w:val="000000" w:themeColor="text1"/>
          <w:sz w:val="28"/>
          <w:szCs w:val="28"/>
          <w:lang w:eastAsia="en-US"/>
        </w:rPr>
        <w:t>) Quyết định các vấn đề khác liên quan đến việc thành lập quỹ tín dụng nhân dân.</w:t>
      </w:r>
    </w:p>
    <w:bookmarkEnd w:id="9"/>
    <w:p w14:paraId="48029CA6" w14:textId="0ACA3269" w:rsidR="00140E27" w:rsidRPr="00DF512B" w:rsidRDefault="00140E27" w:rsidP="00402E01">
      <w:pPr>
        <w:pStyle w:val="Heading3"/>
        <w:spacing w:before="60" w:after="60" w:line="252" w:lineRule="auto"/>
        <w:ind w:firstLine="720"/>
        <w:rPr>
          <w:color w:val="000000" w:themeColor="text1"/>
        </w:rPr>
      </w:pPr>
      <w:r w:rsidRPr="00DF512B">
        <w:rPr>
          <w:rFonts w:hint="eastAsia"/>
          <w:b/>
          <w:color w:val="000000" w:themeColor="text1"/>
        </w:rPr>
        <w:t>Đ</w:t>
      </w:r>
      <w:r w:rsidRPr="00DF512B">
        <w:rPr>
          <w:b/>
          <w:color w:val="000000" w:themeColor="text1"/>
        </w:rPr>
        <w:t xml:space="preserve">iều 4. </w:t>
      </w:r>
      <w:r w:rsidR="00E1127E" w:rsidRPr="00DF512B">
        <w:rPr>
          <w:b/>
          <w:color w:val="000000" w:themeColor="text1"/>
        </w:rPr>
        <w:t>Thẩm quyền cấp Giấy ph</w:t>
      </w:r>
      <w:r w:rsidR="00E1127E" w:rsidRPr="00DF512B">
        <w:rPr>
          <w:rFonts w:hint="eastAsia"/>
          <w:b/>
          <w:color w:val="000000" w:themeColor="text1"/>
        </w:rPr>
        <w:t>é</w:t>
      </w:r>
      <w:r w:rsidR="00E1127E" w:rsidRPr="00DF512B">
        <w:rPr>
          <w:b/>
          <w:color w:val="000000" w:themeColor="text1"/>
        </w:rPr>
        <w:t>p</w:t>
      </w:r>
      <w:r w:rsidR="00A97560" w:rsidRPr="00DF512B">
        <w:rPr>
          <w:b/>
          <w:color w:val="000000" w:themeColor="text1"/>
        </w:rPr>
        <w:t xml:space="preserve"> lần </w:t>
      </w:r>
      <w:r w:rsidR="00A97560" w:rsidRPr="00DF512B">
        <w:rPr>
          <w:rFonts w:hint="eastAsia"/>
          <w:b/>
          <w:color w:val="000000" w:themeColor="text1"/>
        </w:rPr>
        <w:t>đ</w:t>
      </w:r>
      <w:r w:rsidR="00A97560" w:rsidRPr="00DF512B">
        <w:rPr>
          <w:b/>
          <w:color w:val="000000" w:themeColor="text1"/>
        </w:rPr>
        <w:t xml:space="preserve">ầu, cấp </w:t>
      </w:r>
      <w:r w:rsidR="00A97560" w:rsidRPr="00DF512B">
        <w:rPr>
          <w:rFonts w:hint="eastAsia"/>
          <w:b/>
          <w:color w:val="000000" w:themeColor="text1"/>
        </w:rPr>
        <w:t>đ</w:t>
      </w:r>
      <w:r w:rsidR="00A97560" w:rsidRPr="00DF512B">
        <w:rPr>
          <w:b/>
          <w:color w:val="000000" w:themeColor="text1"/>
        </w:rPr>
        <w:t>ổi Giấy ph</w:t>
      </w:r>
      <w:r w:rsidR="00A97560" w:rsidRPr="00DF512B">
        <w:rPr>
          <w:rFonts w:hint="eastAsia"/>
          <w:b/>
          <w:color w:val="000000" w:themeColor="text1"/>
        </w:rPr>
        <w:t>é</w:t>
      </w:r>
      <w:r w:rsidR="00A97560" w:rsidRPr="00DF512B">
        <w:rPr>
          <w:b/>
          <w:color w:val="000000" w:themeColor="text1"/>
        </w:rPr>
        <w:t>p</w:t>
      </w:r>
      <w:r w:rsidR="0036590D" w:rsidRPr="00DF512B">
        <w:rPr>
          <w:b/>
          <w:color w:val="000000" w:themeColor="text1"/>
        </w:rPr>
        <w:t>, cấp bản sao Giấy ph</w:t>
      </w:r>
      <w:r w:rsidR="0036590D" w:rsidRPr="00DF512B">
        <w:rPr>
          <w:rFonts w:hint="eastAsia"/>
          <w:b/>
          <w:color w:val="000000" w:themeColor="text1"/>
        </w:rPr>
        <w:t>é</w:t>
      </w:r>
      <w:r w:rsidR="0036590D" w:rsidRPr="00DF512B">
        <w:rPr>
          <w:b/>
          <w:color w:val="000000" w:themeColor="text1"/>
        </w:rPr>
        <w:t>p từ sổ gốc</w:t>
      </w:r>
      <w:r w:rsidR="00A97560" w:rsidRPr="00DF512B">
        <w:rPr>
          <w:color w:val="000000" w:themeColor="text1"/>
        </w:rPr>
        <w:t xml:space="preserve"> </w:t>
      </w:r>
      <w:r w:rsidR="00BF414A" w:rsidRPr="00DF512B">
        <w:rPr>
          <w:color w:val="000000" w:themeColor="text1"/>
        </w:rPr>
        <w:tab/>
      </w:r>
    </w:p>
    <w:p w14:paraId="27405523" w14:textId="5963B833" w:rsidR="00E1127E" w:rsidRPr="00DF512B" w:rsidRDefault="00E1127E"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Giám đốc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B32D2" w:rsidRPr="00DF512B">
        <w:rPr>
          <w:rFonts w:ascii="Times New Roman" w:eastAsia="Times New Roman" w:hAnsi="Times New Roman" w:cs="Times New Roman"/>
          <w:color w:val="000000" w:themeColor="text1"/>
          <w:sz w:val="28"/>
          <w:szCs w:val="28"/>
          <w:lang w:val="en-US" w:eastAsia="en-US"/>
        </w:rPr>
        <w:t>hu vực</w:t>
      </w:r>
      <w:r w:rsidR="000B32D2" w:rsidRPr="00DF512B">
        <w:rPr>
          <w:rFonts w:ascii="Times New Roman" w:hAnsi="Times New Roman" w:cs="Times New Roman"/>
          <w:color w:val="000000" w:themeColor="text1"/>
          <w:sz w:val="28"/>
          <w:szCs w:val="28"/>
        </w:rPr>
        <w:t xml:space="preserve"> </w:t>
      </w:r>
      <w:r w:rsidR="00D6351A" w:rsidRPr="00DF512B">
        <w:rPr>
          <w:rFonts w:ascii="Times New Roman" w:hAnsi="Times New Roman" w:cs="Times New Roman"/>
          <w:color w:val="000000" w:themeColor="text1"/>
          <w:sz w:val="28"/>
          <w:szCs w:val="28"/>
          <w:lang w:val="en-US"/>
        </w:rPr>
        <w:t>có thẩm quyền quyết định</w:t>
      </w:r>
      <w:r w:rsidRPr="00DF512B">
        <w:rPr>
          <w:rFonts w:ascii="Times New Roman" w:hAnsi="Times New Roman" w:cs="Times New Roman"/>
          <w:color w:val="000000" w:themeColor="text1"/>
          <w:sz w:val="28"/>
          <w:szCs w:val="28"/>
        </w:rPr>
        <w:t xml:space="preserve"> cấp Giấy phép</w:t>
      </w:r>
      <w:r w:rsidR="00D6351A" w:rsidRPr="00DF512B">
        <w:rPr>
          <w:rFonts w:ascii="Times New Roman" w:hAnsi="Times New Roman" w:cs="Times New Roman"/>
          <w:color w:val="000000" w:themeColor="text1"/>
          <w:sz w:val="28"/>
          <w:lang w:val="en-US"/>
        </w:rPr>
        <w:t xml:space="preserve"> </w:t>
      </w:r>
      <w:r w:rsidR="00D6351A" w:rsidRPr="00DF512B">
        <w:rPr>
          <w:rFonts w:ascii="Times New Roman" w:hAnsi="Times New Roman" w:cs="Times New Roman"/>
          <w:bCs/>
          <w:color w:val="000000" w:themeColor="text1"/>
          <w:sz w:val="28"/>
          <w:szCs w:val="28"/>
          <w:lang w:val="en-US"/>
        </w:rPr>
        <w:t>lần đầu, cấp đổi Giấy phép</w:t>
      </w:r>
      <w:r w:rsidR="009C45DE" w:rsidRPr="00DF512B">
        <w:rPr>
          <w:rFonts w:ascii="Times New Roman" w:hAnsi="Times New Roman" w:cs="Times New Roman"/>
          <w:bCs/>
          <w:color w:val="000000" w:themeColor="text1"/>
          <w:sz w:val="28"/>
          <w:szCs w:val="28"/>
          <w:lang w:val="en-US"/>
        </w:rPr>
        <w:t>, cấp bản sao Giấy phép từ sổ gốc</w:t>
      </w:r>
      <w:r w:rsidRPr="00DF512B">
        <w:rPr>
          <w:rFonts w:ascii="Times New Roman" w:hAnsi="Times New Roman" w:cs="Times New Roman"/>
          <w:color w:val="000000" w:themeColor="text1"/>
          <w:sz w:val="28"/>
          <w:szCs w:val="28"/>
        </w:rPr>
        <w:t xml:space="preserve"> đối với quỹ tín dụng nhân dân có trụ sở chính </w:t>
      </w:r>
      <w:r w:rsidR="00CC6103" w:rsidRPr="00DF512B">
        <w:rPr>
          <w:rFonts w:ascii="Times New Roman" w:hAnsi="Times New Roman" w:cs="Times New Roman"/>
          <w:color w:val="000000" w:themeColor="text1"/>
          <w:sz w:val="28"/>
          <w:szCs w:val="28"/>
          <w:lang w:val="en-US"/>
        </w:rPr>
        <w:t xml:space="preserve">đặt </w:t>
      </w:r>
      <w:r w:rsidRPr="00DF512B">
        <w:rPr>
          <w:rFonts w:ascii="Times New Roman" w:hAnsi="Times New Roman" w:cs="Times New Roman"/>
          <w:color w:val="000000" w:themeColor="text1"/>
          <w:sz w:val="28"/>
          <w:szCs w:val="28"/>
        </w:rPr>
        <w:t>trên địa bàn.</w:t>
      </w:r>
    </w:p>
    <w:p w14:paraId="6A0EE878" w14:textId="4084406F" w:rsidR="00BD7FE7" w:rsidRPr="00DF512B" w:rsidRDefault="00BD7FE7" w:rsidP="00402E01">
      <w:pPr>
        <w:pStyle w:val="Heading3"/>
        <w:spacing w:before="60" w:after="60" w:line="252" w:lineRule="auto"/>
        <w:ind w:firstLine="720"/>
        <w:rPr>
          <w:rFonts w:ascii="Times New Roman" w:hAnsi="Times New Roman"/>
          <w:b/>
          <w:color w:val="000000" w:themeColor="text1"/>
          <w:lang w:val="vi-VN"/>
        </w:rPr>
      </w:pPr>
      <w:r w:rsidRPr="00DF512B">
        <w:rPr>
          <w:rFonts w:hint="eastAsia"/>
          <w:b/>
          <w:color w:val="000000" w:themeColor="text1"/>
          <w:lang w:val="vi-VN"/>
        </w:rPr>
        <w:t>Đ</w:t>
      </w:r>
      <w:r w:rsidRPr="00DF512B">
        <w:rPr>
          <w:b/>
          <w:color w:val="000000" w:themeColor="text1"/>
          <w:lang w:val="vi-VN"/>
        </w:rPr>
        <w:t>iều 5</w:t>
      </w:r>
      <w:r w:rsidRPr="00DF512B">
        <w:rPr>
          <w:color w:val="000000" w:themeColor="text1"/>
          <w:lang w:val="vi-VN"/>
        </w:rPr>
        <w:t xml:space="preserve">. </w:t>
      </w:r>
      <w:r w:rsidR="006668D2" w:rsidRPr="006668D2">
        <w:rPr>
          <w:rFonts w:ascii="Times New Roman" w:hAnsi="Times New Roman"/>
          <w:b/>
          <w:lang w:val="pt-BR" w:eastAsia="en-US"/>
        </w:rPr>
        <w:t>Nguyên tắc lập, gửi, tiếp nhận hồ sơ và trả kết quả</w:t>
      </w:r>
      <w:r w:rsidR="006668D2">
        <w:rPr>
          <w:rStyle w:val="FootnoteReference"/>
          <w:rFonts w:ascii="Times New Roman" w:hAnsi="Times New Roman"/>
          <w:b/>
          <w:lang w:val="pt-BR" w:eastAsia="en-US"/>
        </w:rPr>
        <w:footnoteReference w:id="2"/>
      </w:r>
    </w:p>
    <w:p w14:paraId="58F92BBE" w14:textId="41ADF64F" w:rsidR="00BD7FE7" w:rsidRPr="00DF512B" w:rsidRDefault="00BD7FE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 Các văn bản tại hồ sơ đề nghị cấp Giấy phép lần đầu</w:t>
      </w:r>
      <w:r w:rsidR="00A967EF" w:rsidRPr="00DF512B">
        <w:rPr>
          <w:rFonts w:ascii="Times New Roman" w:hAnsi="Times New Roman" w:cs="Times New Roman"/>
          <w:color w:val="000000" w:themeColor="text1"/>
          <w:sz w:val="28"/>
          <w:szCs w:val="28"/>
          <w:shd w:val="clear" w:color="auto" w:fill="FFFFFF"/>
        </w:rPr>
        <w:t xml:space="preserve"> phải do Trưởng </w:t>
      </w:r>
      <w:r w:rsidR="00EF5879">
        <w:rPr>
          <w:rFonts w:ascii="Times New Roman" w:hAnsi="Times New Roman" w:cs="Times New Roman"/>
          <w:color w:val="000000" w:themeColor="text1"/>
          <w:sz w:val="28"/>
          <w:szCs w:val="28"/>
          <w:shd w:val="clear" w:color="auto" w:fill="FFFFFF"/>
          <w:lang w:val="en-US"/>
        </w:rPr>
        <w:t>b</w:t>
      </w:r>
      <w:r w:rsidR="00A967EF" w:rsidRPr="00DF512B">
        <w:rPr>
          <w:rFonts w:ascii="Times New Roman" w:hAnsi="Times New Roman" w:cs="Times New Roman"/>
          <w:color w:val="000000" w:themeColor="text1"/>
          <w:sz w:val="28"/>
          <w:szCs w:val="28"/>
          <w:shd w:val="clear" w:color="auto" w:fill="FFFFFF"/>
        </w:rPr>
        <w:t xml:space="preserve">an trù bị ký, trừ trường hợp Thông tư này có quy định khác. Các văn bản do Trưởng </w:t>
      </w:r>
      <w:r w:rsidR="00EF5879">
        <w:rPr>
          <w:rFonts w:ascii="Times New Roman" w:hAnsi="Times New Roman" w:cs="Times New Roman"/>
          <w:color w:val="000000" w:themeColor="text1"/>
          <w:sz w:val="28"/>
          <w:szCs w:val="28"/>
          <w:shd w:val="clear" w:color="auto" w:fill="FFFFFF"/>
          <w:lang w:val="en-US"/>
        </w:rPr>
        <w:t>b</w:t>
      </w:r>
      <w:r w:rsidR="00A967EF" w:rsidRPr="00DF512B">
        <w:rPr>
          <w:rFonts w:ascii="Times New Roman" w:hAnsi="Times New Roman" w:cs="Times New Roman"/>
          <w:color w:val="000000" w:themeColor="text1"/>
          <w:sz w:val="28"/>
          <w:szCs w:val="28"/>
          <w:shd w:val="clear" w:color="auto" w:fill="FFFFFF"/>
        </w:rPr>
        <w:t>an trù bị ký phải có tiêu đề “Ban trù bị thành lập quỹ tín dụng nhân dân</w:t>
      </w:r>
      <w:r w:rsidR="00CE5288">
        <w:rPr>
          <w:rFonts w:ascii="Times New Roman" w:hAnsi="Times New Roman" w:cs="Times New Roman"/>
          <w:color w:val="000000" w:themeColor="text1"/>
          <w:sz w:val="28"/>
          <w:szCs w:val="28"/>
          <w:shd w:val="clear" w:color="auto" w:fill="FFFFFF"/>
          <w:lang w:val="en-US"/>
        </w:rPr>
        <w:t xml:space="preserve"> … (tên quỹ tín dụng nhân dân</w:t>
      </w:r>
      <w:r w:rsidR="00184D94">
        <w:rPr>
          <w:rFonts w:ascii="Times New Roman" w:hAnsi="Times New Roman" w:cs="Times New Roman"/>
          <w:color w:val="000000" w:themeColor="text1"/>
          <w:sz w:val="28"/>
          <w:szCs w:val="28"/>
          <w:shd w:val="clear" w:color="auto" w:fill="FFFFFF"/>
          <w:lang w:val="en-US"/>
        </w:rPr>
        <w:t>)</w:t>
      </w:r>
      <w:r w:rsidR="00620607" w:rsidRPr="00DF512B">
        <w:rPr>
          <w:rFonts w:ascii="Times New Roman" w:hAnsi="Times New Roman" w:cs="Times New Roman"/>
          <w:color w:val="000000" w:themeColor="text1"/>
          <w:sz w:val="28"/>
          <w:szCs w:val="28"/>
          <w:shd w:val="clear" w:color="auto" w:fill="FFFFFF"/>
          <w:lang w:val="en-US"/>
        </w:rPr>
        <w:t xml:space="preserve"> đề nghị cấp phép</w:t>
      </w:r>
      <w:r w:rsidR="00CE5288">
        <w:rPr>
          <w:rFonts w:ascii="Times New Roman" w:hAnsi="Times New Roman" w:cs="Times New Roman"/>
          <w:color w:val="000000" w:themeColor="text1"/>
          <w:sz w:val="28"/>
          <w:szCs w:val="28"/>
          <w:shd w:val="clear" w:color="auto" w:fill="FFFFFF"/>
          <w:lang w:val="en-US"/>
        </w:rPr>
        <w:t>”</w:t>
      </w:r>
      <w:r w:rsidR="00A967EF" w:rsidRPr="00DF512B">
        <w:rPr>
          <w:rFonts w:ascii="Times New Roman" w:hAnsi="Times New Roman" w:cs="Times New Roman"/>
          <w:color w:val="000000" w:themeColor="text1"/>
          <w:sz w:val="28"/>
          <w:szCs w:val="28"/>
          <w:shd w:val="clear" w:color="auto" w:fill="FFFFFF"/>
        </w:rPr>
        <w:t>.</w:t>
      </w:r>
    </w:p>
    <w:p w14:paraId="6A10044B" w14:textId="5AAE897A"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w:t>
      </w:r>
      <w:r w:rsidR="001545E6" w:rsidRPr="00DF512B">
        <w:rPr>
          <w:rFonts w:ascii="Times New Roman" w:hAnsi="Times New Roman" w:cs="Times New Roman"/>
          <w:color w:val="000000" w:themeColor="text1"/>
          <w:sz w:val="28"/>
          <w:szCs w:val="28"/>
        </w:rPr>
        <w:t xml:space="preserve"> </w:t>
      </w:r>
      <w:r w:rsidR="00CE1646" w:rsidRPr="00DF512B">
        <w:rPr>
          <w:rFonts w:ascii="Times New Roman" w:hAnsi="Times New Roman" w:cs="Times New Roman"/>
          <w:color w:val="000000" w:themeColor="text1"/>
          <w:sz w:val="28"/>
          <w:szCs w:val="28"/>
          <w:lang w:val="en-US"/>
        </w:rPr>
        <w:t xml:space="preserve">Các văn bản tại </w:t>
      </w:r>
      <w:r w:rsidR="00CE1646" w:rsidRPr="00DF512B">
        <w:rPr>
          <w:rFonts w:ascii="Times New Roman" w:hAnsi="Times New Roman" w:cs="Times New Roman"/>
          <w:color w:val="000000" w:themeColor="text1"/>
          <w:sz w:val="28"/>
          <w:szCs w:val="28"/>
          <w:shd w:val="clear" w:color="auto" w:fill="FFFFFF"/>
          <w:lang w:val="en-US"/>
        </w:rPr>
        <w:t>h</w:t>
      </w:r>
      <w:r w:rsidR="00CE1646" w:rsidRPr="00DF512B">
        <w:rPr>
          <w:rFonts w:ascii="Times New Roman" w:hAnsi="Times New Roman" w:cs="Times New Roman"/>
          <w:color w:val="000000" w:themeColor="text1"/>
          <w:sz w:val="28"/>
          <w:szCs w:val="28"/>
          <w:shd w:val="clear" w:color="auto" w:fill="FFFFFF"/>
        </w:rPr>
        <w:t xml:space="preserve">ồ </w:t>
      </w:r>
      <w:r w:rsidR="00A967EF" w:rsidRPr="00DF512B">
        <w:rPr>
          <w:rFonts w:ascii="Times New Roman" w:hAnsi="Times New Roman" w:cs="Times New Roman"/>
          <w:color w:val="000000" w:themeColor="text1"/>
          <w:sz w:val="28"/>
          <w:szCs w:val="28"/>
          <w:shd w:val="clear" w:color="auto" w:fill="FFFFFF"/>
        </w:rPr>
        <w:t>sơ đề nghị cấp đổi</w:t>
      </w:r>
      <w:r w:rsidR="00450ECB" w:rsidRPr="00DF512B">
        <w:rPr>
          <w:rFonts w:ascii="Times New Roman" w:hAnsi="Times New Roman" w:cs="Times New Roman"/>
          <w:color w:val="000000" w:themeColor="text1"/>
          <w:sz w:val="28"/>
          <w:szCs w:val="28"/>
          <w:shd w:val="clear" w:color="auto" w:fill="FFFFFF"/>
          <w:lang w:val="en-US"/>
        </w:rPr>
        <w:t xml:space="preserve"> Giấy phép</w:t>
      </w:r>
      <w:r w:rsidR="00CE1646" w:rsidRPr="00DF512B">
        <w:rPr>
          <w:rFonts w:ascii="Times New Roman" w:hAnsi="Times New Roman" w:cs="Times New Roman"/>
          <w:color w:val="000000" w:themeColor="text1"/>
          <w:sz w:val="28"/>
          <w:szCs w:val="28"/>
          <w:shd w:val="clear" w:color="auto" w:fill="FFFFFF"/>
          <w:lang w:val="en-US"/>
        </w:rPr>
        <w:t xml:space="preserve">, </w:t>
      </w:r>
      <w:r w:rsidR="009C45DE" w:rsidRPr="00DF512B">
        <w:rPr>
          <w:rFonts w:ascii="Times New Roman" w:hAnsi="Times New Roman" w:cs="Times New Roman"/>
          <w:color w:val="000000" w:themeColor="text1"/>
          <w:sz w:val="28"/>
          <w:szCs w:val="28"/>
          <w:shd w:val="clear" w:color="auto" w:fill="FFFFFF"/>
          <w:lang w:val="en-US"/>
        </w:rPr>
        <w:t>cấp</w:t>
      </w:r>
      <w:r w:rsidR="001605AE" w:rsidRPr="00DF512B">
        <w:rPr>
          <w:rFonts w:ascii="Times New Roman" w:hAnsi="Times New Roman" w:cs="Times New Roman"/>
          <w:color w:val="000000" w:themeColor="text1"/>
          <w:sz w:val="28"/>
          <w:szCs w:val="28"/>
          <w:shd w:val="clear" w:color="auto" w:fill="FFFFFF"/>
          <w:lang w:val="en-US"/>
        </w:rPr>
        <w:t xml:space="preserve"> bản sao</w:t>
      </w:r>
      <w:r w:rsidR="009C45DE" w:rsidRPr="00DF512B">
        <w:rPr>
          <w:rFonts w:ascii="Times New Roman" w:hAnsi="Times New Roman" w:cs="Times New Roman"/>
          <w:color w:val="000000" w:themeColor="text1"/>
          <w:sz w:val="28"/>
          <w:szCs w:val="28"/>
          <w:shd w:val="clear" w:color="auto" w:fill="FFFFFF"/>
          <w:lang w:val="en-US"/>
        </w:rPr>
        <w:t xml:space="preserve"> Giấy phép từ sổ gốc</w:t>
      </w:r>
      <w:r w:rsidR="00A967EF" w:rsidRPr="00DF512B">
        <w:rPr>
          <w:rFonts w:ascii="Times New Roman" w:hAnsi="Times New Roman" w:cs="Times New Roman"/>
          <w:color w:val="000000" w:themeColor="text1"/>
          <w:sz w:val="28"/>
          <w:szCs w:val="28"/>
          <w:shd w:val="clear" w:color="auto" w:fill="FFFFFF"/>
        </w:rPr>
        <w:t xml:space="preserve"> phải do người đại diện theo pháp luật hoặc người đại diện theo ủy quyền ký</w:t>
      </w:r>
      <w:r w:rsidR="00771700" w:rsidRPr="00DF512B">
        <w:rPr>
          <w:rFonts w:ascii="Times New Roman" w:hAnsi="Times New Roman" w:cs="Times New Roman"/>
          <w:color w:val="000000" w:themeColor="text1"/>
          <w:sz w:val="28"/>
          <w:szCs w:val="28"/>
          <w:shd w:val="clear" w:color="auto" w:fill="FFFFFF"/>
          <w:lang w:val="en-US"/>
        </w:rPr>
        <w:t xml:space="preserve"> (sau đây gọi là người đại diện hợp pháp)</w:t>
      </w:r>
      <w:r w:rsidR="00A967EF" w:rsidRPr="00DF512B">
        <w:rPr>
          <w:rFonts w:ascii="Times New Roman" w:hAnsi="Times New Roman" w:cs="Times New Roman"/>
          <w:color w:val="000000" w:themeColor="text1"/>
          <w:sz w:val="28"/>
          <w:szCs w:val="28"/>
          <w:shd w:val="clear" w:color="auto" w:fill="FFFFFF"/>
        </w:rPr>
        <w:t>. Trường hợp ký theo ủy quyền, hồ sơ phải có văn bản ủy quyền được lập phù hợp với quy định của pháp luật.</w:t>
      </w:r>
    </w:p>
    <w:p w14:paraId="03819D26" w14:textId="55C824F5"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lastRenderedPageBreak/>
        <w:t>3</w:t>
      </w:r>
      <w:r w:rsidR="00BD7FE7" w:rsidRPr="00DF512B">
        <w:rPr>
          <w:rFonts w:ascii="Times New Roman" w:hAnsi="Times New Roman" w:cs="Times New Roman"/>
          <w:color w:val="000000" w:themeColor="text1"/>
          <w:sz w:val="28"/>
          <w:szCs w:val="28"/>
        </w:rPr>
        <w:t xml:space="preserve">. Hồ sơ đề nghị cấp Giấy phép </w:t>
      </w:r>
      <w:r w:rsidR="00F07CC6" w:rsidRPr="00DF512B">
        <w:rPr>
          <w:rFonts w:ascii="Times New Roman" w:hAnsi="Times New Roman" w:cs="Times New Roman"/>
          <w:color w:val="000000" w:themeColor="text1"/>
          <w:sz w:val="28"/>
          <w:szCs w:val="28"/>
        </w:rPr>
        <w:t>lần đầu, cấp đổi Giấy phép</w:t>
      </w:r>
      <w:r w:rsidR="009C45DE" w:rsidRPr="00DF512B">
        <w:rPr>
          <w:rFonts w:ascii="Times New Roman" w:hAnsi="Times New Roman" w:cs="Times New Roman"/>
          <w:color w:val="000000" w:themeColor="text1"/>
          <w:sz w:val="28"/>
          <w:szCs w:val="28"/>
          <w:lang w:val="en-US"/>
        </w:rPr>
        <w:t xml:space="preserve">, cấp </w:t>
      </w:r>
      <w:r w:rsidR="00A152A5" w:rsidRPr="00DF512B">
        <w:rPr>
          <w:rFonts w:ascii="Times New Roman" w:hAnsi="Times New Roman" w:cs="Times New Roman"/>
          <w:color w:val="000000" w:themeColor="text1"/>
          <w:sz w:val="28"/>
          <w:szCs w:val="28"/>
          <w:lang w:val="en-US"/>
        </w:rPr>
        <w:t xml:space="preserve">bản sao </w:t>
      </w:r>
      <w:r w:rsidR="009C45DE" w:rsidRPr="00DF512B">
        <w:rPr>
          <w:rFonts w:ascii="Times New Roman" w:hAnsi="Times New Roman" w:cs="Times New Roman"/>
          <w:color w:val="000000" w:themeColor="text1"/>
          <w:sz w:val="28"/>
          <w:szCs w:val="28"/>
          <w:lang w:val="en-US"/>
        </w:rPr>
        <w:t>Giấy phép từ sổ gốc của</w:t>
      </w:r>
      <w:r w:rsidR="00F07CC6" w:rsidRPr="00DF512B">
        <w:rPr>
          <w:rFonts w:ascii="Times New Roman" w:hAnsi="Times New Roman" w:cs="Times New Roman"/>
          <w:color w:val="000000" w:themeColor="text1"/>
          <w:sz w:val="28"/>
          <w:szCs w:val="28"/>
        </w:rPr>
        <w:t xml:space="preserve"> </w:t>
      </w:r>
      <w:r w:rsidR="00BD7FE7" w:rsidRPr="00DF512B">
        <w:rPr>
          <w:rFonts w:ascii="Times New Roman" w:hAnsi="Times New Roman" w:cs="Times New Roman"/>
          <w:color w:val="000000" w:themeColor="text1"/>
          <w:sz w:val="28"/>
          <w:szCs w:val="28"/>
        </w:rPr>
        <w:t>quỹ tín dụng nhân dân được lập 01</w:t>
      </w:r>
      <w:r w:rsidR="00037642" w:rsidRPr="00DF512B">
        <w:rPr>
          <w:rFonts w:ascii="Times New Roman" w:hAnsi="Times New Roman" w:cs="Times New Roman"/>
          <w:color w:val="000000" w:themeColor="text1"/>
          <w:sz w:val="28"/>
          <w:szCs w:val="28"/>
        </w:rPr>
        <w:t xml:space="preserve"> </w:t>
      </w:r>
      <w:r w:rsidR="00BD7FE7" w:rsidRPr="00DF512B">
        <w:rPr>
          <w:rFonts w:ascii="Times New Roman" w:hAnsi="Times New Roman" w:cs="Times New Roman"/>
          <w:color w:val="000000" w:themeColor="text1"/>
          <w:sz w:val="28"/>
          <w:szCs w:val="28"/>
        </w:rPr>
        <w:t>bộ bằng tiếng Việt.</w:t>
      </w:r>
    </w:p>
    <w:p w14:paraId="1E765D80" w14:textId="4569C86C"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4</w:t>
      </w:r>
      <w:r w:rsidR="00BD7FE7" w:rsidRPr="00DF512B">
        <w:rPr>
          <w:rFonts w:ascii="Times New Roman" w:hAnsi="Times New Roman" w:cs="Times New Roman"/>
          <w:color w:val="000000" w:themeColor="text1"/>
          <w:sz w:val="28"/>
          <w:szCs w:val="28"/>
        </w:rPr>
        <w:t xml:space="preserve">. </w:t>
      </w:r>
      <w:r w:rsidR="00F14B30" w:rsidRPr="00DF512B">
        <w:rPr>
          <w:rFonts w:ascii="Times New Roman" w:hAnsi="Times New Roman" w:cs="Times New Roman"/>
          <w:color w:val="000000" w:themeColor="text1"/>
          <w:sz w:val="28"/>
          <w:szCs w:val="28"/>
        </w:rPr>
        <w:t>Đối với thành phần hồ sơ là bản sao, quỹ tín dụng nhân dân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r w:rsidR="00BD7FE7" w:rsidRPr="00DF512B">
        <w:rPr>
          <w:rFonts w:ascii="Times New Roman" w:hAnsi="Times New Roman" w:cs="Times New Roman"/>
          <w:color w:val="000000" w:themeColor="text1"/>
          <w:sz w:val="28"/>
          <w:szCs w:val="28"/>
        </w:rPr>
        <w:t>.</w:t>
      </w:r>
    </w:p>
    <w:p w14:paraId="3DEDAECC" w14:textId="619E6DBE" w:rsidR="00BD7FE7" w:rsidRPr="00DF512B" w:rsidRDefault="001E300A"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5</w:t>
      </w:r>
      <w:r w:rsidR="00BD7FE7" w:rsidRPr="00DF512B">
        <w:rPr>
          <w:rFonts w:ascii="Times New Roman" w:hAnsi="Times New Roman" w:cs="Times New Roman"/>
          <w:color w:val="000000" w:themeColor="text1"/>
          <w:sz w:val="28"/>
          <w:szCs w:val="28"/>
        </w:rPr>
        <w:t>.</w:t>
      </w:r>
      <w:r w:rsidR="00F80325" w:rsidRPr="00DF512B">
        <w:rPr>
          <w:rFonts w:ascii="Times New Roman" w:hAnsi="Times New Roman" w:cs="Times New Roman"/>
          <w:color w:val="000000" w:themeColor="text1"/>
          <w:sz w:val="28"/>
          <w:szCs w:val="28"/>
          <w:lang w:val="en-US"/>
        </w:rPr>
        <w:t xml:space="preserve"> </w:t>
      </w:r>
      <w:r w:rsidR="00BD7FE7" w:rsidRPr="00DF512B">
        <w:rPr>
          <w:rFonts w:ascii="Times New Roman" w:hAnsi="Times New Roman" w:cs="Times New Roman"/>
          <w:color w:val="000000" w:themeColor="text1"/>
          <w:sz w:val="28"/>
          <w:szCs w:val="28"/>
        </w:rPr>
        <w:t>Trong mỗi bộ hồ sơ phải có danh mục tài liệu.</w:t>
      </w:r>
    </w:p>
    <w:p w14:paraId="2ACECD1B" w14:textId="75F8E96D" w:rsidR="006668D2" w:rsidRPr="006668D2" w:rsidRDefault="001E300A" w:rsidP="006668D2">
      <w:pPr>
        <w:spacing w:line="302" w:lineRule="auto"/>
        <w:ind w:firstLine="720"/>
        <w:jc w:val="both"/>
        <w:rPr>
          <w:rFonts w:ascii="Times New Roman" w:eastAsia="Times New Roman" w:hAnsi="Times New Roman" w:cs="Times New Roman"/>
          <w:color w:val="auto"/>
          <w:sz w:val="28"/>
          <w:szCs w:val="28"/>
          <w:lang w:val="pt-BR" w:eastAsia="en-US"/>
        </w:rPr>
      </w:pPr>
      <w:r w:rsidRPr="00DF512B">
        <w:rPr>
          <w:rFonts w:ascii="Times New Roman" w:hAnsi="Times New Roman" w:cs="Times New Roman"/>
          <w:color w:val="000000" w:themeColor="text1"/>
          <w:sz w:val="28"/>
          <w:szCs w:val="28"/>
        </w:rPr>
        <w:t>6</w:t>
      </w:r>
      <w:r w:rsidR="00BD7FE7" w:rsidRPr="00DF512B">
        <w:rPr>
          <w:rFonts w:ascii="Times New Roman" w:hAnsi="Times New Roman" w:cs="Times New Roman"/>
          <w:color w:val="000000" w:themeColor="text1"/>
          <w:sz w:val="28"/>
          <w:szCs w:val="28"/>
        </w:rPr>
        <w:t>.</w:t>
      </w:r>
      <w:r w:rsidR="00B52B6B">
        <w:rPr>
          <w:rStyle w:val="FootnoteReference"/>
          <w:rFonts w:ascii="Times New Roman" w:hAnsi="Times New Roman" w:cs="Times New Roman"/>
          <w:color w:val="000000" w:themeColor="text1"/>
          <w:sz w:val="28"/>
          <w:szCs w:val="28"/>
        </w:rPr>
        <w:footnoteReference w:id="3"/>
      </w:r>
      <w:r w:rsidR="006668D2" w:rsidRPr="006668D2">
        <w:rPr>
          <w:rFonts w:ascii="Times New Roman" w:eastAsia="Times New Roman" w:hAnsi="Times New Roman" w:cs="Times New Roman"/>
          <w:color w:val="auto"/>
          <w:sz w:val="28"/>
          <w:szCs w:val="28"/>
          <w:lang w:val="pt-BR" w:eastAsia="en-US"/>
        </w:rPr>
        <w:t xml:space="preserve"> Hồ sơ cấp Giấy phép lần đầu, cấp đổi Giấy phép được nộp trực tiếp hoặc gửi qua dịch vụ bưu chính đến Bộ phận Một cửa của Ngân hàng Nhà nước Khu vực hoặc nộp trực tuyến qua Cổng Dịch vụ công quốc gia.</w:t>
      </w:r>
    </w:p>
    <w:p w14:paraId="5A9F543B" w14:textId="77777777" w:rsidR="006668D2" w:rsidRPr="006668D2" w:rsidRDefault="006668D2" w:rsidP="006668D2">
      <w:pPr>
        <w:spacing w:line="302" w:lineRule="auto"/>
        <w:ind w:firstLine="720"/>
        <w:jc w:val="both"/>
        <w:rPr>
          <w:rFonts w:ascii="Times New Roman" w:eastAsia="Times New Roman" w:hAnsi="Times New Roman" w:cs="Times New Roman"/>
          <w:color w:val="auto"/>
          <w:sz w:val="28"/>
          <w:szCs w:val="28"/>
          <w:lang w:val="pt-BR" w:eastAsia="en-US"/>
        </w:rPr>
      </w:pPr>
      <w:r w:rsidRPr="006668D2">
        <w:rPr>
          <w:rFonts w:ascii="Times New Roman" w:eastAsia="Times New Roman" w:hAnsi="Times New Roman" w:cs="Times New Roman"/>
          <w:color w:val="auto"/>
          <w:sz w:val="28"/>
          <w:szCs w:val="28"/>
          <w:lang w:val="pt-BR" w:eastAsia="en-US"/>
        </w:rPr>
        <w:t>Khi gửi hồ sơ trực tuyến qua Cổng Dịch vụ công quốc gia, hồ sơ điện tử được sử dụng chữ ký số theo quy định của pháp luật về thực hiện thủ tục hành chính trên môi trường điện tử. Các tài liệu trong hồ sơ điện tử là bản điện tử quét từ bản gốc, bản chính (tập tin định dạng PDF).</w:t>
      </w:r>
    </w:p>
    <w:p w14:paraId="2D6F49F4" w14:textId="2243D0FD" w:rsidR="006668D2" w:rsidRPr="006668D2" w:rsidRDefault="006668D2" w:rsidP="006668D2">
      <w:pPr>
        <w:spacing w:line="302" w:lineRule="auto"/>
        <w:ind w:firstLine="720"/>
        <w:jc w:val="both"/>
        <w:rPr>
          <w:rFonts w:ascii="Times New Roman" w:eastAsia="Times New Roman" w:hAnsi="Times New Roman" w:cs="Times New Roman"/>
          <w:color w:val="auto"/>
          <w:sz w:val="28"/>
          <w:szCs w:val="28"/>
          <w:lang w:val="pt-BR" w:eastAsia="en-US"/>
        </w:rPr>
      </w:pPr>
      <w:r w:rsidRPr="006668D2">
        <w:rPr>
          <w:rFonts w:ascii="Times New Roman" w:eastAsia="Times New Roman" w:hAnsi="Times New Roman" w:cs="Times New Roman"/>
          <w:color w:val="auto"/>
          <w:sz w:val="28"/>
          <w:szCs w:val="28"/>
          <w:lang w:val="pt-BR" w:eastAsia="en-US"/>
        </w:rPr>
        <w:t>Trường hợp hệ thống Cổng Dịch vụ công quốc gia gặp sự cố hoặc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Khu vực.</w:t>
      </w:r>
    </w:p>
    <w:p w14:paraId="6257A3E5" w14:textId="50631B6E" w:rsidR="00BD7FE7" w:rsidRPr="00DF512B" w:rsidRDefault="006668D2" w:rsidP="006668D2">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eastAsia="Times New Roman" w:hAnsi="Times New Roman" w:cs="Times New Roman"/>
          <w:color w:val="auto"/>
          <w:sz w:val="28"/>
          <w:szCs w:val="28"/>
          <w:lang w:val="pt-BR" w:eastAsia="en-US"/>
        </w:rPr>
        <w:t>7.</w:t>
      </w:r>
      <w:r w:rsidR="00B52B6B">
        <w:rPr>
          <w:rStyle w:val="FootnoteReference"/>
          <w:rFonts w:ascii="Times New Roman" w:eastAsia="Times New Roman" w:hAnsi="Times New Roman" w:cs="Times New Roman"/>
          <w:color w:val="auto"/>
          <w:sz w:val="28"/>
          <w:szCs w:val="28"/>
          <w:lang w:val="pt-BR" w:eastAsia="en-US"/>
        </w:rPr>
        <w:footnoteReference w:id="4"/>
      </w:r>
      <w:r w:rsidRPr="006668D2">
        <w:rPr>
          <w:rFonts w:ascii="Times New Roman" w:eastAsia="Times New Roman" w:hAnsi="Times New Roman" w:cs="Times New Roman"/>
          <w:color w:val="auto"/>
          <w:sz w:val="28"/>
          <w:szCs w:val="28"/>
          <w:lang w:val="pt-BR" w:eastAsia="en-US"/>
        </w:rPr>
        <w:t xml:space="preserve"> Ngân hàng Nhà nước Khu vực trả kết quả xử lý thủ tục hành chính quy định tại Thông tư này qua phương thức trực tuyến hoặc dịch vụ bưu chính hoặc trực tiếp tại Bộ phận Một cửa của Ngân hàng Nhà nước Khu vực.</w:t>
      </w:r>
      <w:r w:rsidR="00BD7FE7" w:rsidRPr="00DF512B">
        <w:rPr>
          <w:rFonts w:ascii="Times New Roman" w:hAnsi="Times New Roman" w:cs="Times New Roman"/>
          <w:color w:val="000000" w:themeColor="text1"/>
          <w:sz w:val="28"/>
          <w:szCs w:val="28"/>
        </w:rPr>
        <w:t>.</w:t>
      </w:r>
    </w:p>
    <w:p w14:paraId="57377596" w14:textId="77777777" w:rsidR="00F07CC6" w:rsidRPr="00DF512B" w:rsidRDefault="00F07CC6"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6. Giấy ph</w:t>
      </w:r>
      <w:r w:rsidRPr="00DF512B">
        <w:rPr>
          <w:rFonts w:hint="eastAsia"/>
          <w:b/>
          <w:color w:val="000000" w:themeColor="text1"/>
          <w:lang w:val="vi-VN"/>
        </w:rPr>
        <w:t>é</w:t>
      </w:r>
      <w:r w:rsidRPr="00DF512B">
        <w:rPr>
          <w:b/>
          <w:color w:val="000000" w:themeColor="text1"/>
          <w:lang w:val="vi-VN"/>
        </w:rPr>
        <w:t>p</w:t>
      </w:r>
    </w:p>
    <w:p w14:paraId="05A6DCD4" w14:textId="0E3A1AB4" w:rsidR="00F07CC6" w:rsidRPr="00DF512B" w:rsidRDefault="00F07CC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 xml:space="preserve">quy định cụ thể nội dung hoạt động, địa bàn hoạt động, thời hạn hoạt động trong Giấy phép theo mẫu </w:t>
      </w:r>
      <w:r w:rsidR="00B537B9" w:rsidRPr="00DF512B">
        <w:rPr>
          <w:rFonts w:ascii="Times New Roman" w:hAnsi="Times New Roman" w:cs="Times New Roman"/>
          <w:color w:val="000000" w:themeColor="text1"/>
          <w:sz w:val="28"/>
          <w:szCs w:val="28"/>
        </w:rPr>
        <w:t xml:space="preserve">quy định </w:t>
      </w:r>
      <w:r w:rsidRPr="00DF512B">
        <w:rPr>
          <w:rFonts w:ascii="Times New Roman" w:hAnsi="Times New Roman" w:cs="Times New Roman"/>
          <w:color w:val="000000" w:themeColor="text1"/>
          <w:sz w:val="28"/>
          <w:szCs w:val="28"/>
        </w:rPr>
        <w:t>tại Phụ lục số</w:t>
      </w:r>
      <w:r w:rsidR="00044168" w:rsidRPr="00DF512B">
        <w:rPr>
          <w:rFonts w:ascii="Times New Roman" w:hAnsi="Times New Roman" w:cs="Times New Roman"/>
          <w:color w:val="000000" w:themeColor="text1"/>
          <w:sz w:val="28"/>
          <w:szCs w:val="28"/>
        </w:rPr>
        <w:t xml:space="preserve"> 01</w:t>
      </w:r>
      <w:r w:rsidRPr="00DF512B">
        <w:rPr>
          <w:rFonts w:ascii="Times New Roman" w:hAnsi="Times New Roman" w:cs="Times New Roman"/>
          <w:color w:val="000000" w:themeColor="text1"/>
          <w:sz w:val="28"/>
          <w:szCs w:val="28"/>
        </w:rPr>
        <w:t> </w:t>
      </w:r>
      <w:r w:rsidR="00F14B30" w:rsidRPr="00DF512B">
        <w:rPr>
          <w:rFonts w:ascii="Times New Roman" w:hAnsi="Times New Roman" w:cs="Times New Roman"/>
          <w:color w:val="000000" w:themeColor="text1"/>
          <w:sz w:val="28"/>
          <w:szCs w:val="28"/>
          <w:lang w:val="en-US"/>
        </w:rPr>
        <w:t xml:space="preserve">ban hành kèm theo </w:t>
      </w:r>
      <w:r w:rsidRPr="00DF512B">
        <w:rPr>
          <w:rFonts w:ascii="Times New Roman" w:hAnsi="Times New Roman" w:cs="Times New Roman"/>
          <w:color w:val="000000" w:themeColor="text1"/>
          <w:sz w:val="28"/>
          <w:szCs w:val="28"/>
        </w:rPr>
        <w:t>Thông tư này.</w:t>
      </w:r>
    </w:p>
    <w:p w14:paraId="4D6A1CCD" w14:textId="7B08E37D" w:rsidR="00ED286B" w:rsidRPr="00ED286B" w:rsidRDefault="00F07CC6" w:rsidP="00ED286B">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w:t>
      </w:r>
      <w:r w:rsidR="00ED286B">
        <w:rPr>
          <w:rStyle w:val="FootnoteReference"/>
          <w:rFonts w:ascii="Times New Roman" w:eastAsia="Times New Roman" w:hAnsi="Times New Roman" w:cs="Times New Roman"/>
          <w:color w:val="000000" w:themeColor="text1"/>
          <w:sz w:val="28"/>
          <w:szCs w:val="28"/>
          <w:lang w:eastAsia="en-US"/>
        </w:rPr>
        <w:footnoteReference w:id="5"/>
      </w:r>
      <w:r w:rsidR="00ED286B">
        <w:t xml:space="preserve"> </w:t>
      </w:r>
      <w:r w:rsidR="00ED286B" w:rsidRPr="00ED286B">
        <w:rPr>
          <w:rFonts w:ascii="Times New Roman" w:eastAsia="Times New Roman" w:hAnsi="Times New Roman" w:cs="Times New Roman"/>
          <w:color w:val="000000" w:themeColor="text1"/>
          <w:sz w:val="28"/>
          <w:szCs w:val="28"/>
          <w:lang w:eastAsia="en-US"/>
        </w:rPr>
        <w:t xml:space="preserve">Trường hợp Giấy phép bị mất, bị rách nát, bị cháy, hư hỏng, quỹ tín dụng nhân dân có đơn đề nghị cấp bản sao Giấy phép từ sổ gốc theo mẫu quy định tại Phụ lục số 02 ban hành kèm theo Thông tư này, gửi trực tiếp hoặc qua dịch vụ bưu chính đến Bộ phận Một cửa của Ngân hàng Nhà nước Khu vực hoặc nộp trực </w:t>
      </w:r>
      <w:r w:rsidR="00ED286B" w:rsidRPr="00ED286B">
        <w:rPr>
          <w:rFonts w:ascii="Times New Roman" w:eastAsia="Times New Roman" w:hAnsi="Times New Roman" w:cs="Times New Roman"/>
          <w:color w:val="000000" w:themeColor="text1"/>
          <w:sz w:val="28"/>
          <w:szCs w:val="28"/>
          <w:lang w:eastAsia="en-US"/>
        </w:rPr>
        <w:lastRenderedPageBreak/>
        <w:t>tuyến qua Cổng Dịch vụ công quốc gia đề nghị xem xét cấp bản sao Giấy phép từ sổ gốc theo quy định của pháp luật.</w:t>
      </w:r>
    </w:p>
    <w:p w14:paraId="6D72629E" w14:textId="7ADFC799" w:rsidR="00ED286B" w:rsidRPr="00DF512B" w:rsidRDefault="00ED286B" w:rsidP="00ED286B">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ED286B">
        <w:rPr>
          <w:rFonts w:ascii="Times New Roman" w:eastAsia="Times New Roman" w:hAnsi="Times New Roman" w:cs="Times New Roman"/>
          <w:color w:val="000000" w:themeColor="text1"/>
          <w:sz w:val="28"/>
          <w:szCs w:val="28"/>
          <w:lang w:eastAsia="en-US"/>
        </w:rPr>
        <w:t>Thời hạn cấp bản sao Giấy phép từ sổ gốc thực hiện theo quy định của pháp luật về cấp bản sao từ sổ gốc.</w:t>
      </w:r>
    </w:p>
    <w:p w14:paraId="63F8229C" w14:textId="77777777" w:rsidR="00F07CC6" w:rsidRPr="00DF512B" w:rsidRDefault="00F07CC6"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7. Nộp lệ ph</w:t>
      </w:r>
      <w:r w:rsidRPr="00DF512B">
        <w:rPr>
          <w:rFonts w:hint="eastAsia"/>
          <w:b/>
          <w:color w:val="000000" w:themeColor="text1"/>
          <w:lang w:val="vi-VN"/>
        </w:rPr>
        <w:t>í</w:t>
      </w:r>
      <w:r w:rsidRPr="00DF512B">
        <w:rPr>
          <w:b/>
          <w:color w:val="000000" w:themeColor="text1"/>
          <w:lang w:val="vi-VN"/>
        </w:rPr>
        <w:t xml:space="preserve"> cấp Giấp ph</w:t>
      </w:r>
      <w:r w:rsidRPr="00DF512B">
        <w:rPr>
          <w:rFonts w:hint="eastAsia"/>
          <w:b/>
          <w:color w:val="000000" w:themeColor="text1"/>
          <w:lang w:val="vi-VN"/>
        </w:rPr>
        <w:t>é</w:t>
      </w:r>
      <w:r w:rsidRPr="00DF512B">
        <w:rPr>
          <w:b/>
          <w:color w:val="000000" w:themeColor="text1"/>
          <w:lang w:val="vi-VN"/>
        </w:rPr>
        <w:t>p</w:t>
      </w:r>
    </w:p>
    <w:p w14:paraId="4154ACDD" w14:textId="72F74B2D" w:rsidR="00F07CC6" w:rsidRPr="00DF512B" w:rsidRDefault="00F07CC6"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Quỹ tín dụng nhân dân được cấp Giấy phép lần đầu, cấp đổi Giấy phép phải nộp lệ phí cấp Giấy phép lần đầu</w:t>
      </w:r>
      <w:r w:rsidR="00BA3FE6" w:rsidRPr="00DF512B">
        <w:rPr>
          <w:rFonts w:ascii="Times New Roman" w:eastAsia="Times New Roman" w:hAnsi="Times New Roman" w:cs="Times New Roman"/>
          <w:color w:val="000000" w:themeColor="text1"/>
          <w:sz w:val="28"/>
          <w:szCs w:val="28"/>
          <w:lang w:eastAsia="en-US"/>
        </w:rPr>
        <w:t>,</w:t>
      </w:r>
      <w:r w:rsidRPr="00DF512B">
        <w:rPr>
          <w:rFonts w:ascii="Times New Roman" w:eastAsia="Times New Roman" w:hAnsi="Times New Roman" w:cs="Times New Roman"/>
          <w:color w:val="000000" w:themeColor="text1"/>
          <w:sz w:val="28"/>
          <w:szCs w:val="28"/>
          <w:lang w:eastAsia="en-US"/>
        </w:rPr>
        <w:t xml:space="preserve"> cấp đổi Giấy phép tại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eastAsia="Times New Roman" w:hAnsi="Times New Roman" w:cs="Times New Roman"/>
          <w:color w:val="000000" w:themeColor="text1"/>
          <w:sz w:val="28"/>
          <w:szCs w:val="28"/>
          <w:lang w:eastAsia="en-US"/>
        </w:rPr>
        <w:t xml:space="preserve"> </w:t>
      </w:r>
      <w:r w:rsidR="00D56833" w:rsidRPr="00DF512B">
        <w:rPr>
          <w:rFonts w:ascii="Times New Roman" w:eastAsia="Times New Roman" w:hAnsi="Times New Roman" w:cs="Times New Roman"/>
          <w:color w:val="000000" w:themeColor="text1"/>
          <w:sz w:val="28"/>
          <w:szCs w:val="28"/>
          <w:lang w:val="en-US" w:eastAsia="en-US"/>
        </w:rPr>
        <w:t>hoặc thanh toán trực tuyến trên Cổng Dịch vụ công quốc gia</w:t>
      </w:r>
      <w:r w:rsidRPr="00DF512B">
        <w:rPr>
          <w:rFonts w:ascii="Times New Roman" w:eastAsia="Times New Roman" w:hAnsi="Times New Roman" w:cs="Times New Roman"/>
          <w:color w:val="000000" w:themeColor="text1"/>
          <w:sz w:val="28"/>
          <w:szCs w:val="28"/>
          <w:lang w:eastAsia="en-US"/>
        </w:rPr>
        <w:t xml:space="preserve"> trong thời hạn 15 ngày kể từ ngày được cấp Giấy phép lần đầu, cấp đổi Giấy phép.</w:t>
      </w:r>
    </w:p>
    <w:p w14:paraId="68786D3B" w14:textId="55069834" w:rsidR="00F07CC6" w:rsidRPr="00DF512B" w:rsidRDefault="00F07CC6" w:rsidP="00402E01">
      <w:pPr>
        <w:widowControl/>
        <w:shd w:val="clear" w:color="auto" w:fill="FFFFFF"/>
        <w:spacing w:before="60" w:after="24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eastAsia="en-US"/>
        </w:rPr>
        <w:t>2. Mức lệ phí cấp Giấy phép lần đầu, cấp đổi Giấy phép theo quy định của pháp luật về phí và lệ phí.</w:t>
      </w:r>
      <w:r w:rsidR="00DB14B5" w:rsidRPr="00DF512B">
        <w:rPr>
          <w:rFonts w:ascii="Times New Roman" w:eastAsia="Times New Roman" w:hAnsi="Times New Roman" w:cs="Times New Roman"/>
          <w:color w:val="000000" w:themeColor="text1"/>
          <w:sz w:val="28"/>
          <w:szCs w:val="28"/>
          <w:lang w:val="en-US" w:eastAsia="en-US"/>
        </w:rPr>
        <w:t xml:space="preserve"> </w:t>
      </w:r>
    </w:p>
    <w:p w14:paraId="6F034D31" w14:textId="77777777" w:rsidR="002F16A5" w:rsidRPr="00DF512B" w:rsidRDefault="002F16A5" w:rsidP="00140819">
      <w:pPr>
        <w:pStyle w:val="Heading1"/>
        <w:spacing w:line="264" w:lineRule="auto"/>
        <w:rPr>
          <w:color w:val="000000" w:themeColor="text1"/>
        </w:rPr>
      </w:pPr>
      <w:r w:rsidRPr="00DF512B">
        <w:rPr>
          <w:color w:val="000000" w:themeColor="text1"/>
        </w:rPr>
        <w:t>Chương II</w:t>
      </w:r>
    </w:p>
    <w:p w14:paraId="6CB54C0E" w14:textId="77777777" w:rsidR="000B17C3" w:rsidRPr="00DF512B" w:rsidRDefault="000B17C3" w:rsidP="00140819">
      <w:pPr>
        <w:pStyle w:val="Heading1"/>
        <w:spacing w:line="264" w:lineRule="auto"/>
        <w:rPr>
          <w:color w:val="000000" w:themeColor="text1"/>
        </w:rPr>
      </w:pPr>
      <w:r w:rsidRPr="00DF512B">
        <w:rPr>
          <w:color w:val="000000" w:themeColor="text1"/>
        </w:rPr>
        <w:t>QUY ĐỊNH CỤ THỂ</w:t>
      </w:r>
    </w:p>
    <w:p w14:paraId="0233ADA6" w14:textId="77777777" w:rsidR="000B17C3" w:rsidRPr="00DF512B" w:rsidRDefault="000B17C3" w:rsidP="00402E01">
      <w:pPr>
        <w:pStyle w:val="Heading2"/>
      </w:pPr>
      <w:r w:rsidRPr="00DF512B">
        <w:t>Mục 1</w:t>
      </w:r>
    </w:p>
    <w:p w14:paraId="139976D3" w14:textId="77777777" w:rsidR="002F16A5" w:rsidRPr="00DF512B" w:rsidRDefault="002F16A5" w:rsidP="00402E01">
      <w:pPr>
        <w:pStyle w:val="Heading2"/>
      </w:pPr>
      <w:r w:rsidRPr="00DF512B">
        <w:t>QUY ĐỊ</w:t>
      </w:r>
      <w:r w:rsidR="001545E6" w:rsidRPr="00DF512B">
        <w:t xml:space="preserve">NH </w:t>
      </w:r>
      <w:r w:rsidR="00BD7FE7" w:rsidRPr="00DF512B">
        <w:t>VỀ CẤP GIẤY PHÉP LẦN ĐẦU</w:t>
      </w:r>
    </w:p>
    <w:p w14:paraId="01703501" w14:textId="77777777" w:rsidR="00505375" w:rsidRPr="00DF512B" w:rsidRDefault="00505375" w:rsidP="00402E01">
      <w:pPr>
        <w:pStyle w:val="Heading3"/>
        <w:spacing w:before="240" w:after="60" w:line="252" w:lineRule="auto"/>
        <w:ind w:firstLine="720"/>
        <w:rPr>
          <w:rFonts w:eastAsia="Courier New"/>
          <w:b/>
          <w:color w:val="000000" w:themeColor="text1"/>
          <w:lang w:val="vi-VN"/>
        </w:rPr>
      </w:pPr>
      <w:bookmarkStart w:id="10" w:name="muc_1"/>
      <w:r w:rsidRPr="00DF512B">
        <w:rPr>
          <w:rFonts w:hint="eastAsia"/>
          <w:b/>
          <w:color w:val="000000" w:themeColor="text1"/>
          <w:lang w:val="vi-VN"/>
        </w:rPr>
        <w:t>Đ</w:t>
      </w:r>
      <w:r w:rsidRPr="00DF512B">
        <w:rPr>
          <w:b/>
          <w:color w:val="000000" w:themeColor="text1"/>
          <w:lang w:val="vi-VN"/>
        </w:rPr>
        <w:t xml:space="preserve">iều </w:t>
      </w:r>
      <w:r w:rsidR="000B17C3" w:rsidRPr="00DF512B">
        <w:rPr>
          <w:b/>
          <w:color w:val="000000" w:themeColor="text1"/>
          <w:lang w:val="vi-VN"/>
        </w:rPr>
        <w:t>8</w:t>
      </w:r>
      <w:r w:rsidRPr="00DF512B">
        <w:rPr>
          <w:b/>
          <w:color w:val="000000" w:themeColor="text1"/>
          <w:lang w:val="vi-VN"/>
        </w:rPr>
        <w:t>. Hồ s</w:t>
      </w:r>
      <w:r w:rsidRPr="00DF512B">
        <w:rPr>
          <w:rFonts w:hint="eastAsia"/>
          <w:b/>
          <w:color w:val="000000" w:themeColor="text1"/>
          <w:lang w:val="vi-VN"/>
        </w:rPr>
        <w:t>ơ</w:t>
      </w:r>
      <w:r w:rsidRPr="00DF512B">
        <w:rPr>
          <w:b/>
          <w:color w:val="000000" w:themeColor="text1"/>
          <w:lang w:val="vi-VN"/>
        </w:rPr>
        <w:t xml:space="preserve"> </w:t>
      </w:r>
      <w:r w:rsidRPr="00DF512B">
        <w:rPr>
          <w:rFonts w:hint="eastAsia"/>
          <w:b/>
          <w:color w:val="000000" w:themeColor="text1"/>
          <w:lang w:val="vi-VN"/>
        </w:rPr>
        <w:t>đ</w:t>
      </w:r>
      <w:r w:rsidRPr="00DF512B">
        <w:rPr>
          <w:b/>
          <w:color w:val="000000" w:themeColor="text1"/>
          <w:lang w:val="vi-VN"/>
        </w:rPr>
        <w:t>ề nghị cấp Giấy ph</w:t>
      </w:r>
      <w:r w:rsidRPr="00DF512B">
        <w:rPr>
          <w:rFonts w:hint="eastAsia"/>
          <w:b/>
          <w:color w:val="000000" w:themeColor="text1"/>
          <w:lang w:val="vi-VN"/>
        </w:rPr>
        <w:t>é</w:t>
      </w:r>
      <w:r w:rsidRPr="00DF512B">
        <w:rPr>
          <w:b/>
          <w:color w:val="000000" w:themeColor="text1"/>
          <w:lang w:val="vi-VN"/>
        </w:rPr>
        <w:t>p</w:t>
      </w:r>
      <w:r w:rsidR="00F07CC6" w:rsidRPr="00DF512B">
        <w:rPr>
          <w:b/>
          <w:color w:val="000000" w:themeColor="text1"/>
          <w:lang w:val="vi-VN"/>
        </w:rPr>
        <w:t xml:space="preserve"> lần </w:t>
      </w:r>
      <w:r w:rsidR="00F07CC6" w:rsidRPr="00DF512B">
        <w:rPr>
          <w:rFonts w:hint="eastAsia"/>
          <w:b/>
          <w:color w:val="000000" w:themeColor="text1"/>
          <w:lang w:val="vi-VN"/>
        </w:rPr>
        <w:t>đ</w:t>
      </w:r>
      <w:r w:rsidR="00F07CC6" w:rsidRPr="00DF512B">
        <w:rPr>
          <w:b/>
          <w:color w:val="000000" w:themeColor="text1"/>
          <w:lang w:val="vi-VN"/>
        </w:rPr>
        <w:t xml:space="preserve">ầu </w:t>
      </w:r>
    </w:p>
    <w:p w14:paraId="48AE2242" w14:textId="7EB52088"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Đơn đề nghị cấp Giấy phép theo mẫu </w:t>
      </w:r>
      <w:r w:rsidR="00B537B9" w:rsidRPr="00DF512B">
        <w:rPr>
          <w:rFonts w:ascii="Times New Roman" w:hAnsi="Times New Roman" w:cs="Times New Roman"/>
          <w:color w:val="000000" w:themeColor="text1"/>
          <w:sz w:val="28"/>
          <w:szCs w:val="28"/>
        </w:rPr>
        <w:t xml:space="preserve">quy định </w:t>
      </w:r>
      <w:r w:rsidRPr="00DF512B">
        <w:rPr>
          <w:rFonts w:ascii="Times New Roman" w:hAnsi="Times New Roman" w:cs="Times New Roman"/>
          <w:color w:val="000000" w:themeColor="text1"/>
          <w:sz w:val="28"/>
          <w:szCs w:val="28"/>
        </w:rPr>
        <w:t>tại </w:t>
      </w:r>
      <w:bookmarkStart w:id="11" w:name="bieumau_pl_1_01"/>
      <w:r w:rsidRPr="00DF512B">
        <w:rPr>
          <w:rFonts w:ascii="Times New Roman" w:hAnsi="Times New Roman" w:cs="Times New Roman"/>
          <w:color w:val="000000" w:themeColor="text1"/>
          <w:sz w:val="28"/>
          <w:szCs w:val="28"/>
        </w:rPr>
        <w:t xml:space="preserve">Phụ lục số </w:t>
      </w:r>
      <w:bookmarkEnd w:id="11"/>
      <w:r w:rsidR="00263B39" w:rsidRPr="00DF512B">
        <w:rPr>
          <w:rFonts w:ascii="Times New Roman" w:hAnsi="Times New Roman" w:cs="Times New Roman"/>
          <w:color w:val="000000" w:themeColor="text1"/>
          <w:sz w:val="28"/>
          <w:szCs w:val="28"/>
        </w:rPr>
        <w:t>0</w:t>
      </w:r>
      <w:r w:rsidR="00AD3057" w:rsidRPr="00DF512B">
        <w:rPr>
          <w:rFonts w:ascii="Times New Roman" w:hAnsi="Times New Roman" w:cs="Times New Roman"/>
          <w:color w:val="000000" w:themeColor="text1"/>
          <w:sz w:val="28"/>
          <w:szCs w:val="28"/>
          <w:lang w:val="en-US"/>
        </w:rPr>
        <w:t>3</w:t>
      </w:r>
      <w:r w:rsidR="00263B39" w:rsidRPr="00DF512B">
        <w:rPr>
          <w:rFonts w:ascii="Times New Roman" w:hAnsi="Times New Roman" w:cs="Times New Roman"/>
          <w:color w:val="000000" w:themeColor="text1"/>
          <w:sz w:val="28"/>
          <w:szCs w:val="28"/>
        </w:rPr>
        <w:t> </w:t>
      </w:r>
      <w:r w:rsidR="00DB14B5" w:rsidRPr="00DF512B">
        <w:rPr>
          <w:rFonts w:ascii="Times New Roman" w:hAnsi="Times New Roman" w:cs="Times New Roman"/>
          <w:color w:val="000000" w:themeColor="text1"/>
          <w:sz w:val="28"/>
          <w:szCs w:val="28"/>
          <w:lang w:val="en-US"/>
        </w:rPr>
        <w:t xml:space="preserve">ban hành kèm theo </w:t>
      </w:r>
      <w:r w:rsidRPr="00DF512B">
        <w:rPr>
          <w:rFonts w:ascii="Times New Roman" w:hAnsi="Times New Roman" w:cs="Times New Roman"/>
          <w:color w:val="000000" w:themeColor="text1"/>
          <w:sz w:val="28"/>
          <w:szCs w:val="28"/>
        </w:rPr>
        <w:t>Thông tư này.</w:t>
      </w:r>
    </w:p>
    <w:p w14:paraId="5B650EF9" w14:textId="77777777" w:rsidR="0073500A"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 Dự thảo Điều lệ quỹ tín dụng nhân dân được Hội nghị thành lập thông qua.</w:t>
      </w:r>
    </w:p>
    <w:p w14:paraId="4EFC5952" w14:textId="24D82108" w:rsidR="00ED2342"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3. Đề án thành lập quỹ tín dụng nhân dân được Hội nghị thành lập thông qua</w:t>
      </w:r>
      <w:r w:rsidR="00DD2356">
        <w:rPr>
          <w:rFonts w:ascii="Times New Roman" w:hAnsi="Times New Roman" w:cs="Times New Roman"/>
          <w:color w:val="000000" w:themeColor="text1"/>
          <w:sz w:val="28"/>
          <w:szCs w:val="28"/>
          <w:lang w:val="en-US"/>
        </w:rPr>
        <w:t>,</w:t>
      </w:r>
      <w:r w:rsidR="00CB5954" w:rsidRPr="00DF512B">
        <w:rPr>
          <w:rFonts w:ascii="Times New Roman" w:hAnsi="Times New Roman" w:cs="Times New Roman"/>
          <w:color w:val="000000" w:themeColor="text1"/>
          <w:sz w:val="28"/>
          <w:szCs w:val="28"/>
        </w:rPr>
        <w:t xml:space="preserve"> trong đó nêu rõ:</w:t>
      </w:r>
    </w:p>
    <w:p w14:paraId="41FB8A16" w14:textId="77777777" w:rsidR="00ED2342" w:rsidRPr="00DF512B" w:rsidRDefault="00CB5954"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Sự cần thiết thành lập quỹ tín dụng nhân dân;</w:t>
      </w:r>
    </w:p>
    <w:p w14:paraId="69ED4C06" w14:textId="751CCC15" w:rsidR="00CB5954" w:rsidRPr="00DF512B" w:rsidRDefault="00CB5954"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b)</w:t>
      </w:r>
      <w:r w:rsidR="00087A9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Tên quỹ tín dụng nhân dân, địa bàn hoạt động, địa điểm dự kiến đặt trụ sở chính, thời hạn hoạt động, vốn điều lệ khi thành lập, nội dung hoạt động phù hợp với quy định tại </w:t>
      </w:r>
      <w:bookmarkStart w:id="12" w:name="tvpllink_omdzpgcvsq_4"/>
      <w:r w:rsidRPr="00DF512B">
        <w:rPr>
          <w:rFonts w:ascii="Times New Roman" w:hAnsi="Times New Roman" w:cs="Times New Roman"/>
          <w:color w:val="000000" w:themeColor="text1"/>
          <w:sz w:val="28"/>
          <w:szCs w:val="28"/>
        </w:rPr>
        <w:fldChar w:fldCharType="begin"/>
      </w:r>
      <w:r w:rsidRPr="00DF512B">
        <w:rPr>
          <w:rFonts w:ascii="Times New Roman" w:hAnsi="Times New Roman" w:cs="Times New Roman"/>
          <w:color w:val="000000" w:themeColor="text1"/>
          <w:sz w:val="28"/>
          <w:szCs w:val="28"/>
        </w:rPr>
        <w:instrText xml:space="preserve"> HYPERLINK "https://thuvienphapluat.vn/van-ban/Tien-te-Ngan-hang/Luat-cac-to-chuc-tin-dung-2010-108079.aspx" \t "_blank" </w:instrText>
      </w:r>
      <w:r w:rsidRPr="00DF512B">
        <w:rPr>
          <w:rFonts w:ascii="Times New Roman" w:hAnsi="Times New Roman" w:cs="Times New Roman"/>
          <w:color w:val="000000" w:themeColor="text1"/>
          <w:sz w:val="28"/>
          <w:szCs w:val="28"/>
        </w:rPr>
        <w:fldChar w:fldCharType="separate"/>
      </w:r>
      <w:r w:rsidRPr="00DF512B">
        <w:rPr>
          <w:rFonts w:ascii="Times New Roman" w:hAnsi="Times New Roman" w:cs="Times New Roman"/>
          <w:color w:val="000000" w:themeColor="text1"/>
          <w:sz w:val="28"/>
          <w:szCs w:val="28"/>
        </w:rPr>
        <w:t xml:space="preserve">Luật </w:t>
      </w:r>
      <w:r w:rsidR="00E62791" w:rsidRPr="00DF512B">
        <w:rPr>
          <w:rFonts w:ascii="Times New Roman" w:hAnsi="Times New Roman" w:cs="Times New Roman"/>
          <w:color w:val="000000" w:themeColor="text1"/>
          <w:sz w:val="28"/>
          <w:szCs w:val="28"/>
          <w:lang w:val="en-US"/>
        </w:rPr>
        <w:t>C</w:t>
      </w:r>
      <w:r w:rsidRPr="00DF512B">
        <w:rPr>
          <w:rFonts w:ascii="Times New Roman" w:hAnsi="Times New Roman" w:cs="Times New Roman"/>
          <w:color w:val="000000" w:themeColor="text1"/>
          <w:sz w:val="28"/>
          <w:szCs w:val="28"/>
        </w:rPr>
        <w:t>ác tổ chức tín dụng</w:t>
      </w:r>
      <w:r w:rsidRPr="00DF512B">
        <w:rPr>
          <w:rFonts w:ascii="Times New Roman" w:hAnsi="Times New Roman" w:cs="Times New Roman"/>
          <w:color w:val="000000" w:themeColor="text1"/>
          <w:sz w:val="28"/>
          <w:szCs w:val="28"/>
        </w:rPr>
        <w:fldChar w:fldCharType="end"/>
      </w:r>
      <w:bookmarkEnd w:id="12"/>
      <w:r w:rsidRPr="00DF512B">
        <w:rPr>
          <w:rFonts w:ascii="Times New Roman" w:hAnsi="Times New Roman" w:cs="Times New Roman"/>
          <w:color w:val="000000" w:themeColor="text1"/>
          <w:sz w:val="28"/>
          <w:szCs w:val="28"/>
        </w:rPr>
        <w:t> và các quy định liên quan của pháp luật;</w:t>
      </w:r>
    </w:p>
    <w:p w14:paraId="4F8A80CF"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Cơ cấu tổ chức;</w:t>
      </w:r>
    </w:p>
    <w:p w14:paraId="0F7C5DFE" w14:textId="77777777" w:rsidR="00ED2342" w:rsidRPr="00DF512B" w:rsidRDefault="007B5D0C"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d) </w:t>
      </w:r>
      <w:r w:rsidR="00ED2342" w:rsidRPr="00DF512B">
        <w:rPr>
          <w:rFonts w:ascii="Times New Roman" w:hAnsi="Times New Roman" w:cs="Times New Roman"/>
          <w:color w:val="000000" w:themeColor="text1"/>
          <w:sz w:val="28"/>
          <w:szCs w:val="28"/>
        </w:rPr>
        <w:t>Quy định về quản lý rủi ro, trong đó nêu rõ các loại rủi ro có thể xảy ra trong quá trình hoạt động, phương thức và biện pháp phòng ngừa, kiểm soát các loại rủi ro này;</w:t>
      </w:r>
    </w:p>
    <w:p w14:paraId="312E961E"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đ) Quy trình, chính sách cho vay đối với thành viên, người có tiền gửi tại quỹ tín dụng nhân dân, hộ nghèo trên địa bàn không phải là thành viên của quỹ tín dụng nhân dân;</w:t>
      </w:r>
    </w:p>
    <w:p w14:paraId="53458ECD" w14:textId="59BA1918" w:rsidR="00241FE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e) Công nghệ thông tin: Dự kiến hệ thống công nghệ thông tin </w:t>
      </w:r>
      <w:r w:rsidR="00464321" w:rsidRPr="00DF512B">
        <w:rPr>
          <w:rFonts w:ascii="Times New Roman" w:hAnsi="Times New Roman" w:cs="Times New Roman"/>
          <w:color w:val="000000" w:themeColor="text1"/>
          <w:sz w:val="28"/>
          <w:szCs w:val="28"/>
        </w:rPr>
        <w:t>đảm bảo an toàn</w:t>
      </w:r>
      <w:r w:rsidR="00D433AE" w:rsidRPr="00DF512B">
        <w:rPr>
          <w:rFonts w:ascii="Times New Roman" w:hAnsi="Times New Roman" w:cs="Times New Roman"/>
          <w:color w:val="000000" w:themeColor="text1"/>
          <w:sz w:val="28"/>
          <w:szCs w:val="28"/>
          <w:lang w:val="en-US"/>
        </w:rPr>
        <w:t xml:space="preserve">, </w:t>
      </w:r>
      <w:r w:rsidR="00D433AE" w:rsidRPr="00DF512B">
        <w:rPr>
          <w:rFonts w:ascii="Times New Roman" w:hAnsi="Times New Roman" w:cs="Times New Roman"/>
          <w:color w:val="000000" w:themeColor="text1"/>
          <w:sz w:val="28"/>
          <w:szCs w:val="28"/>
        </w:rPr>
        <w:t>bảo mật</w:t>
      </w:r>
      <w:r w:rsidR="00464321" w:rsidRPr="00DF512B">
        <w:rPr>
          <w:rFonts w:ascii="Times New Roman" w:hAnsi="Times New Roman" w:cs="Times New Roman"/>
          <w:color w:val="000000" w:themeColor="text1"/>
          <w:sz w:val="28"/>
          <w:szCs w:val="28"/>
        </w:rPr>
        <w:t xml:space="preserve"> thông tin, hỗ trợ hoạt động nghiệp vụ, quản trị và các yêu cầu báo cáo, thống kê</w:t>
      </w:r>
      <w:r w:rsidR="00464321" w:rsidRPr="00DF512B">
        <w:rPr>
          <w:rFonts w:ascii="Times New Roman" w:hAnsi="Times New Roman" w:cs="Times New Roman"/>
          <w:color w:val="000000" w:themeColor="text1"/>
          <w:sz w:val="28"/>
          <w:szCs w:val="28"/>
          <w:lang w:val="en-US"/>
        </w:rPr>
        <w:t>;</w:t>
      </w:r>
      <w:r w:rsidR="006E0C28"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khả năng áp dụng hệ thống công nghệ thông tin trong hoạt động ngân hàng và việc đầu tư cho hệ thống công nghệ thông tin;</w:t>
      </w:r>
    </w:p>
    <w:p w14:paraId="4EEB8C54" w14:textId="43F9C7B8" w:rsidR="00ED286B" w:rsidRPr="00ED286B" w:rsidRDefault="00ED2342" w:rsidP="00ED286B">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lastRenderedPageBreak/>
        <w:t>g)</w:t>
      </w:r>
      <w:r w:rsidR="00ED286B">
        <w:rPr>
          <w:rStyle w:val="FootnoteReference"/>
          <w:rFonts w:ascii="Times New Roman" w:hAnsi="Times New Roman" w:cs="Times New Roman"/>
          <w:color w:val="000000" w:themeColor="text1"/>
          <w:sz w:val="28"/>
          <w:szCs w:val="28"/>
        </w:rPr>
        <w:footnoteReference w:id="6"/>
      </w:r>
      <w:r w:rsidRPr="00DF512B">
        <w:rPr>
          <w:rFonts w:ascii="Times New Roman" w:hAnsi="Times New Roman" w:cs="Times New Roman"/>
          <w:color w:val="000000" w:themeColor="text1"/>
          <w:sz w:val="28"/>
          <w:szCs w:val="28"/>
        </w:rPr>
        <w:t xml:space="preserve"> </w:t>
      </w:r>
      <w:r w:rsidR="00ED286B" w:rsidRPr="00ED286B">
        <w:rPr>
          <w:rFonts w:ascii="Times New Roman" w:hAnsi="Times New Roman" w:cs="Times New Roman"/>
          <w:color w:val="000000" w:themeColor="text1"/>
          <w:sz w:val="28"/>
          <w:szCs w:val="28"/>
        </w:rPr>
        <w:t>Dự kiến hệ thống kiểm soát, kiểm toán nội bộ phù hợp với quy định của Thống đốc Ngân hàng Nhà nước Việt Nam (sau đây gọi tắt là Thống đốc Ngân hàng Nhà nước):</w:t>
      </w:r>
    </w:p>
    <w:p w14:paraId="3D736070" w14:textId="77777777" w:rsidR="00ED286B" w:rsidRPr="00ED286B" w:rsidRDefault="00ED286B" w:rsidP="00ED286B">
      <w:pPr>
        <w:spacing w:before="60" w:after="60" w:line="252" w:lineRule="auto"/>
        <w:ind w:firstLine="720"/>
        <w:jc w:val="both"/>
        <w:rPr>
          <w:rFonts w:ascii="Times New Roman" w:hAnsi="Times New Roman" w:cs="Times New Roman"/>
          <w:color w:val="000000" w:themeColor="text1"/>
          <w:sz w:val="28"/>
          <w:szCs w:val="28"/>
        </w:rPr>
      </w:pPr>
      <w:r w:rsidRPr="00ED286B">
        <w:rPr>
          <w:rFonts w:ascii="Times New Roman" w:hAnsi="Times New Roman" w:cs="Times New Roman"/>
          <w:color w:val="000000" w:themeColor="text1"/>
          <w:sz w:val="28"/>
          <w:szCs w:val="28"/>
        </w:rPr>
        <w:t>(i) Nguyên tắc hoạt động của hệ thống kiểm soát nội bộ;</w:t>
      </w:r>
    </w:p>
    <w:p w14:paraId="0E476E13" w14:textId="77777777" w:rsidR="00ED286B" w:rsidRPr="00ED286B" w:rsidRDefault="00ED286B" w:rsidP="00ED286B">
      <w:pPr>
        <w:spacing w:before="60" w:after="60" w:line="252" w:lineRule="auto"/>
        <w:ind w:firstLine="720"/>
        <w:jc w:val="both"/>
        <w:rPr>
          <w:rFonts w:ascii="Times New Roman" w:hAnsi="Times New Roman" w:cs="Times New Roman"/>
          <w:color w:val="000000" w:themeColor="text1"/>
          <w:sz w:val="28"/>
          <w:szCs w:val="28"/>
        </w:rPr>
      </w:pPr>
      <w:r w:rsidRPr="00ED286B">
        <w:rPr>
          <w:rFonts w:ascii="Times New Roman" w:hAnsi="Times New Roman" w:cs="Times New Roman"/>
          <w:color w:val="000000" w:themeColor="text1"/>
          <w:sz w:val="28"/>
          <w:szCs w:val="28"/>
        </w:rPr>
        <w:t>(ii) Dự thảo các quy định nội bộ về tổ chức và hoạt động của quỹ tín dụng nhân dân, tối thiểu gồm các quy định nội bộ quy định tại khoản 2 Điều 101 Luật Các tổ chức tín dụng và các quy định về tổ chức và hoạt động của Hội đồng quản trị, Ban kiểm soát, người điều hành;</w:t>
      </w:r>
    </w:p>
    <w:p w14:paraId="5942CDEE" w14:textId="65568A05" w:rsidR="00ED2342" w:rsidRPr="00DF512B" w:rsidRDefault="00ED286B" w:rsidP="00ED286B">
      <w:pPr>
        <w:spacing w:before="60" w:after="60" w:line="252" w:lineRule="auto"/>
        <w:ind w:firstLine="720"/>
        <w:jc w:val="both"/>
        <w:rPr>
          <w:rFonts w:ascii="Times New Roman" w:hAnsi="Times New Roman" w:cs="Times New Roman"/>
          <w:color w:val="000000" w:themeColor="text1"/>
          <w:sz w:val="28"/>
          <w:szCs w:val="28"/>
        </w:rPr>
      </w:pPr>
      <w:r w:rsidRPr="00ED286B">
        <w:rPr>
          <w:rFonts w:ascii="Times New Roman" w:hAnsi="Times New Roman" w:cs="Times New Roman"/>
          <w:color w:val="000000" w:themeColor="text1"/>
          <w:sz w:val="28"/>
          <w:szCs w:val="28"/>
        </w:rPr>
        <w:t>(iii) Nội dung và quy trình hoạt động của kiểm toán nội bộ;</w:t>
      </w:r>
    </w:p>
    <w:p w14:paraId="72E30431"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h) Phương án kinh doanh dự kiến trong 03 năm đầu phù hợp với nội dung, phạm vi hoạt động, trong đó phân tích, thuyết minh tính hiệu quả và khả năng thực hiện phương án trong từng năm.</w:t>
      </w:r>
    </w:p>
    <w:p w14:paraId="0A24B8C0" w14:textId="3A74AFFD"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4. Danh sách nhân sự</w:t>
      </w:r>
      <w:r w:rsidR="00CB5954" w:rsidRPr="00DF512B">
        <w:rPr>
          <w:rFonts w:ascii="Times New Roman" w:hAnsi="Times New Roman" w:cs="Times New Roman"/>
          <w:color w:val="000000" w:themeColor="text1"/>
          <w:sz w:val="28"/>
          <w:szCs w:val="28"/>
        </w:rPr>
        <w:t xml:space="preserve"> dự kiến bầ</w:t>
      </w:r>
      <w:r w:rsidR="00C0125C" w:rsidRPr="00DF512B">
        <w:rPr>
          <w:rFonts w:ascii="Times New Roman" w:hAnsi="Times New Roman" w:cs="Times New Roman"/>
          <w:color w:val="000000" w:themeColor="text1"/>
          <w:sz w:val="28"/>
          <w:szCs w:val="28"/>
        </w:rPr>
        <w:t>u</w:t>
      </w:r>
      <w:r w:rsidR="00CB5954" w:rsidRPr="00DF512B">
        <w:rPr>
          <w:rFonts w:ascii="Times New Roman" w:hAnsi="Times New Roman" w:cs="Times New Roman"/>
          <w:color w:val="000000" w:themeColor="text1"/>
          <w:sz w:val="28"/>
          <w:szCs w:val="28"/>
        </w:rPr>
        <w:t xml:space="preserve">, </w:t>
      </w:r>
      <w:r w:rsidR="00C0125C" w:rsidRPr="00DF512B">
        <w:rPr>
          <w:rFonts w:ascii="Times New Roman" w:hAnsi="Times New Roman" w:cs="Times New Roman"/>
          <w:color w:val="000000" w:themeColor="text1"/>
          <w:sz w:val="28"/>
          <w:szCs w:val="28"/>
        </w:rPr>
        <w:t xml:space="preserve">bổ nhiệm làm Chủ tịch và thành viên Hội đồng quản trị, Trưởng </w:t>
      </w:r>
      <w:r w:rsidR="00EF5879">
        <w:rPr>
          <w:rFonts w:ascii="Times New Roman" w:hAnsi="Times New Roman" w:cs="Times New Roman"/>
          <w:color w:val="000000" w:themeColor="text1"/>
          <w:sz w:val="28"/>
          <w:szCs w:val="28"/>
          <w:lang w:val="en-US"/>
        </w:rPr>
        <w:t>b</w:t>
      </w:r>
      <w:r w:rsidR="00C0125C" w:rsidRPr="00DF512B">
        <w:rPr>
          <w:rFonts w:ascii="Times New Roman" w:hAnsi="Times New Roman" w:cs="Times New Roman"/>
          <w:color w:val="000000" w:themeColor="text1"/>
          <w:sz w:val="28"/>
          <w:szCs w:val="28"/>
        </w:rPr>
        <w:t>an và thành viên Ban kiểm soát, Giám đốc quỹ tín dụng nhân dân</w:t>
      </w:r>
      <w:r w:rsidR="00087A93" w:rsidRPr="00DF512B">
        <w:rPr>
          <w:rFonts w:ascii="Times New Roman" w:hAnsi="Times New Roman" w:cs="Times New Roman"/>
          <w:color w:val="000000" w:themeColor="text1"/>
          <w:sz w:val="28"/>
          <w:szCs w:val="28"/>
          <w:lang w:val="en-US"/>
        </w:rPr>
        <w:t>.</w:t>
      </w:r>
    </w:p>
    <w:p w14:paraId="3DD0556C" w14:textId="29905148"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 xml:space="preserve">5. Tài liệu chứng minh </w:t>
      </w:r>
      <w:r w:rsidR="00DB14B5" w:rsidRPr="00DF512B">
        <w:rPr>
          <w:rFonts w:ascii="Times New Roman" w:hAnsi="Times New Roman" w:cs="Times New Roman"/>
          <w:color w:val="000000" w:themeColor="text1"/>
          <w:sz w:val="28"/>
          <w:szCs w:val="28"/>
        </w:rPr>
        <w:t>về việc đáp ứng tiêu chuẩn, điều kiện</w:t>
      </w:r>
      <w:r w:rsidR="00DB14B5" w:rsidRPr="00DF512B" w:rsidDel="00DB14B5">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của những người dự kiến bầu</w:t>
      </w:r>
      <w:r w:rsidR="00C0125C" w:rsidRPr="00DF512B">
        <w:rPr>
          <w:rFonts w:ascii="Times New Roman" w:hAnsi="Times New Roman" w:cs="Times New Roman"/>
          <w:color w:val="000000" w:themeColor="text1"/>
          <w:sz w:val="28"/>
          <w:szCs w:val="28"/>
          <w:lang w:val="en-US"/>
        </w:rPr>
        <w:t xml:space="preserve">, </w:t>
      </w:r>
      <w:r w:rsidR="00C0125C" w:rsidRPr="00DF512B">
        <w:rPr>
          <w:rFonts w:ascii="Times New Roman" w:hAnsi="Times New Roman" w:cs="Times New Roman"/>
          <w:color w:val="000000" w:themeColor="text1"/>
          <w:sz w:val="28"/>
          <w:szCs w:val="28"/>
        </w:rPr>
        <w:t xml:space="preserve">bổ nhiệm làm </w:t>
      </w:r>
      <w:r w:rsidR="00C0125C" w:rsidRPr="00DF512B">
        <w:rPr>
          <w:rFonts w:ascii="Times New Roman" w:hAnsi="Times New Roman" w:cs="Times New Roman"/>
          <w:color w:val="000000" w:themeColor="text1"/>
          <w:sz w:val="28"/>
          <w:szCs w:val="28"/>
          <w:lang w:val="en-US"/>
        </w:rPr>
        <w:t xml:space="preserve">Chủ tịch và </w:t>
      </w:r>
      <w:r w:rsidR="00C0125C" w:rsidRPr="00DF512B">
        <w:rPr>
          <w:rFonts w:ascii="Times New Roman" w:hAnsi="Times New Roman" w:cs="Times New Roman"/>
          <w:color w:val="000000" w:themeColor="text1"/>
          <w:sz w:val="28"/>
          <w:szCs w:val="28"/>
        </w:rPr>
        <w:t xml:space="preserve">thành viên Hội đồng quản trị, </w:t>
      </w:r>
      <w:r w:rsidR="00C0125C" w:rsidRPr="00DF512B">
        <w:rPr>
          <w:rFonts w:ascii="Times New Roman" w:hAnsi="Times New Roman" w:cs="Times New Roman"/>
          <w:color w:val="000000" w:themeColor="text1"/>
          <w:sz w:val="28"/>
          <w:szCs w:val="28"/>
          <w:lang w:val="en-US"/>
        </w:rPr>
        <w:t xml:space="preserve">Trưởng </w:t>
      </w:r>
      <w:r w:rsidR="00EF5879">
        <w:rPr>
          <w:rFonts w:ascii="Times New Roman" w:hAnsi="Times New Roman" w:cs="Times New Roman"/>
          <w:color w:val="000000" w:themeColor="text1"/>
          <w:sz w:val="28"/>
          <w:szCs w:val="28"/>
          <w:lang w:val="en-US"/>
        </w:rPr>
        <w:t>b</w:t>
      </w:r>
      <w:r w:rsidR="00C0125C" w:rsidRPr="00DF512B">
        <w:rPr>
          <w:rFonts w:ascii="Times New Roman" w:hAnsi="Times New Roman" w:cs="Times New Roman"/>
          <w:color w:val="000000" w:themeColor="text1"/>
          <w:sz w:val="28"/>
          <w:szCs w:val="28"/>
          <w:lang w:val="en-US"/>
        </w:rPr>
        <w:t>an và</w:t>
      </w:r>
      <w:r w:rsidR="00C0125C" w:rsidRPr="00DF512B">
        <w:rPr>
          <w:rFonts w:ascii="Times New Roman" w:hAnsi="Times New Roman" w:cs="Times New Roman"/>
          <w:color w:val="000000" w:themeColor="text1"/>
          <w:sz w:val="28"/>
          <w:szCs w:val="28"/>
        </w:rPr>
        <w:t xml:space="preserve"> thành viên Ban kiểm soát</w:t>
      </w:r>
      <w:r w:rsidR="00C0125C" w:rsidRPr="00DF512B">
        <w:rPr>
          <w:rFonts w:ascii="Times New Roman" w:hAnsi="Times New Roman" w:cs="Times New Roman"/>
          <w:color w:val="000000" w:themeColor="text1"/>
          <w:sz w:val="28"/>
          <w:szCs w:val="28"/>
          <w:lang w:val="en-US"/>
        </w:rPr>
        <w:t>,</w:t>
      </w:r>
      <w:r w:rsidR="00C0125C" w:rsidRPr="00DF512B">
        <w:rPr>
          <w:rFonts w:ascii="Times New Roman" w:hAnsi="Times New Roman" w:cs="Times New Roman"/>
          <w:color w:val="000000" w:themeColor="text1"/>
          <w:sz w:val="28"/>
          <w:szCs w:val="28"/>
        </w:rPr>
        <w:t xml:space="preserve"> Giám đốc</w:t>
      </w:r>
      <w:r w:rsidR="00C0125C" w:rsidRPr="00DF512B">
        <w:rPr>
          <w:rFonts w:ascii="Times New Roman" w:hAnsi="Times New Roman" w:cs="Times New Roman"/>
          <w:color w:val="000000" w:themeColor="text1"/>
          <w:sz w:val="28"/>
          <w:szCs w:val="28"/>
          <w:lang w:val="en-US"/>
        </w:rPr>
        <w:t xml:space="preserve"> quỹ tín dụng nhân dân gồm:</w:t>
      </w:r>
    </w:p>
    <w:p w14:paraId="7C69E87F" w14:textId="698A54B5" w:rsidR="00C0125C" w:rsidRPr="00DF512B" w:rsidRDefault="00C0125C"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w:t>
      </w:r>
      <w:r w:rsidR="00904F07" w:rsidRPr="00DF512B">
        <w:rPr>
          <w:rFonts w:ascii="Times New Roman" w:hAnsi="Times New Roman" w:cs="Times New Roman"/>
          <w:color w:val="000000" w:themeColor="text1"/>
          <w:sz w:val="28"/>
          <w:szCs w:val="28"/>
        </w:rPr>
        <w:t xml:space="preserve"> </w:t>
      </w:r>
      <w:r w:rsidR="00AC019C" w:rsidRPr="00DF512B">
        <w:rPr>
          <w:rFonts w:ascii="Times New Roman" w:hAnsi="Times New Roman" w:cs="Times New Roman"/>
          <w:color w:val="000000" w:themeColor="text1"/>
          <w:sz w:val="28"/>
          <w:szCs w:val="28"/>
        </w:rPr>
        <w:t xml:space="preserve">Sơ yếu lý lịch theo mẫu </w:t>
      </w:r>
      <w:r w:rsidR="00DB14B5" w:rsidRPr="00DF512B">
        <w:rPr>
          <w:rFonts w:ascii="Times New Roman" w:hAnsi="Times New Roman" w:cs="Times New Roman"/>
          <w:color w:val="000000" w:themeColor="text1"/>
          <w:sz w:val="28"/>
          <w:szCs w:val="28"/>
          <w:lang w:val="en-US"/>
        </w:rPr>
        <w:t xml:space="preserve">quy định tại </w:t>
      </w:r>
      <w:r w:rsidR="00AC019C" w:rsidRPr="00DF512B">
        <w:rPr>
          <w:rFonts w:ascii="Times New Roman" w:hAnsi="Times New Roman" w:cs="Times New Roman"/>
          <w:color w:val="000000" w:themeColor="text1"/>
          <w:sz w:val="28"/>
          <w:szCs w:val="28"/>
        </w:rPr>
        <w:t xml:space="preserve">Phụ lục </w:t>
      </w:r>
      <w:r w:rsidR="00911354" w:rsidRPr="00DF512B">
        <w:rPr>
          <w:rFonts w:ascii="Times New Roman" w:hAnsi="Times New Roman" w:cs="Times New Roman"/>
          <w:color w:val="000000" w:themeColor="text1"/>
          <w:sz w:val="28"/>
          <w:szCs w:val="28"/>
        </w:rPr>
        <w:t xml:space="preserve">số </w:t>
      </w:r>
      <w:r w:rsidR="00A62616" w:rsidRPr="00DF512B">
        <w:rPr>
          <w:rFonts w:ascii="Times New Roman" w:hAnsi="Times New Roman" w:cs="Times New Roman"/>
          <w:color w:val="000000" w:themeColor="text1"/>
          <w:sz w:val="28"/>
          <w:szCs w:val="28"/>
        </w:rPr>
        <w:t>0</w:t>
      </w:r>
      <w:r w:rsidR="00AD3057" w:rsidRPr="00DF512B">
        <w:rPr>
          <w:rFonts w:ascii="Times New Roman" w:hAnsi="Times New Roman" w:cs="Times New Roman"/>
          <w:color w:val="000000" w:themeColor="text1"/>
          <w:sz w:val="28"/>
          <w:szCs w:val="28"/>
          <w:lang w:val="en-US"/>
        </w:rPr>
        <w:t>4</w:t>
      </w:r>
      <w:r w:rsidR="00A62616" w:rsidRPr="00DF512B">
        <w:rPr>
          <w:rFonts w:ascii="Times New Roman" w:hAnsi="Times New Roman" w:cs="Times New Roman"/>
          <w:color w:val="000000" w:themeColor="text1"/>
          <w:sz w:val="28"/>
          <w:szCs w:val="28"/>
        </w:rPr>
        <w:t xml:space="preserve"> </w:t>
      </w:r>
      <w:r w:rsidR="00DB14B5" w:rsidRPr="00DF512B">
        <w:rPr>
          <w:rFonts w:ascii="Times New Roman" w:hAnsi="Times New Roman" w:cs="Times New Roman"/>
          <w:color w:val="000000" w:themeColor="text1"/>
          <w:sz w:val="28"/>
          <w:szCs w:val="28"/>
          <w:lang w:val="en-US"/>
        </w:rPr>
        <w:t xml:space="preserve">ban hành kèm theo </w:t>
      </w:r>
      <w:r w:rsidR="00AC019C" w:rsidRPr="00DF512B">
        <w:rPr>
          <w:rFonts w:ascii="Times New Roman" w:hAnsi="Times New Roman" w:cs="Times New Roman"/>
          <w:color w:val="000000" w:themeColor="text1"/>
          <w:sz w:val="28"/>
          <w:szCs w:val="28"/>
        </w:rPr>
        <w:t>Thông tư này</w:t>
      </w:r>
      <w:r w:rsidRPr="00DF512B">
        <w:rPr>
          <w:rFonts w:ascii="Times New Roman" w:hAnsi="Times New Roman" w:cs="Times New Roman"/>
          <w:color w:val="000000" w:themeColor="text1"/>
          <w:sz w:val="28"/>
          <w:szCs w:val="28"/>
        </w:rPr>
        <w:t>;</w:t>
      </w:r>
    </w:p>
    <w:p w14:paraId="06094F4B" w14:textId="7602CA8A"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b) Bản sao các văn bằng chứng minh trình độ, chuyên môn;</w:t>
      </w:r>
    </w:p>
    <w:p w14:paraId="2E33AD2A" w14:textId="77777777"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Phiếu lý lịch tư pháp, đảm bảo các quy định sau:</w:t>
      </w:r>
    </w:p>
    <w:p w14:paraId="0F86F196" w14:textId="77777777"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(i) Phải có đầy đủ thông tin về tình trạng án tích (bao gồm án tích đã được xóa và án tích chưa được xóa) và thông tin về việc đảm nhiệm chức vụ, thành lập, quản lý doanh nghiệp, hợp tác xã;</w:t>
      </w:r>
    </w:p>
    <w:p w14:paraId="46EECC5A" w14:textId="208AFEDD" w:rsidR="00073E3A" w:rsidRPr="00DF512B" w:rsidRDefault="00B44262"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(ii) Phải được cơ quan có thẩm quyền cấp trước thời điểm nộp hồ sơ đề nghị cấp Giấy phép không quá 06 tháng</w:t>
      </w:r>
      <w:r w:rsidR="00EB1F01" w:rsidRPr="00DF512B">
        <w:rPr>
          <w:rFonts w:ascii="Times New Roman" w:hAnsi="Times New Roman" w:cs="Times New Roman"/>
          <w:color w:val="000000" w:themeColor="text1"/>
          <w:sz w:val="28"/>
          <w:szCs w:val="28"/>
          <w:lang w:val="en-US"/>
        </w:rPr>
        <w:t>.</w:t>
      </w:r>
    </w:p>
    <w:p w14:paraId="52226FC3" w14:textId="77777777" w:rsidR="00015C1B" w:rsidRPr="00DF512B" w:rsidRDefault="00C02BA9"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Nhân sự dự kiến bầu, bổ nhiệm có thể xuất trình Phiếu lý lịch tư pháp bản điện tử đã được cấp trên ứng dụng định danh và xác thực điện tử </w:t>
      </w:r>
      <w:r w:rsidR="006A6C9A" w:rsidRPr="00DF512B">
        <w:rPr>
          <w:rFonts w:ascii="Times New Roman" w:hAnsi="Times New Roman" w:cs="Times New Roman"/>
          <w:color w:val="000000" w:themeColor="text1"/>
          <w:sz w:val="28"/>
          <w:szCs w:val="28"/>
          <w:lang w:val="en-US"/>
        </w:rPr>
        <w:t>VN</w:t>
      </w:r>
      <w:r w:rsidRPr="00DF512B">
        <w:rPr>
          <w:rFonts w:ascii="Times New Roman" w:hAnsi="Times New Roman" w:cs="Times New Roman"/>
          <w:color w:val="000000" w:themeColor="text1"/>
          <w:sz w:val="28"/>
          <w:szCs w:val="28"/>
          <w:lang w:val="en-US"/>
        </w:rPr>
        <w:t>eID hoặc nộ</w:t>
      </w:r>
      <w:r w:rsidR="00613640" w:rsidRPr="00DF512B">
        <w:rPr>
          <w:rFonts w:ascii="Times New Roman" w:hAnsi="Times New Roman" w:cs="Times New Roman"/>
          <w:color w:val="000000" w:themeColor="text1"/>
          <w:sz w:val="28"/>
          <w:szCs w:val="28"/>
          <w:lang w:val="en-US"/>
        </w:rPr>
        <w:t>p P</w:t>
      </w:r>
      <w:r w:rsidRPr="00DF512B">
        <w:rPr>
          <w:rFonts w:ascii="Times New Roman" w:hAnsi="Times New Roman" w:cs="Times New Roman"/>
          <w:color w:val="000000" w:themeColor="text1"/>
          <w:sz w:val="28"/>
          <w:szCs w:val="28"/>
          <w:lang w:val="en-US"/>
        </w:rPr>
        <w:t>hiếu lý lịch tư pháp bản điện tử theo quy định của pháp luật;</w:t>
      </w:r>
    </w:p>
    <w:p w14:paraId="0E26683B" w14:textId="1FF26821" w:rsidR="00AC019C" w:rsidRPr="00DF512B" w:rsidRDefault="00015C1B" w:rsidP="00402E01">
      <w:pPr>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b/>
      </w:r>
      <w:r w:rsidR="000D118A" w:rsidRPr="00DF512B">
        <w:rPr>
          <w:rFonts w:ascii="Times New Roman" w:hAnsi="Times New Roman" w:cs="Times New Roman"/>
          <w:color w:val="000000" w:themeColor="text1"/>
          <w:sz w:val="28"/>
          <w:szCs w:val="28"/>
        </w:rPr>
        <w:t xml:space="preserve">d) </w:t>
      </w:r>
      <w:r w:rsidR="0057704A" w:rsidRPr="00DF512B">
        <w:rPr>
          <w:rFonts w:ascii="Times New Roman" w:hAnsi="Times New Roman" w:cs="Times New Roman"/>
          <w:color w:val="000000" w:themeColor="text1"/>
          <w:sz w:val="28"/>
          <w:szCs w:val="28"/>
          <w:lang w:val="en-US"/>
        </w:rPr>
        <w:t>Bản kê khai người có liên quan</w:t>
      </w:r>
      <w:r w:rsidR="00035B5D" w:rsidRPr="00DF512B">
        <w:rPr>
          <w:rFonts w:ascii="Times New Roman" w:hAnsi="Times New Roman" w:cs="Times New Roman"/>
          <w:color w:val="000000" w:themeColor="text1"/>
          <w:sz w:val="28"/>
          <w:szCs w:val="28"/>
          <w:lang w:val="en-US"/>
        </w:rPr>
        <w:t xml:space="preserve"> của nhân sự dự kiến bầu, bổ nhiệm; văn bản đánh giá</w:t>
      </w:r>
      <w:r w:rsidR="0070797E" w:rsidRPr="00DF512B">
        <w:rPr>
          <w:rFonts w:ascii="Times New Roman" w:hAnsi="Times New Roman" w:cs="Times New Roman"/>
          <w:color w:val="000000" w:themeColor="text1"/>
          <w:sz w:val="28"/>
          <w:szCs w:val="28"/>
          <w:lang w:val="en-US"/>
        </w:rPr>
        <w:t xml:space="preserve"> về việc </w:t>
      </w:r>
      <w:r w:rsidR="005226FC" w:rsidRPr="00DF512B">
        <w:rPr>
          <w:rFonts w:ascii="Times New Roman" w:hAnsi="Times New Roman" w:cs="Times New Roman"/>
          <w:color w:val="000000" w:themeColor="text1"/>
          <w:sz w:val="28"/>
          <w:szCs w:val="28"/>
          <w:lang w:val="en-US"/>
        </w:rPr>
        <w:t xml:space="preserve">nhân sự dự kiến bầu, bổ nhiệm </w:t>
      </w:r>
      <w:r w:rsidR="0070797E" w:rsidRPr="00DF512B">
        <w:rPr>
          <w:rFonts w:ascii="Times New Roman" w:hAnsi="Times New Roman" w:cs="Times New Roman"/>
          <w:color w:val="000000" w:themeColor="text1"/>
          <w:sz w:val="28"/>
          <w:szCs w:val="28"/>
          <w:lang w:val="en-US"/>
        </w:rPr>
        <w:t>có đạo đức nghề nghiệp</w:t>
      </w:r>
      <w:r w:rsidR="00035B5D" w:rsidRPr="00DF512B">
        <w:rPr>
          <w:rFonts w:ascii="Times New Roman" w:hAnsi="Times New Roman" w:cs="Times New Roman"/>
          <w:color w:val="000000" w:themeColor="text1"/>
          <w:sz w:val="28"/>
          <w:szCs w:val="28"/>
          <w:lang w:val="en-US"/>
        </w:rPr>
        <w:t xml:space="preserve"> của tổ chức tín dụng, chi nhánh ngân hàng nước ngoài nơi nhân sự dự kiến đã, đang công tác theo quy định của Thống đốc Ngân hàng Nhà nước về chấp thuận danh sách nhân sự dự kiến</w:t>
      </w:r>
      <w:r w:rsidR="000D118A" w:rsidRPr="00DF512B">
        <w:rPr>
          <w:rFonts w:ascii="Times New Roman" w:hAnsi="Times New Roman" w:cs="Times New Roman"/>
          <w:color w:val="000000" w:themeColor="text1"/>
          <w:sz w:val="28"/>
          <w:szCs w:val="28"/>
        </w:rPr>
        <w:t>.</w:t>
      </w:r>
    </w:p>
    <w:p w14:paraId="7279517C" w14:textId="77777777" w:rsidR="001414A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6. Danh sách các thành viên </w:t>
      </w:r>
      <w:r w:rsidR="00B44262" w:rsidRPr="00DF512B">
        <w:rPr>
          <w:rFonts w:ascii="Times New Roman" w:hAnsi="Times New Roman" w:cs="Times New Roman"/>
          <w:color w:val="000000" w:themeColor="text1"/>
          <w:sz w:val="28"/>
          <w:szCs w:val="28"/>
        </w:rPr>
        <w:t>sáng lập</w:t>
      </w:r>
      <w:r w:rsidRPr="00DF512B">
        <w:rPr>
          <w:rFonts w:ascii="Times New Roman" w:hAnsi="Times New Roman" w:cs="Times New Roman"/>
          <w:color w:val="000000" w:themeColor="text1"/>
          <w:sz w:val="28"/>
          <w:szCs w:val="28"/>
        </w:rPr>
        <w:t xml:space="preserve"> quỹ tín dụng nhân dân. </w:t>
      </w:r>
      <w:r w:rsidR="001414A5" w:rsidRPr="00DF512B">
        <w:rPr>
          <w:rFonts w:ascii="Times New Roman" w:hAnsi="Times New Roman" w:cs="Times New Roman"/>
          <w:color w:val="000000" w:themeColor="text1"/>
          <w:sz w:val="28"/>
          <w:szCs w:val="28"/>
        </w:rPr>
        <w:t xml:space="preserve">Danh sách </w:t>
      </w:r>
      <w:r w:rsidR="001414A5" w:rsidRPr="00DF512B">
        <w:rPr>
          <w:rFonts w:ascii="Times New Roman" w:hAnsi="Times New Roman" w:cs="Times New Roman"/>
          <w:color w:val="000000" w:themeColor="text1"/>
          <w:sz w:val="28"/>
          <w:szCs w:val="28"/>
        </w:rPr>
        <w:lastRenderedPageBreak/>
        <w:t xml:space="preserve">phải được tất cả thành viên </w:t>
      </w:r>
      <w:r w:rsidR="00B44262" w:rsidRPr="00DF512B">
        <w:rPr>
          <w:rFonts w:ascii="Times New Roman" w:hAnsi="Times New Roman" w:cs="Times New Roman"/>
          <w:color w:val="000000" w:themeColor="text1"/>
          <w:sz w:val="28"/>
          <w:szCs w:val="28"/>
        </w:rPr>
        <w:t>sáng lập</w:t>
      </w:r>
      <w:r w:rsidR="001414A5" w:rsidRPr="00DF512B">
        <w:rPr>
          <w:rFonts w:ascii="Times New Roman" w:hAnsi="Times New Roman" w:cs="Times New Roman"/>
          <w:color w:val="000000" w:themeColor="text1"/>
          <w:sz w:val="28"/>
          <w:szCs w:val="28"/>
        </w:rPr>
        <w:t xml:space="preserve"> ký xác nhận, có tối thiểu các nội dung sau:</w:t>
      </w:r>
    </w:p>
    <w:p w14:paraId="3337E8C6" w14:textId="77777777"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Họ và tên (đối với thành viên là cá nhân, người đại diện hộ gia đình); Tên, địa chỉ đặt trụ sở chính (đối với thành viên là pháp nhân);</w:t>
      </w:r>
    </w:p>
    <w:p w14:paraId="02E9CEF9" w14:textId="03117F9A"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bookmarkStart w:id="13" w:name="diem_b_6_11"/>
      <w:r w:rsidRPr="00DF512B">
        <w:rPr>
          <w:rFonts w:ascii="Times New Roman" w:hAnsi="Times New Roman" w:cs="Times New Roman"/>
          <w:color w:val="000000" w:themeColor="text1"/>
          <w:sz w:val="28"/>
          <w:szCs w:val="28"/>
        </w:rPr>
        <w:t xml:space="preserve">b) Số </w:t>
      </w:r>
      <w:r w:rsidR="00BE5CA1" w:rsidRPr="00DF512B">
        <w:rPr>
          <w:rFonts w:ascii="Times New Roman" w:hAnsi="Times New Roman" w:cs="Times New Roman"/>
          <w:color w:val="000000" w:themeColor="text1"/>
          <w:sz w:val="28"/>
          <w:szCs w:val="28"/>
          <w:lang w:val="en-US"/>
        </w:rPr>
        <w:t>định danh</w:t>
      </w:r>
      <w:r w:rsidRPr="00DF512B">
        <w:rPr>
          <w:rFonts w:ascii="Times New Roman" w:hAnsi="Times New Roman" w:cs="Times New Roman"/>
          <w:color w:val="000000" w:themeColor="text1"/>
          <w:sz w:val="28"/>
          <w:szCs w:val="28"/>
        </w:rPr>
        <w:t xml:space="preserve"> </w:t>
      </w:r>
      <w:r w:rsidR="0098301D" w:rsidRPr="00DF512B">
        <w:rPr>
          <w:rFonts w:ascii="Times New Roman" w:hAnsi="Times New Roman" w:cs="Times New Roman"/>
          <w:color w:val="000000" w:themeColor="text1"/>
          <w:sz w:val="28"/>
          <w:szCs w:val="28"/>
          <w:lang w:val="en-US"/>
        </w:rPr>
        <w:t xml:space="preserve">cá nhân </w:t>
      </w:r>
      <w:r w:rsidRPr="00DF512B">
        <w:rPr>
          <w:rFonts w:ascii="Times New Roman" w:hAnsi="Times New Roman" w:cs="Times New Roman"/>
          <w:color w:val="000000" w:themeColor="text1"/>
          <w:sz w:val="28"/>
          <w:szCs w:val="28"/>
        </w:rPr>
        <w:t xml:space="preserve">đối với thành viên là cá nhân; số </w:t>
      </w:r>
      <w:r w:rsidR="00BE5CA1" w:rsidRPr="00DF512B">
        <w:rPr>
          <w:rFonts w:ascii="Times New Roman" w:hAnsi="Times New Roman" w:cs="Times New Roman"/>
          <w:color w:val="000000" w:themeColor="text1"/>
          <w:sz w:val="28"/>
          <w:szCs w:val="28"/>
          <w:lang w:val="en-US"/>
        </w:rPr>
        <w:t>định danh</w:t>
      </w:r>
      <w:r w:rsidRPr="00DF512B">
        <w:rPr>
          <w:rFonts w:ascii="Times New Roman" w:hAnsi="Times New Roman" w:cs="Times New Roman"/>
          <w:color w:val="000000" w:themeColor="text1"/>
          <w:sz w:val="28"/>
          <w:szCs w:val="28"/>
        </w:rPr>
        <w:t xml:space="preserve"> </w:t>
      </w:r>
      <w:r w:rsidR="0098301D" w:rsidRPr="00DF512B">
        <w:rPr>
          <w:rFonts w:ascii="Times New Roman" w:hAnsi="Times New Roman" w:cs="Times New Roman"/>
          <w:color w:val="000000" w:themeColor="text1"/>
          <w:sz w:val="28"/>
          <w:szCs w:val="28"/>
          <w:lang w:val="en-US"/>
        </w:rPr>
        <w:t xml:space="preserve">cá nhân </w:t>
      </w:r>
      <w:r w:rsidRPr="00DF512B">
        <w:rPr>
          <w:rFonts w:ascii="Times New Roman" w:hAnsi="Times New Roman" w:cs="Times New Roman"/>
          <w:color w:val="000000" w:themeColor="text1"/>
          <w:sz w:val="28"/>
          <w:szCs w:val="28"/>
        </w:rPr>
        <w:t xml:space="preserve">của người đại diện gia đình đối với thành viên là hộ gia đình; mã số doanh nghiệp hoặc số Quyết định thành lập hoặc số giấy tờ khác có giá trị tương đương và số </w:t>
      </w:r>
      <w:r w:rsidR="00BE5CA1" w:rsidRPr="00DF512B">
        <w:rPr>
          <w:rFonts w:ascii="Times New Roman" w:hAnsi="Times New Roman" w:cs="Times New Roman"/>
          <w:color w:val="000000" w:themeColor="text1"/>
          <w:sz w:val="28"/>
          <w:szCs w:val="28"/>
          <w:lang w:val="en-US"/>
        </w:rPr>
        <w:t>định danh</w:t>
      </w:r>
      <w:r w:rsidR="001A66D1" w:rsidRPr="00DF512B">
        <w:rPr>
          <w:rFonts w:ascii="Times New Roman" w:hAnsi="Times New Roman" w:cs="Times New Roman"/>
          <w:color w:val="000000" w:themeColor="text1"/>
          <w:sz w:val="28"/>
          <w:szCs w:val="28"/>
          <w:lang w:val="en-US"/>
        </w:rPr>
        <w:t xml:space="preserve"> cá nhân</w:t>
      </w:r>
      <w:r w:rsidRPr="00DF512B">
        <w:rPr>
          <w:rFonts w:ascii="Times New Roman" w:hAnsi="Times New Roman" w:cs="Times New Roman"/>
          <w:color w:val="000000" w:themeColor="text1"/>
          <w:sz w:val="28"/>
          <w:szCs w:val="28"/>
        </w:rPr>
        <w:t xml:space="preserve"> của người đại diện phần vốn góp đối với thành viên là pháp nhân;</w:t>
      </w:r>
    </w:p>
    <w:bookmarkEnd w:id="13"/>
    <w:p w14:paraId="5EB5CE2B" w14:textId="77777777"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Số tiền tham gia góp vốn, tỷ lệ góp vốn của từng thành viên.</w:t>
      </w:r>
    </w:p>
    <w:p w14:paraId="7FB32BCD"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bookmarkStart w:id="14" w:name="khoan_9_11"/>
      <w:r w:rsidRPr="00DF512B">
        <w:rPr>
          <w:rFonts w:ascii="Times New Roman" w:hAnsi="Times New Roman" w:cs="Times New Roman"/>
          <w:color w:val="000000" w:themeColor="text1"/>
          <w:sz w:val="28"/>
          <w:szCs w:val="28"/>
        </w:rPr>
        <w:t>7</w:t>
      </w:r>
      <w:r w:rsidR="00505375" w:rsidRPr="00DF512B">
        <w:rPr>
          <w:rFonts w:ascii="Times New Roman" w:hAnsi="Times New Roman" w:cs="Times New Roman"/>
          <w:color w:val="000000" w:themeColor="text1"/>
          <w:sz w:val="28"/>
          <w:szCs w:val="28"/>
        </w:rPr>
        <w:t>. Bả</w:t>
      </w:r>
      <w:r w:rsidR="009518AA" w:rsidRPr="00DF512B">
        <w:rPr>
          <w:rFonts w:ascii="Times New Roman" w:hAnsi="Times New Roman" w:cs="Times New Roman"/>
          <w:color w:val="000000" w:themeColor="text1"/>
          <w:sz w:val="28"/>
          <w:szCs w:val="28"/>
        </w:rPr>
        <w:t>n sao G</w:t>
      </w:r>
      <w:r w:rsidR="00505375" w:rsidRPr="00DF512B">
        <w:rPr>
          <w:rFonts w:ascii="Times New Roman" w:hAnsi="Times New Roman" w:cs="Times New Roman"/>
          <w:color w:val="000000" w:themeColor="text1"/>
          <w:sz w:val="28"/>
          <w:szCs w:val="28"/>
        </w:rPr>
        <w:t xml:space="preserve">iấy chứng nhận đăng ký </w:t>
      </w:r>
      <w:r w:rsidR="009518AA" w:rsidRPr="00DF512B">
        <w:rPr>
          <w:rFonts w:ascii="Times New Roman" w:hAnsi="Times New Roman" w:cs="Times New Roman"/>
          <w:color w:val="000000" w:themeColor="text1"/>
          <w:sz w:val="28"/>
          <w:szCs w:val="28"/>
        </w:rPr>
        <w:t>doanh nghiệp hoặc Quyết định thành lập hoặc giấy tờ có giá trị tương đương</w:t>
      </w:r>
      <w:r w:rsidR="00505375" w:rsidRPr="00DF512B">
        <w:rPr>
          <w:rFonts w:ascii="Times New Roman" w:hAnsi="Times New Roman" w:cs="Times New Roman"/>
          <w:color w:val="000000" w:themeColor="text1"/>
          <w:sz w:val="28"/>
          <w:szCs w:val="28"/>
        </w:rPr>
        <w:t xml:space="preserve"> (đối với thành viên là pháp nhân).</w:t>
      </w:r>
      <w:bookmarkEnd w:id="14"/>
    </w:p>
    <w:p w14:paraId="17A442B3"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8</w:t>
      </w:r>
      <w:r w:rsidR="00505375" w:rsidRPr="00DF512B">
        <w:rPr>
          <w:rFonts w:ascii="Times New Roman" w:hAnsi="Times New Roman" w:cs="Times New Roman"/>
          <w:color w:val="000000" w:themeColor="text1"/>
          <w:sz w:val="28"/>
          <w:szCs w:val="28"/>
        </w:rPr>
        <w:t>. Văn bản ủy quyền của pháp nhân cho người đại diện của pháp nhân tham gia góp vốn.</w:t>
      </w:r>
    </w:p>
    <w:p w14:paraId="139F7DCF"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9</w:t>
      </w:r>
      <w:r w:rsidR="00505375" w:rsidRPr="00DF512B">
        <w:rPr>
          <w:rFonts w:ascii="Times New Roman" w:hAnsi="Times New Roman" w:cs="Times New Roman"/>
          <w:color w:val="000000" w:themeColor="text1"/>
          <w:sz w:val="28"/>
          <w:szCs w:val="28"/>
        </w:rPr>
        <w:t>. Văn bản ủy quyền của hộ gia đình cho người đại diện hộ gia đình tham gia góp vốn.</w:t>
      </w:r>
    </w:p>
    <w:p w14:paraId="68AA2B30"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10</w:t>
      </w:r>
      <w:r w:rsidR="00505375" w:rsidRPr="00DF512B">
        <w:rPr>
          <w:rFonts w:ascii="Times New Roman" w:hAnsi="Times New Roman" w:cs="Times New Roman"/>
          <w:color w:val="000000" w:themeColor="text1"/>
          <w:sz w:val="28"/>
          <w:szCs w:val="28"/>
        </w:rPr>
        <w:t>. Báo cáo tài chính năm liền kề năm đề nghị cấp Giấy phép và Báo cáo tài chính đến thời điểm gần nhất nhưng không quá 90 ngày trở về trước tính từ thời điểm ký đơn đề nghị cấp Giấy phép (đối với thành viên là pháp nhân).</w:t>
      </w:r>
    </w:p>
    <w:p w14:paraId="6347CB18" w14:textId="0DD21DFB"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11</w:t>
      </w:r>
      <w:r w:rsidR="00505375" w:rsidRPr="00DF512B">
        <w:rPr>
          <w:rFonts w:ascii="Times New Roman" w:hAnsi="Times New Roman" w:cs="Times New Roman"/>
          <w:color w:val="000000" w:themeColor="text1"/>
          <w:sz w:val="28"/>
          <w:szCs w:val="28"/>
        </w:rPr>
        <w:t xml:space="preserve">. Báo cáo khả năng tài chính để tham gia góp vốn thành lập quỹ tín dụng nhân dân đối với pháp nhân theo </w:t>
      </w:r>
      <w:r w:rsidR="00035B5D" w:rsidRPr="00DF512B">
        <w:rPr>
          <w:rFonts w:ascii="Times New Roman" w:hAnsi="Times New Roman" w:cs="Times New Roman"/>
          <w:color w:val="000000" w:themeColor="text1"/>
          <w:sz w:val="28"/>
          <w:szCs w:val="28"/>
          <w:lang w:val="en-US"/>
        </w:rPr>
        <w:t xml:space="preserve">mẫu </w:t>
      </w:r>
      <w:r w:rsidR="00505375" w:rsidRPr="00DF512B">
        <w:rPr>
          <w:rFonts w:ascii="Times New Roman" w:hAnsi="Times New Roman" w:cs="Times New Roman"/>
          <w:color w:val="000000" w:themeColor="text1"/>
          <w:sz w:val="28"/>
          <w:szCs w:val="28"/>
        </w:rPr>
        <w:t>quy định tại </w:t>
      </w:r>
      <w:bookmarkStart w:id="15" w:name="bieumau_pl_1_06"/>
      <w:r w:rsidR="00505375" w:rsidRPr="00DF512B">
        <w:rPr>
          <w:rFonts w:ascii="Times New Roman" w:hAnsi="Times New Roman" w:cs="Times New Roman"/>
          <w:color w:val="000000" w:themeColor="text1"/>
          <w:sz w:val="28"/>
          <w:szCs w:val="28"/>
        </w:rPr>
        <w:t>Phụ lục số 0</w:t>
      </w:r>
      <w:bookmarkEnd w:id="15"/>
      <w:r w:rsidR="00AD3057" w:rsidRPr="00DF512B">
        <w:rPr>
          <w:rFonts w:ascii="Times New Roman" w:hAnsi="Times New Roman" w:cs="Times New Roman"/>
          <w:color w:val="000000" w:themeColor="text1"/>
          <w:sz w:val="28"/>
          <w:szCs w:val="28"/>
          <w:lang w:val="en-US"/>
        </w:rPr>
        <w:t>5</w:t>
      </w:r>
      <w:r w:rsidR="00265E47" w:rsidRPr="00DF512B">
        <w:rPr>
          <w:rFonts w:ascii="Times New Roman" w:hAnsi="Times New Roman" w:cs="Times New Roman"/>
          <w:color w:val="000000" w:themeColor="text1"/>
          <w:sz w:val="28"/>
          <w:szCs w:val="28"/>
        </w:rPr>
        <w:t xml:space="preserve"> </w:t>
      </w:r>
      <w:r w:rsidR="00035B5D" w:rsidRPr="00DF512B">
        <w:rPr>
          <w:rFonts w:ascii="Times New Roman" w:hAnsi="Times New Roman" w:cs="Times New Roman"/>
          <w:color w:val="000000" w:themeColor="text1"/>
          <w:sz w:val="28"/>
          <w:szCs w:val="28"/>
          <w:lang w:val="en-US"/>
        </w:rPr>
        <w:t xml:space="preserve">ban hành kèm theo </w:t>
      </w:r>
      <w:r w:rsidR="00505375" w:rsidRPr="00DF512B">
        <w:rPr>
          <w:rFonts w:ascii="Times New Roman" w:hAnsi="Times New Roman" w:cs="Times New Roman"/>
          <w:color w:val="000000" w:themeColor="text1"/>
          <w:sz w:val="28"/>
          <w:szCs w:val="28"/>
        </w:rPr>
        <w:t>Thông tư này.</w:t>
      </w:r>
    </w:p>
    <w:p w14:paraId="54473ED2" w14:textId="65AFE248" w:rsidR="00D60423"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12</w:t>
      </w:r>
      <w:r w:rsidR="00505375" w:rsidRPr="00DF512B">
        <w:rPr>
          <w:rFonts w:ascii="Times New Roman" w:hAnsi="Times New Roman" w:cs="Times New Roman"/>
          <w:color w:val="000000" w:themeColor="text1"/>
          <w:sz w:val="28"/>
          <w:szCs w:val="28"/>
        </w:rPr>
        <w:t xml:space="preserve">. Đơn đề nghị tham gia thành viên </w:t>
      </w:r>
      <w:r w:rsidR="00B34ECD" w:rsidRPr="00DF512B">
        <w:rPr>
          <w:rFonts w:ascii="Times New Roman" w:hAnsi="Times New Roman" w:cs="Times New Roman"/>
          <w:color w:val="000000" w:themeColor="text1"/>
          <w:sz w:val="28"/>
          <w:szCs w:val="28"/>
        </w:rPr>
        <w:t>theo quy định của Thống đốc Ngân hàng Nhà nước</w:t>
      </w:r>
      <w:r w:rsidR="009E2288" w:rsidRPr="00DF512B">
        <w:rPr>
          <w:rFonts w:ascii="Times New Roman" w:hAnsi="Times New Roman" w:cs="Times New Roman"/>
          <w:color w:val="000000" w:themeColor="text1"/>
          <w:sz w:val="28"/>
          <w:szCs w:val="28"/>
          <w:lang w:val="en-US"/>
        </w:rPr>
        <w:t xml:space="preserve"> </w:t>
      </w:r>
      <w:r w:rsidR="009E2288" w:rsidRPr="00DF512B">
        <w:rPr>
          <w:rFonts w:ascii="Times New Roman" w:hAnsi="Times New Roman" w:cs="Times New Roman"/>
          <w:color w:val="000000" w:themeColor="text1"/>
          <w:sz w:val="28"/>
          <w:szCs w:val="28"/>
        </w:rPr>
        <w:t>về quỹ tín dụng nhân dân</w:t>
      </w:r>
      <w:r w:rsidR="00B34ECD" w:rsidRPr="00DF512B">
        <w:rPr>
          <w:rFonts w:ascii="Times New Roman" w:hAnsi="Times New Roman" w:cs="Times New Roman"/>
          <w:color w:val="000000" w:themeColor="text1"/>
          <w:sz w:val="28"/>
          <w:szCs w:val="28"/>
        </w:rPr>
        <w:t>.</w:t>
      </w:r>
    </w:p>
    <w:p w14:paraId="4C41D5BB" w14:textId="0F60379C"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13</w:t>
      </w:r>
      <w:r w:rsidR="00505375" w:rsidRPr="00DF512B">
        <w:rPr>
          <w:rFonts w:ascii="Times New Roman" w:hAnsi="Times New Roman" w:cs="Times New Roman"/>
          <w:color w:val="000000" w:themeColor="text1"/>
          <w:sz w:val="28"/>
          <w:szCs w:val="28"/>
        </w:rPr>
        <w:t xml:space="preserve">. </w:t>
      </w:r>
      <w:r w:rsidR="009807D8" w:rsidRPr="00DF512B">
        <w:rPr>
          <w:rFonts w:ascii="Times New Roman" w:hAnsi="Times New Roman" w:cs="Times New Roman"/>
          <w:color w:val="000000" w:themeColor="text1"/>
          <w:sz w:val="28"/>
          <w:szCs w:val="28"/>
        </w:rPr>
        <w:t>Biên bản Hội nghị thành lập thông qua dự thảo Điều lệ</w:t>
      </w:r>
      <w:r w:rsidR="007F1F9F"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w:t>
      </w:r>
      <w:r w:rsidR="007F1F9F" w:rsidRPr="00DF512B">
        <w:rPr>
          <w:rFonts w:ascii="Times New Roman" w:hAnsi="Times New Roman" w:cs="Times New Roman"/>
          <w:color w:val="000000" w:themeColor="text1"/>
          <w:sz w:val="28"/>
          <w:szCs w:val="28"/>
          <w:lang w:val="en-US"/>
        </w:rPr>
        <w:t>Đ</w:t>
      </w:r>
      <w:r w:rsidR="009807D8" w:rsidRPr="00DF512B">
        <w:rPr>
          <w:rFonts w:ascii="Times New Roman" w:hAnsi="Times New Roman" w:cs="Times New Roman"/>
          <w:color w:val="000000" w:themeColor="text1"/>
          <w:sz w:val="28"/>
          <w:szCs w:val="28"/>
        </w:rPr>
        <w:t>ề án thành lập quỹ tín dụng nhân dân</w:t>
      </w:r>
      <w:r w:rsidR="007F1F9F"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w:t>
      </w:r>
      <w:r w:rsidR="001726E2" w:rsidRPr="00DF512B">
        <w:rPr>
          <w:rFonts w:ascii="Times New Roman" w:hAnsi="Times New Roman" w:cs="Times New Roman"/>
          <w:color w:val="000000" w:themeColor="text1"/>
          <w:sz w:val="28"/>
          <w:szCs w:val="28"/>
          <w:lang w:val="en-US"/>
        </w:rPr>
        <w:t>d</w:t>
      </w:r>
      <w:r w:rsidR="001726E2" w:rsidRPr="00DF512B">
        <w:rPr>
          <w:rFonts w:ascii="Times New Roman" w:hAnsi="Times New Roman" w:cs="Times New Roman"/>
          <w:color w:val="000000" w:themeColor="text1"/>
          <w:sz w:val="28"/>
          <w:szCs w:val="28"/>
        </w:rPr>
        <w:t xml:space="preserve">anh sách nhân sự dự kiến bầu, bổ nhiệm làm Chủ tịch và thành viên Hội đồng quản trị, Trưởng ban và thành viên Ban kiểm soát, Giám đốc quỹ tín dụng nhân dân </w:t>
      </w:r>
      <w:r w:rsidR="009807D8" w:rsidRPr="00DF512B">
        <w:rPr>
          <w:rFonts w:ascii="Times New Roman" w:hAnsi="Times New Roman" w:cs="Times New Roman"/>
          <w:color w:val="000000" w:themeColor="text1"/>
          <w:sz w:val="28"/>
          <w:szCs w:val="28"/>
        </w:rPr>
        <w:t xml:space="preserve">và lựa chọn Ban trù bị, Trưởng </w:t>
      </w:r>
      <w:r w:rsidR="00EF5879">
        <w:rPr>
          <w:rFonts w:ascii="Times New Roman" w:hAnsi="Times New Roman" w:cs="Times New Roman"/>
          <w:color w:val="000000" w:themeColor="text1"/>
          <w:sz w:val="28"/>
          <w:szCs w:val="28"/>
          <w:lang w:val="en-US"/>
        </w:rPr>
        <w:t>B</w:t>
      </w:r>
      <w:r w:rsidR="009807D8" w:rsidRPr="00DF512B">
        <w:rPr>
          <w:rFonts w:ascii="Times New Roman" w:hAnsi="Times New Roman" w:cs="Times New Roman"/>
          <w:color w:val="000000" w:themeColor="text1"/>
          <w:sz w:val="28"/>
          <w:szCs w:val="28"/>
        </w:rPr>
        <w:t>an trù bị</w:t>
      </w:r>
      <w:r w:rsidR="00505375" w:rsidRPr="00DF512B">
        <w:rPr>
          <w:rFonts w:ascii="Times New Roman" w:hAnsi="Times New Roman" w:cs="Times New Roman"/>
          <w:color w:val="000000" w:themeColor="text1"/>
          <w:sz w:val="28"/>
          <w:szCs w:val="28"/>
        </w:rPr>
        <w:t>.</w:t>
      </w:r>
    </w:p>
    <w:p w14:paraId="62BD42BE" w14:textId="79420E8C" w:rsidR="0029053D" w:rsidRPr="00DF512B" w:rsidRDefault="00F408BB" w:rsidP="00402E01">
      <w:pPr>
        <w:spacing w:line="252" w:lineRule="auto"/>
        <w:ind w:firstLine="720"/>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shd w:val="clear" w:color="auto" w:fill="FFFFFF"/>
          <w:lang w:val="en-US"/>
        </w:rPr>
        <w:t xml:space="preserve">14. </w:t>
      </w:r>
      <w:r w:rsidRPr="00DF512B">
        <w:rPr>
          <w:rFonts w:ascii="Times New Roman" w:hAnsi="Times New Roman" w:cs="Times New Roman"/>
          <w:color w:val="000000" w:themeColor="text1"/>
          <w:sz w:val="28"/>
          <w:szCs w:val="28"/>
          <w:shd w:val="clear" w:color="auto" w:fill="FFFFFF"/>
        </w:rPr>
        <w:t>Sau khi nhận được văn bản chấp thuận nguyên tắc, Ban</w:t>
      </w:r>
      <w:r w:rsidR="00834F29">
        <w:rPr>
          <w:rFonts w:ascii="Times New Roman" w:hAnsi="Times New Roman" w:cs="Times New Roman"/>
          <w:color w:val="000000" w:themeColor="text1"/>
          <w:sz w:val="28"/>
          <w:szCs w:val="28"/>
          <w:shd w:val="clear" w:color="auto" w:fill="FFFFFF"/>
          <w:lang w:val="en-US"/>
        </w:rPr>
        <w:t xml:space="preserve"> </w:t>
      </w:r>
      <w:r w:rsidRPr="00DF512B">
        <w:rPr>
          <w:rFonts w:ascii="Times New Roman" w:hAnsi="Times New Roman" w:cs="Times New Roman"/>
          <w:color w:val="000000" w:themeColor="text1"/>
          <w:sz w:val="28"/>
          <w:szCs w:val="28"/>
          <w:shd w:val="clear" w:color="auto" w:fill="FFFFFF"/>
        </w:rPr>
        <w:t>trù bị phải nộp bổ sung các văn bản sau</w:t>
      </w:r>
      <w:r w:rsidRPr="00DF512B">
        <w:rPr>
          <w:rFonts w:ascii="Times New Roman" w:hAnsi="Times New Roman" w:cs="Times New Roman"/>
          <w:color w:val="000000" w:themeColor="text1"/>
          <w:sz w:val="28"/>
          <w:szCs w:val="28"/>
          <w:shd w:val="clear" w:color="auto" w:fill="FFFFFF"/>
          <w:lang w:val="en-US"/>
        </w:rPr>
        <w:t>:</w:t>
      </w:r>
    </w:p>
    <w:p w14:paraId="14B13FCD" w14:textId="059C1DA7" w:rsidR="00505375"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a</w:t>
      </w:r>
      <w:r w:rsidR="00D9477B" w:rsidRPr="00DF512B">
        <w:rPr>
          <w:rFonts w:ascii="Times New Roman" w:hAnsi="Times New Roman" w:cs="Times New Roman"/>
          <w:color w:val="000000" w:themeColor="text1"/>
          <w:sz w:val="28"/>
          <w:szCs w:val="28"/>
          <w:lang w:val="en-US"/>
        </w:rPr>
        <w:t>)</w:t>
      </w:r>
      <w:r w:rsidR="00505375" w:rsidRPr="00DF512B">
        <w:rPr>
          <w:rFonts w:ascii="Times New Roman" w:hAnsi="Times New Roman" w:cs="Times New Roman"/>
          <w:color w:val="000000" w:themeColor="text1"/>
          <w:sz w:val="28"/>
          <w:szCs w:val="28"/>
        </w:rPr>
        <w:t xml:space="preserve"> Điều lệ của quỹ tín dụng nhân dân đã được Đại hội </w:t>
      </w:r>
      <w:r w:rsidR="00622CD1" w:rsidRPr="00DF512B">
        <w:rPr>
          <w:rFonts w:ascii="Times New Roman" w:hAnsi="Times New Roman" w:cs="Times New Roman"/>
          <w:color w:val="000000" w:themeColor="text1"/>
          <w:sz w:val="28"/>
          <w:szCs w:val="28"/>
        </w:rPr>
        <w:t>thành viên đầu tiên</w:t>
      </w:r>
      <w:r w:rsidR="00505375" w:rsidRPr="00DF512B">
        <w:rPr>
          <w:rFonts w:ascii="Times New Roman" w:hAnsi="Times New Roman" w:cs="Times New Roman"/>
          <w:color w:val="000000" w:themeColor="text1"/>
          <w:sz w:val="28"/>
          <w:szCs w:val="28"/>
        </w:rPr>
        <w:t xml:space="preserve"> quỹ tín dụng nhân dân thông qua</w:t>
      </w:r>
      <w:r w:rsidR="00053ADE" w:rsidRPr="00DF512B">
        <w:rPr>
          <w:rFonts w:ascii="Times New Roman" w:hAnsi="Times New Roman" w:cs="Times New Roman"/>
          <w:color w:val="000000" w:themeColor="text1"/>
          <w:sz w:val="28"/>
          <w:szCs w:val="28"/>
          <w:lang w:val="en-US"/>
        </w:rPr>
        <w:t>;</w:t>
      </w:r>
    </w:p>
    <w:p w14:paraId="6EE95F48" w14:textId="5B1634E7"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b</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Biên bản họp và Nghị quyết của Đại hội thành viên đầu tiên quỹ tín dụng nhân dân về việc thông qua Điều lệ, bầu Chủ tịch và các thành viên khác của Hội đồng quản trị, Trưởng </w:t>
      </w:r>
      <w:r w:rsidR="00EF5879">
        <w:rPr>
          <w:rFonts w:ascii="Times New Roman" w:hAnsi="Times New Roman" w:cs="Times New Roman"/>
          <w:color w:val="000000" w:themeColor="text1"/>
          <w:sz w:val="28"/>
          <w:szCs w:val="28"/>
          <w:lang w:val="en-US"/>
        </w:rPr>
        <w:t>b</w:t>
      </w:r>
      <w:r w:rsidR="009807D8" w:rsidRPr="00DF512B">
        <w:rPr>
          <w:rFonts w:ascii="Times New Roman" w:hAnsi="Times New Roman" w:cs="Times New Roman"/>
          <w:color w:val="000000" w:themeColor="text1"/>
          <w:sz w:val="28"/>
          <w:szCs w:val="28"/>
        </w:rPr>
        <w:t>an và các thành viên khác của Ban kiểm soát</w:t>
      </w:r>
      <w:r w:rsidR="001726E2" w:rsidRPr="00DF512B">
        <w:rPr>
          <w:rFonts w:ascii="Times New Roman" w:hAnsi="Times New Roman" w:cs="Times New Roman"/>
          <w:color w:val="000000" w:themeColor="text1"/>
          <w:sz w:val="28"/>
          <w:szCs w:val="28"/>
        </w:rPr>
        <w:t>; chủ</w:t>
      </w:r>
      <w:r w:rsidR="001726E2" w:rsidRPr="00DF512B">
        <w:rPr>
          <w:rFonts w:ascii="Times New Roman" w:hAnsi="Times New Roman" w:cs="Times New Roman"/>
          <w:color w:val="000000" w:themeColor="text1"/>
          <w:sz w:val="28"/>
          <w:szCs w:val="28"/>
          <w:lang w:val="en-US"/>
        </w:rPr>
        <w:t xml:space="preserve"> trương thành viên Hội đồng quản trị kiêm Giám đốc hoặc thuê Giám đốc</w:t>
      </w:r>
      <w:r w:rsidR="009807D8" w:rsidRPr="00DF512B">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Nghị quyết của Đại hội thành viên đầu tiên về việc thông qua Điều lệ phải được ít nhất 75% tổng số phiếu biểu quyết tán thành của thành viên tham dự</w:t>
      </w:r>
      <w:r w:rsidR="000D4832">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Nghị quyết của Đại hội thành viên đầu tiên về việ</w:t>
      </w:r>
      <w:r w:rsidR="00E86526">
        <w:rPr>
          <w:rFonts w:ascii="Times New Roman" w:hAnsi="Times New Roman" w:cs="Times New Roman"/>
          <w:color w:val="000000" w:themeColor="text1"/>
          <w:sz w:val="28"/>
          <w:szCs w:val="28"/>
        </w:rPr>
        <w:t>c thông qua</w:t>
      </w:r>
      <w:r w:rsidR="0040435D" w:rsidRPr="00DF512B">
        <w:rPr>
          <w:rFonts w:ascii="Times New Roman" w:hAnsi="Times New Roman" w:cs="Times New Roman"/>
          <w:color w:val="000000" w:themeColor="text1"/>
          <w:sz w:val="28"/>
          <w:szCs w:val="28"/>
        </w:rPr>
        <w:t xml:space="preserve"> bầu Chủ tịch và các thành viên khác của Hội đồng quản trị, Trưởng </w:t>
      </w:r>
      <w:r w:rsidR="00EF5879">
        <w:rPr>
          <w:rFonts w:ascii="Times New Roman" w:hAnsi="Times New Roman" w:cs="Times New Roman"/>
          <w:color w:val="000000" w:themeColor="text1"/>
          <w:sz w:val="28"/>
          <w:szCs w:val="28"/>
          <w:lang w:val="en-US"/>
        </w:rPr>
        <w:t>b</w:t>
      </w:r>
      <w:r w:rsidR="0040435D" w:rsidRPr="00DF512B">
        <w:rPr>
          <w:rFonts w:ascii="Times New Roman" w:hAnsi="Times New Roman" w:cs="Times New Roman"/>
          <w:color w:val="000000" w:themeColor="text1"/>
          <w:sz w:val="28"/>
          <w:szCs w:val="28"/>
        </w:rPr>
        <w:t>an và các thành viên khác của Ban kiểm soát; chủ trương thành viên Hội đồng quản trị kiêm Giám đốc hoặc thuê Giám đốc</w:t>
      </w:r>
      <w:r w:rsidR="000D4832">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 xml:space="preserve">phải </w:t>
      </w:r>
      <w:r w:rsidR="0040435D" w:rsidRPr="00DF512B">
        <w:rPr>
          <w:rFonts w:ascii="Times New Roman" w:hAnsi="Times New Roman" w:cs="Times New Roman"/>
          <w:color w:val="000000" w:themeColor="text1"/>
          <w:sz w:val="28"/>
          <w:szCs w:val="28"/>
        </w:rPr>
        <w:lastRenderedPageBreak/>
        <w:t>được trên 50% tổng số phiếu biểu quyết tán thành của thành viên tham dự</w:t>
      </w:r>
      <w:r w:rsidR="0067643B" w:rsidRPr="00DF512B">
        <w:rPr>
          <w:rFonts w:ascii="Times New Roman" w:hAnsi="Times New Roman" w:cs="Times New Roman"/>
          <w:color w:val="000000" w:themeColor="text1"/>
          <w:sz w:val="28"/>
          <w:szCs w:val="28"/>
          <w:lang w:val="en-US"/>
        </w:rPr>
        <w:t>;</w:t>
      </w:r>
    </w:p>
    <w:p w14:paraId="09F935C3" w14:textId="5E5BA8BB"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c</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Quyết định của Hội đồng quản trị quỹ tín dụng nhân dân về việc bổ nhiệm Giám đốc quỹ tín dụng nhân dân theo danh sách nhân sự dự kiến đã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hAnsi="Times New Roman" w:cs="Times New Roman"/>
          <w:color w:val="000000" w:themeColor="text1"/>
          <w:sz w:val="28"/>
          <w:szCs w:val="28"/>
        </w:rPr>
        <w:t xml:space="preserve"> </w:t>
      </w:r>
      <w:r w:rsidR="009807D8" w:rsidRPr="00DF512B">
        <w:rPr>
          <w:rFonts w:ascii="Times New Roman" w:hAnsi="Times New Roman" w:cs="Times New Roman"/>
          <w:color w:val="000000" w:themeColor="text1"/>
          <w:sz w:val="28"/>
          <w:szCs w:val="28"/>
        </w:rPr>
        <w:t>chấp thuận</w:t>
      </w:r>
      <w:r w:rsidR="00E816F6" w:rsidRPr="00DF512B">
        <w:rPr>
          <w:rFonts w:ascii="Times New Roman" w:hAnsi="Times New Roman" w:cs="Times New Roman"/>
          <w:color w:val="000000" w:themeColor="text1"/>
          <w:sz w:val="28"/>
          <w:szCs w:val="28"/>
          <w:lang w:val="en-US"/>
        </w:rPr>
        <w:t>;</w:t>
      </w:r>
    </w:p>
    <w:p w14:paraId="38901CD5" w14:textId="7D64FC4D"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Văn bản chứng minh quyền sở hữu hoặc quyền sử dụng hợp pháp địa điểm đặt trụ sở chính</w:t>
      </w:r>
      <w:r w:rsidR="00287CDF" w:rsidRPr="00DF512B">
        <w:rPr>
          <w:rFonts w:ascii="Times New Roman" w:hAnsi="Times New Roman" w:cs="Times New Roman"/>
          <w:color w:val="000000" w:themeColor="text1"/>
          <w:sz w:val="28"/>
          <w:szCs w:val="28"/>
          <w:lang w:val="en-US"/>
        </w:rPr>
        <w:t>;</w:t>
      </w:r>
    </w:p>
    <w:p w14:paraId="0BAEEA8E" w14:textId="11C301E2" w:rsidR="009807D8" w:rsidRPr="00DF512B" w:rsidRDefault="005554A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đ</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Các quy định nội bộ</w:t>
      </w:r>
      <w:r w:rsidR="009C69BE" w:rsidRPr="00DF512B">
        <w:rPr>
          <w:rFonts w:ascii="Times New Roman" w:hAnsi="Times New Roman" w:cs="Times New Roman"/>
          <w:color w:val="000000" w:themeColor="text1"/>
          <w:sz w:val="28"/>
          <w:szCs w:val="28"/>
          <w:lang w:val="en-US"/>
        </w:rPr>
        <w:t xml:space="preserve"> về tổ chức và hoạt động của quỹ tín dụng nhân dân quy định tại điểm g(ii) khoản 3 Điều 8 Thông tư này đã được Đại hội thành viên đầu tiên, Hội đồng quản trị thông qua</w:t>
      </w:r>
      <w:r w:rsidR="009807D8" w:rsidRPr="00DF512B">
        <w:rPr>
          <w:rFonts w:ascii="Times New Roman" w:hAnsi="Times New Roman" w:cs="Times New Roman"/>
          <w:color w:val="000000" w:themeColor="text1"/>
          <w:sz w:val="28"/>
          <w:szCs w:val="28"/>
        </w:rPr>
        <w:t>.</w:t>
      </w:r>
    </w:p>
    <w:p w14:paraId="5068EE86" w14:textId="77777777" w:rsidR="00505375" w:rsidRPr="00DF512B" w:rsidRDefault="00505375"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0B17C3" w:rsidRPr="00DF512B">
        <w:rPr>
          <w:b/>
          <w:color w:val="000000" w:themeColor="text1"/>
        </w:rPr>
        <w:t>9</w:t>
      </w:r>
      <w:r w:rsidRPr="00DF512B">
        <w:rPr>
          <w:b/>
          <w:color w:val="000000" w:themeColor="text1"/>
        </w:rPr>
        <w:t>. Tr</w:t>
      </w:r>
      <w:r w:rsidRPr="00DF512B">
        <w:rPr>
          <w:rFonts w:hint="eastAsia"/>
          <w:b/>
          <w:color w:val="000000" w:themeColor="text1"/>
        </w:rPr>
        <w:t>ì</w:t>
      </w:r>
      <w:r w:rsidRPr="00DF512B">
        <w:rPr>
          <w:b/>
          <w:color w:val="000000" w:themeColor="text1"/>
        </w:rPr>
        <w:t>nh tự cấp Giấy ph</w:t>
      </w:r>
      <w:r w:rsidRPr="00DF512B">
        <w:rPr>
          <w:rFonts w:hint="eastAsia"/>
          <w:b/>
          <w:color w:val="000000" w:themeColor="text1"/>
        </w:rPr>
        <w:t>é</w:t>
      </w:r>
      <w:r w:rsidRPr="00DF512B">
        <w:rPr>
          <w:b/>
          <w:color w:val="000000" w:themeColor="text1"/>
        </w:rPr>
        <w:t>p</w:t>
      </w:r>
      <w:r w:rsidR="00F07CC6" w:rsidRPr="00DF512B">
        <w:rPr>
          <w:b/>
          <w:color w:val="000000" w:themeColor="text1"/>
        </w:rPr>
        <w:t xml:space="preserve"> lần </w:t>
      </w:r>
      <w:r w:rsidR="00F07CC6" w:rsidRPr="00DF512B">
        <w:rPr>
          <w:rFonts w:hint="eastAsia"/>
          <w:b/>
          <w:color w:val="000000" w:themeColor="text1"/>
        </w:rPr>
        <w:t>đ</w:t>
      </w:r>
      <w:r w:rsidR="00F07CC6" w:rsidRPr="00DF512B">
        <w:rPr>
          <w:b/>
          <w:color w:val="000000" w:themeColor="text1"/>
        </w:rPr>
        <w:t>ầu</w:t>
      </w:r>
    </w:p>
    <w:p w14:paraId="64937992" w14:textId="3204A46D" w:rsidR="00405E15" w:rsidRPr="00DF512B" w:rsidRDefault="00E92DC1" w:rsidP="00402E01">
      <w:pPr>
        <w:spacing w:before="60" w:after="60" w:line="252" w:lineRule="auto"/>
        <w:jc w:val="both"/>
        <w:rPr>
          <w:rFonts w:ascii="Times New Roman" w:hAnsi="Times New Roman" w:cs="Times New Roman"/>
          <w:color w:val="000000" w:themeColor="text1"/>
          <w:sz w:val="28"/>
          <w:szCs w:val="28"/>
        </w:rPr>
      </w:pPr>
      <w:bookmarkStart w:id="16" w:name="khoan_1_12"/>
      <w:r w:rsidRPr="00DF512B">
        <w:rPr>
          <w:rFonts w:ascii="Times New Roman" w:hAnsi="Times New Roman" w:cs="Times New Roman"/>
          <w:color w:val="000000" w:themeColor="text1"/>
          <w:sz w:val="28"/>
          <w:szCs w:val="28"/>
        </w:rPr>
        <w:tab/>
      </w:r>
      <w:bookmarkEnd w:id="16"/>
      <w:r w:rsidR="00405E15" w:rsidRPr="00DF512B">
        <w:rPr>
          <w:rFonts w:ascii="Times New Roman" w:hAnsi="Times New Roman" w:cs="Times New Roman"/>
          <w:color w:val="000000" w:themeColor="text1"/>
          <w:sz w:val="28"/>
          <w:szCs w:val="28"/>
        </w:rPr>
        <w:t xml:space="preserve">1.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sidDel="004E74B3">
        <w:rPr>
          <w:rFonts w:ascii="Times New Roman" w:hAnsi="Times New Roman" w:cs="Times New Roman"/>
          <w:color w:val="000000" w:themeColor="text1"/>
          <w:sz w:val="28"/>
          <w:szCs w:val="28"/>
        </w:rPr>
        <w:t xml:space="preserve"> </w:t>
      </w:r>
      <w:r w:rsidR="00405E15" w:rsidRPr="00DF512B">
        <w:rPr>
          <w:rFonts w:ascii="Times New Roman" w:hAnsi="Times New Roman" w:cs="Times New Roman"/>
          <w:color w:val="000000" w:themeColor="text1"/>
          <w:sz w:val="28"/>
          <w:szCs w:val="28"/>
        </w:rPr>
        <w:t xml:space="preserve">khai thác các thông tin cần thiết trong Cơ sở dữ liệu quốc gia về dân cư khi xem xét, thẩm định thông tin về cư trú. Trong trường hợp không khai thác được các thông tin cần thiết trong Cơ sở dữ liệu quốc gia về dân cư,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sidDel="004E74B3">
        <w:rPr>
          <w:rFonts w:ascii="Times New Roman" w:hAnsi="Times New Roman" w:cs="Times New Roman"/>
          <w:color w:val="000000" w:themeColor="text1"/>
          <w:sz w:val="28"/>
          <w:szCs w:val="28"/>
        </w:rPr>
        <w:t xml:space="preserve"> </w:t>
      </w:r>
      <w:r w:rsidR="00405E15" w:rsidRPr="00DF512B">
        <w:rPr>
          <w:rFonts w:ascii="Times New Roman" w:hAnsi="Times New Roman" w:cs="Times New Roman"/>
          <w:color w:val="000000" w:themeColor="text1"/>
          <w:sz w:val="28"/>
          <w:szCs w:val="28"/>
        </w:rPr>
        <w:t>có quyền yêu cầu Ban trù bị cung cấp bản sao một trong các giấy tờ có giá trị chứng minh thông tin về cư trú theo quy định của pháp luật về khai thác, sử dụng thông tin về cư trú để giải quyết thủ tục hành chính, cung cấp dịch vụ công.</w:t>
      </w:r>
    </w:p>
    <w:p w14:paraId="08ABCFA7" w14:textId="563EAC6A" w:rsidR="00E92DC1" w:rsidRPr="00DF512B" w:rsidRDefault="00E92DC1" w:rsidP="00402E01">
      <w:pPr>
        <w:pStyle w:val="NormalWeb"/>
        <w:shd w:val="clear" w:color="auto" w:fill="FFFFFF"/>
        <w:spacing w:before="60" w:beforeAutospacing="0" w:after="60" w:afterAutospacing="0" w:line="252" w:lineRule="auto"/>
        <w:jc w:val="both"/>
        <w:rPr>
          <w:color w:val="000000" w:themeColor="text1"/>
          <w:sz w:val="28"/>
          <w:szCs w:val="28"/>
        </w:rPr>
      </w:pPr>
      <w:r w:rsidRPr="00DF512B">
        <w:rPr>
          <w:color w:val="000000" w:themeColor="text1"/>
          <w:sz w:val="28"/>
          <w:szCs w:val="28"/>
        </w:rPr>
        <w:tab/>
      </w:r>
      <w:r w:rsidR="00422D37" w:rsidRPr="00DF512B">
        <w:rPr>
          <w:noProof w:val="0"/>
          <w:color w:val="000000" w:themeColor="text1"/>
          <w:sz w:val="28"/>
          <w:szCs w:val="28"/>
        </w:rPr>
        <w:t>2.</w:t>
      </w:r>
      <w:r w:rsidRPr="00DF512B">
        <w:rPr>
          <w:color w:val="000000" w:themeColor="text1"/>
          <w:sz w:val="28"/>
          <w:szCs w:val="28"/>
        </w:rPr>
        <w:t xml:space="preserve"> Ban trù bị lập hồ sơ đề nghị cấp Giấy phép theo quy định </w:t>
      </w:r>
      <w:bookmarkStart w:id="17" w:name="tc_4"/>
      <w:r w:rsidR="00433997" w:rsidRPr="00DF512B">
        <w:rPr>
          <w:color w:val="000000" w:themeColor="text1"/>
          <w:sz w:val="28"/>
          <w:szCs w:val="28"/>
        </w:rPr>
        <w:t>t</w:t>
      </w:r>
      <w:r w:rsidR="00433997" w:rsidRPr="00DF512B">
        <w:rPr>
          <w:color w:val="000000" w:themeColor="text1"/>
          <w:sz w:val="28"/>
          <w:szCs w:val="28"/>
          <w:lang w:val="en-US"/>
        </w:rPr>
        <w:t>ừ</w:t>
      </w:r>
      <w:r w:rsidR="00433997" w:rsidRPr="00DF512B">
        <w:rPr>
          <w:color w:val="000000" w:themeColor="text1"/>
          <w:sz w:val="28"/>
          <w:szCs w:val="28"/>
        </w:rPr>
        <w:t> </w:t>
      </w:r>
      <w:r w:rsidR="00F74423" w:rsidRPr="00DF512B">
        <w:rPr>
          <w:color w:val="000000" w:themeColor="text1"/>
          <w:sz w:val="28"/>
          <w:szCs w:val="28"/>
        </w:rPr>
        <w:t>khoản 1</w:t>
      </w:r>
      <w:r w:rsidR="00433997" w:rsidRPr="00DF512B">
        <w:rPr>
          <w:color w:val="000000" w:themeColor="text1"/>
          <w:sz w:val="28"/>
          <w:szCs w:val="28"/>
          <w:lang w:val="en-US"/>
        </w:rPr>
        <w:t xml:space="preserve"> đến khoản</w:t>
      </w:r>
      <w:r w:rsidR="00F74423" w:rsidRPr="00DF512B">
        <w:rPr>
          <w:color w:val="000000" w:themeColor="text1"/>
          <w:sz w:val="28"/>
          <w:szCs w:val="28"/>
        </w:rPr>
        <w:t xml:space="preserve"> 13 </w:t>
      </w:r>
      <w:r w:rsidR="00422D37" w:rsidRPr="00DF512B">
        <w:rPr>
          <w:color w:val="000000" w:themeColor="text1"/>
          <w:sz w:val="28"/>
          <w:szCs w:val="28"/>
        </w:rPr>
        <w:t>Điều</w:t>
      </w:r>
      <w:r w:rsidR="00B34ECD" w:rsidRPr="00DF512B">
        <w:rPr>
          <w:color w:val="000000" w:themeColor="text1"/>
          <w:sz w:val="28"/>
          <w:szCs w:val="28"/>
        </w:rPr>
        <w:t xml:space="preserve"> 8</w:t>
      </w:r>
      <w:r w:rsidRPr="00DF512B">
        <w:rPr>
          <w:color w:val="000000" w:themeColor="text1"/>
          <w:sz w:val="28"/>
          <w:szCs w:val="28"/>
        </w:rPr>
        <w:t xml:space="preserve"> Thông tư này</w:t>
      </w:r>
      <w:bookmarkEnd w:id="17"/>
      <w:r w:rsidRPr="00DF512B">
        <w:rPr>
          <w:color w:val="000000" w:themeColor="text1"/>
          <w:sz w:val="28"/>
          <w:szCs w:val="28"/>
        </w:rPr>
        <w:t> và gửi Ngân hàng Nhà nước</w:t>
      </w:r>
      <w:r w:rsidR="00422D37" w:rsidRPr="00DF512B">
        <w:rPr>
          <w:color w:val="000000" w:themeColor="text1"/>
          <w:sz w:val="28"/>
          <w:szCs w:val="28"/>
        </w:rPr>
        <w:t xml:space="preserve"> </w:t>
      </w:r>
      <w:r w:rsidR="00512DB7" w:rsidRPr="00DF512B">
        <w:rPr>
          <w:color w:val="000000" w:themeColor="text1"/>
          <w:sz w:val="28"/>
          <w:szCs w:val="28"/>
          <w:lang w:val="en-US"/>
        </w:rPr>
        <w:t>K</w:t>
      </w:r>
      <w:r w:rsidR="004E74B3" w:rsidRPr="00DF512B">
        <w:rPr>
          <w:color w:val="000000" w:themeColor="text1"/>
          <w:sz w:val="28"/>
          <w:szCs w:val="28"/>
          <w:lang w:val="en-US"/>
        </w:rPr>
        <w:t>hu vực</w:t>
      </w:r>
      <w:r w:rsidRPr="00DF512B">
        <w:rPr>
          <w:color w:val="000000" w:themeColor="text1"/>
          <w:sz w:val="28"/>
          <w:szCs w:val="28"/>
        </w:rPr>
        <w:t>.</w:t>
      </w:r>
    </w:p>
    <w:p w14:paraId="4249E593" w14:textId="1C9350A5" w:rsidR="00422D37" w:rsidRPr="00DF512B" w:rsidRDefault="00422D37" w:rsidP="00402E01">
      <w:pPr>
        <w:pStyle w:val="NormalWeb"/>
        <w:shd w:val="clear" w:color="auto" w:fill="FFFFFF"/>
        <w:spacing w:before="60" w:beforeAutospacing="0" w:after="60" w:afterAutospacing="0" w:line="252" w:lineRule="auto"/>
        <w:ind w:firstLine="720"/>
        <w:jc w:val="both"/>
        <w:rPr>
          <w:color w:val="000000" w:themeColor="text1"/>
          <w:sz w:val="28"/>
          <w:szCs w:val="28"/>
          <w:shd w:val="clear" w:color="auto" w:fill="FFFFFF"/>
        </w:rPr>
      </w:pPr>
      <w:r w:rsidRPr="00DF512B">
        <w:rPr>
          <w:color w:val="000000" w:themeColor="text1"/>
          <w:sz w:val="28"/>
          <w:szCs w:val="28"/>
          <w:shd w:val="clear" w:color="auto" w:fill="FFFFFF"/>
        </w:rPr>
        <w:t xml:space="preserve">Trong thời hạn 30 ngày kể từ ngày nhận được hồ sơ đề nghị cấp Giấy phép tại khoản này, Ngân hàng Nhà nước </w:t>
      </w:r>
      <w:r w:rsidR="00512DB7" w:rsidRPr="00DF512B">
        <w:rPr>
          <w:color w:val="000000" w:themeColor="text1"/>
          <w:sz w:val="28"/>
          <w:szCs w:val="28"/>
          <w:shd w:val="clear" w:color="auto" w:fill="FFFFFF"/>
          <w:lang w:val="en-US"/>
        </w:rPr>
        <w:t>K</w:t>
      </w:r>
      <w:r w:rsidR="004E74B3" w:rsidRPr="00DF512B">
        <w:rPr>
          <w:color w:val="000000" w:themeColor="text1"/>
          <w:sz w:val="28"/>
          <w:szCs w:val="28"/>
          <w:lang w:val="en-US"/>
        </w:rPr>
        <w:t>hu vực</w:t>
      </w:r>
      <w:r w:rsidR="004E74B3" w:rsidRPr="00DF512B">
        <w:rPr>
          <w:color w:val="000000" w:themeColor="text1"/>
          <w:sz w:val="28"/>
          <w:szCs w:val="28"/>
          <w:shd w:val="clear" w:color="auto" w:fill="FFFFFF"/>
        </w:rPr>
        <w:t xml:space="preserve"> </w:t>
      </w:r>
      <w:r w:rsidRPr="00DF512B">
        <w:rPr>
          <w:color w:val="000000" w:themeColor="text1"/>
          <w:sz w:val="28"/>
          <w:szCs w:val="28"/>
          <w:shd w:val="clear" w:color="auto" w:fill="FFFFFF"/>
        </w:rPr>
        <w:t xml:space="preserve">có văn bản gửi Ban trù bị xác nhận đã nhận đủ hồ sơ hợp lệ để xem xét chấp thuận nguyên tắc. Trường hợp hồ sơ đề nghị cấp Giấy phép không đầy đủ, Ngân hàng Nhà nước </w:t>
      </w:r>
      <w:r w:rsidR="00512DB7" w:rsidRPr="00DF512B">
        <w:rPr>
          <w:color w:val="000000" w:themeColor="text1"/>
          <w:sz w:val="28"/>
          <w:szCs w:val="28"/>
          <w:lang w:val="en-US"/>
        </w:rPr>
        <w:t>K</w:t>
      </w:r>
      <w:r w:rsidR="004E74B3" w:rsidRPr="00DF512B">
        <w:rPr>
          <w:color w:val="000000" w:themeColor="text1"/>
          <w:sz w:val="28"/>
          <w:szCs w:val="28"/>
          <w:lang w:val="en-US"/>
        </w:rPr>
        <w:t>hu vực</w:t>
      </w:r>
      <w:r w:rsidR="004E74B3" w:rsidRPr="00DF512B">
        <w:rPr>
          <w:color w:val="000000" w:themeColor="text1"/>
          <w:sz w:val="28"/>
          <w:szCs w:val="28"/>
          <w:shd w:val="clear" w:color="auto" w:fill="FFFFFF"/>
        </w:rPr>
        <w:t xml:space="preserve"> </w:t>
      </w:r>
      <w:r w:rsidRPr="00DF512B">
        <w:rPr>
          <w:color w:val="000000" w:themeColor="text1"/>
          <w:sz w:val="28"/>
          <w:szCs w:val="28"/>
          <w:shd w:val="clear" w:color="auto" w:fill="FFFFFF"/>
        </w:rPr>
        <w:t>có văn bản gửi Ban trù bị yêu cầu bổ sung hồ sơ.</w:t>
      </w:r>
    </w:p>
    <w:p w14:paraId="54089B1C" w14:textId="62075108"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3.</w:t>
      </w:r>
      <w:r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rPr>
        <w:t>Trong 05 ngày làm việc kể từ ngày xác nhận đã nhận đủ hồ sơ hợp lệ theo quy định tại khoản 2 Điều này</w:t>
      </w:r>
      <w:r w:rsidRPr="00DF512B">
        <w:rPr>
          <w:rFonts w:ascii="Times New Roman" w:eastAsia="Times New Roman" w:hAnsi="Times New Roman" w:cs="Times New Roman"/>
          <w:color w:val="000000" w:themeColor="text1"/>
          <w:sz w:val="28"/>
          <w:szCs w:val="28"/>
          <w:lang w:eastAsia="en-US"/>
        </w:rPr>
        <w:t xml:space="preserve">, Ngân hàng Nhà nước </w:t>
      </w:r>
      <w:r w:rsidRPr="00DF512B">
        <w:rPr>
          <w:rFonts w:ascii="Times New Roman" w:eastAsia="Times New Roman" w:hAnsi="Times New Roman" w:cs="Times New Roman"/>
          <w:color w:val="000000" w:themeColor="text1"/>
          <w:sz w:val="28"/>
          <w:szCs w:val="28"/>
          <w:lang w:val="en-US" w:eastAsia="en-US"/>
        </w:rPr>
        <w:t>Khu vực</w:t>
      </w:r>
      <w:r w:rsidRPr="00DF512B" w:rsidDel="00F44A1D">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có văn bản gửi lấy ý kiến của:</w:t>
      </w:r>
    </w:p>
    <w:p w14:paraId="69335BE8" w14:textId="68F49955"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Ủy ban nhân dân xã</w:t>
      </w:r>
      <w:r w:rsidR="00702E40">
        <w:rPr>
          <w:rFonts w:ascii="Times New Roman" w:eastAsia="Times New Roman" w:hAnsi="Times New Roman" w:cs="Times New Roman"/>
          <w:color w:val="000000" w:themeColor="text1"/>
          <w:sz w:val="28"/>
          <w:szCs w:val="28"/>
          <w:lang w:val="en-US" w:eastAsia="en-US"/>
        </w:rPr>
        <w:t>, phường</w:t>
      </w:r>
      <w:r w:rsidR="0093702D">
        <w:rPr>
          <w:rFonts w:ascii="Times New Roman" w:eastAsia="Times New Roman" w:hAnsi="Times New Roman" w:cs="Times New Roman"/>
          <w:color w:val="000000" w:themeColor="text1"/>
          <w:sz w:val="28"/>
          <w:szCs w:val="28"/>
          <w:lang w:val="en-US" w:eastAsia="en-US"/>
        </w:rPr>
        <w:t xml:space="preserve"> </w:t>
      </w:r>
      <w:r w:rsidR="000807A4">
        <w:rPr>
          <w:rFonts w:ascii="Times New Roman" w:eastAsia="Times New Roman" w:hAnsi="Times New Roman" w:cs="Times New Roman"/>
          <w:color w:val="000000" w:themeColor="text1"/>
          <w:sz w:val="28"/>
          <w:szCs w:val="28"/>
          <w:lang w:val="en-US" w:eastAsia="en-US"/>
        </w:rPr>
        <w:t>hoặc Ủy ban nhân dân cấp cơ sở</w:t>
      </w:r>
      <w:r w:rsidR="00702E40">
        <w:rPr>
          <w:rFonts w:ascii="Times New Roman" w:eastAsia="Times New Roman" w:hAnsi="Times New Roman" w:cs="Times New Roman"/>
          <w:color w:val="000000" w:themeColor="text1"/>
          <w:sz w:val="28"/>
          <w:szCs w:val="28"/>
          <w:lang w:val="en-US" w:eastAsia="en-US"/>
        </w:rPr>
        <w:t xml:space="preserve"> trực thuộc tỉnh, thành phố trực thuộc Trung ương </w:t>
      </w:r>
      <w:r w:rsidR="000807A4">
        <w:rPr>
          <w:rFonts w:ascii="Times New Roman" w:eastAsia="Times New Roman" w:hAnsi="Times New Roman" w:cs="Times New Roman"/>
          <w:color w:val="000000" w:themeColor="text1"/>
          <w:sz w:val="28"/>
          <w:szCs w:val="28"/>
          <w:lang w:val="en-US" w:eastAsia="en-US"/>
        </w:rPr>
        <w:t>(sau đây gọi là Ủy ban nhân dân cấp xã)</w:t>
      </w:r>
      <w:r w:rsidRPr="00DF512B">
        <w:rPr>
          <w:rFonts w:ascii="Times New Roman" w:eastAsia="Times New Roman" w:hAnsi="Times New Roman" w:cs="Times New Roman"/>
          <w:color w:val="000000" w:themeColor="text1"/>
          <w:sz w:val="28"/>
          <w:szCs w:val="28"/>
          <w:lang w:eastAsia="en-US"/>
        </w:rPr>
        <w:t xml:space="preserve"> nơi quỹ tín dụng nhân dân </w:t>
      </w:r>
      <w:r w:rsidRPr="00DF512B">
        <w:rPr>
          <w:rFonts w:ascii="Times New Roman" w:eastAsia="Times New Roman" w:hAnsi="Times New Roman" w:cs="Times New Roman"/>
          <w:color w:val="000000" w:themeColor="text1"/>
          <w:sz w:val="28"/>
          <w:szCs w:val="28"/>
          <w:lang w:val="en-US" w:eastAsia="en-US"/>
        </w:rPr>
        <w:t xml:space="preserve">đề nghị thành lập </w:t>
      </w:r>
      <w:r w:rsidRPr="00DF512B">
        <w:rPr>
          <w:rFonts w:ascii="Times New Roman" w:eastAsia="Times New Roman" w:hAnsi="Times New Roman" w:cs="Times New Roman"/>
          <w:color w:val="000000" w:themeColor="text1"/>
          <w:sz w:val="28"/>
          <w:szCs w:val="28"/>
          <w:lang w:eastAsia="en-US"/>
        </w:rPr>
        <w:t>dự kiến đặt trụ sở chính về việc thành lập quỹ tín dụng nhân dân trên địa bàn;</w:t>
      </w:r>
    </w:p>
    <w:p w14:paraId="7259D235" w14:textId="77777777"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b)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quỹ tín dụng nhân dân</w:t>
      </w:r>
      <w:r w:rsidRPr="00DF512B">
        <w:rPr>
          <w:rFonts w:ascii="Times New Roman" w:eastAsia="Times New Roman" w:hAnsi="Times New Roman" w:cs="Times New Roman"/>
          <w:color w:val="000000" w:themeColor="text1"/>
          <w:sz w:val="28"/>
          <w:szCs w:val="28"/>
          <w:lang w:val="en-US" w:eastAsia="en-US"/>
        </w:rPr>
        <w:t xml:space="preserve"> đề nghị thành lập</w:t>
      </w:r>
      <w:r w:rsidRPr="00DF512B">
        <w:rPr>
          <w:rFonts w:ascii="Times New Roman" w:eastAsia="Times New Roman" w:hAnsi="Times New Roman" w:cs="Times New Roman"/>
          <w:color w:val="000000" w:themeColor="text1"/>
          <w:sz w:val="28"/>
          <w:szCs w:val="28"/>
          <w:lang w:eastAsia="en-US"/>
        </w:rPr>
        <w:t>;</w:t>
      </w:r>
    </w:p>
    <w:p w14:paraId="7AE22FEA" w14:textId="7E084C0F"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c) Ngân hàng Nhà nước </w:t>
      </w:r>
      <w:r w:rsidRPr="00DF512B">
        <w:rPr>
          <w:rFonts w:ascii="Times New Roman" w:eastAsia="Times New Roman" w:hAnsi="Times New Roman" w:cs="Times New Roman"/>
          <w:color w:val="000000" w:themeColor="text1"/>
          <w:sz w:val="28"/>
          <w:szCs w:val="28"/>
          <w:lang w:val="en-US" w:eastAsia="en-US"/>
        </w:rPr>
        <w:t>Khu vực</w:t>
      </w:r>
      <w:r w:rsidRPr="00DF512B" w:rsidDel="0042681A">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khác </w:t>
      </w:r>
      <w:r w:rsidRPr="00DF512B">
        <w:rPr>
          <w:rFonts w:ascii="Times New Roman" w:eastAsia="Times New Roman" w:hAnsi="Times New Roman" w:cs="Times New Roman"/>
          <w:color w:val="000000" w:themeColor="text1"/>
          <w:sz w:val="28"/>
          <w:szCs w:val="28"/>
          <w:lang w:val="en-US" w:eastAsia="en-US"/>
        </w:rPr>
        <w:t xml:space="preserve">đề nghị </w:t>
      </w:r>
      <w:r w:rsidRPr="00DF512B">
        <w:rPr>
          <w:rFonts w:ascii="Times New Roman" w:eastAsia="Times New Roman" w:hAnsi="Times New Roman" w:cs="Times New Roman"/>
          <w:color w:val="000000" w:themeColor="text1"/>
          <w:sz w:val="28"/>
          <w:szCs w:val="28"/>
          <w:lang w:eastAsia="en-US"/>
        </w:rPr>
        <w:t xml:space="preserve">cung cấp thông tin theo mẫu quy định tại </w:t>
      </w:r>
      <w:r w:rsidRPr="00DF512B">
        <w:rPr>
          <w:rFonts w:ascii="Times New Roman" w:eastAsia="Times New Roman" w:hAnsi="Times New Roman" w:cs="Times New Roman"/>
          <w:color w:val="000000" w:themeColor="text1"/>
          <w:sz w:val="28"/>
          <w:szCs w:val="28"/>
          <w:lang w:val="en-US" w:eastAsia="en-US"/>
        </w:rPr>
        <w:t>Phụ lục số</w:t>
      </w:r>
      <w:r w:rsidR="00CE597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val="en-US" w:eastAsia="en-US"/>
        </w:rPr>
        <w:t xml:space="preserve">06 ban hành kèm theo </w:t>
      </w:r>
      <w:r w:rsidRPr="00DF512B">
        <w:rPr>
          <w:rFonts w:ascii="Times New Roman" w:eastAsia="Times New Roman" w:hAnsi="Times New Roman" w:cs="Times New Roman"/>
          <w:color w:val="000000" w:themeColor="text1"/>
          <w:sz w:val="28"/>
          <w:szCs w:val="28"/>
          <w:lang w:eastAsia="en-US"/>
        </w:rPr>
        <w:t>Thông tư</w:t>
      </w:r>
      <w:r w:rsidRPr="00DF512B">
        <w:rPr>
          <w:rFonts w:ascii="Times New Roman" w:eastAsia="Times New Roman" w:hAnsi="Times New Roman" w:cs="Times New Roman"/>
          <w:color w:val="000000" w:themeColor="text1"/>
          <w:sz w:val="28"/>
          <w:szCs w:val="28"/>
          <w:lang w:val="en-US" w:eastAsia="en-US"/>
        </w:rPr>
        <w:t xml:space="preserve"> này</w:t>
      </w:r>
      <w:r w:rsidRPr="00DF512B">
        <w:rPr>
          <w:rFonts w:ascii="Times New Roman" w:eastAsia="Times New Roman" w:hAnsi="Times New Roman" w:cs="Times New Roman"/>
          <w:color w:val="000000" w:themeColor="text1"/>
          <w:sz w:val="28"/>
          <w:szCs w:val="28"/>
          <w:lang w:eastAsia="en-US"/>
        </w:rPr>
        <w:t xml:space="preserve"> (nếu thấy cần thiết);</w:t>
      </w:r>
    </w:p>
    <w:p w14:paraId="3A4068FE" w14:textId="2DFEF4D1" w:rsidR="00617A78" w:rsidRDefault="00617A78" w:rsidP="00402E01">
      <w:pPr>
        <w:widowControl/>
        <w:spacing w:before="60" w:after="60" w:line="252" w:lineRule="auto"/>
        <w:ind w:firstLine="720"/>
        <w:jc w:val="both"/>
        <w:rPr>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eastAsia="en-US"/>
        </w:rPr>
        <w:t>d</w:t>
      </w:r>
      <w:r w:rsidRPr="00DF512B">
        <w:rPr>
          <w:rFonts w:ascii="Times New Roman" w:eastAsia="Times New Roman" w:hAnsi="Times New Roman" w:cs="Times New Roman"/>
          <w:color w:val="000000" w:themeColor="text1"/>
          <w:sz w:val="28"/>
          <w:szCs w:val="28"/>
          <w:lang w:eastAsia="en-US"/>
        </w:rPr>
        <w:t>) Ngân hàng hợp tác xã về danh sách nhân sự dự kiến bầu, bổ nhiệm làm Chủ tịch và các thành viên khác</w:t>
      </w:r>
      <w:r w:rsidR="00EF5879" w:rsidRPr="00DF512B">
        <w:rPr>
          <w:rFonts w:ascii="Times New Roman" w:eastAsia="Times New Roman" w:hAnsi="Times New Roman" w:cs="Times New Roman"/>
          <w:color w:val="000000" w:themeColor="text1"/>
          <w:sz w:val="28"/>
          <w:szCs w:val="28"/>
          <w:lang w:eastAsia="en-US"/>
        </w:rPr>
        <w:t xml:space="preserve"> của Hội đồng quản trị, Trưởng b</w:t>
      </w:r>
      <w:r w:rsidRPr="00DF512B">
        <w:rPr>
          <w:rFonts w:ascii="Times New Roman" w:eastAsia="Times New Roman" w:hAnsi="Times New Roman" w:cs="Times New Roman"/>
          <w:color w:val="000000" w:themeColor="text1"/>
          <w:sz w:val="28"/>
          <w:szCs w:val="28"/>
          <w:lang w:eastAsia="en-US"/>
        </w:rPr>
        <w:t xml:space="preserve">an và các thành </w:t>
      </w:r>
      <w:r w:rsidRPr="00DF512B">
        <w:rPr>
          <w:rFonts w:ascii="Times New Roman" w:eastAsia="Times New Roman" w:hAnsi="Times New Roman" w:cs="Times New Roman"/>
          <w:color w:val="000000" w:themeColor="text1"/>
          <w:sz w:val="28"/>
          <w:szCs w:val="28"/>
          <w:lang w:eastAsia="en-US"/>
        </w:rPr>
        <w:lastRenderedPageBreak/>
        <w:t xml:space="preserve">viên khác của Ban kiểm soát, Giám đốc quỹ tín dụng nhân dân </w:t>
      </w:r>
      <w:r w:rsidRPr="00DF512B">
        <w:rPr>
          <w:rFonts w:ascii="Times New Roman" w:eastAsia="Times New Roman" w:hAnsi="Times New Roman" w:cs="Times New Roman"/>
          <w:color w:val="000000" w:themeColor="text1"/>
          <w:sz w:val="28"/>
          <w:szCs w:val="28"/>
          <w:lang w:val="en-US" w:eastAsia="en-US"/>
        </w:rPr>
        <w:t xml:space="preserve">đề nghị thành lập </w:t>
      </w:r>
      <w:r w:rsidRPr="00DF512B">
        <w:rPr>
          <w:rFonts w:ascii="Times New Roman" w:eastAsia="Times New Roman" w:hAnsi="Times New Roman" w:cs="Times New Roman"/>
          <w:color w:val="000000" w:themeColor="text1"/>
          <w:sz w:val="28"/>
          <w:szCs w:val="28"/>
          <w:lang w:eastAsia="en-US"/>
        </w:rPr>
        <w:t>(nếu thấy cần thiết)</w:t>
      </w:r>
      <w:r w:rsidRPr="00DF512B">
        <w:rPr>
          <w:rFonts w:ascii="Times New Roman" w:eastAsia="Times New Roman" w:hAnsi="Times New Roman" w:cs="Times New Roman"/>
          <w:color w:val="000000" w:themeColor="text1"/>
          <w:sz w:val="28"/>
          <w:szCs w:val="28"/>
          <w:lang w:val="en-US" w:eastAsia="en-US"/>
        </w:rPr>
        <w:t>.</w:t>
      </w:r>
    </w:p>
    <w:p w14:paraId="19A10555" w14:textId="064D1AA3" w:rsidR="00CB1754" w:rsidRDefault="00C66961" w:rsidP="00402E01">
      <w:pPr>
        <w:widowControl/>
        <w:spacing w:before="60" w:after="60" w:line="252" w:lineRule="auto"/>
        <w:ind w:firstLine="720"/>
        <w:jc w:val="both"/>
        <w:rPr>
          <w:color w:val="000000" w:themeColor="text1"/>
          <w:sz w:val="28"/>
          <w:szCs w:val="28"/>
          <w:lang w:val="en-US"/>
        </w:rPr>
      </w:pPr>
      <w:r>
        <w:rPr>
          <w:rFonts w:ascii="Times New Roman" w:eastAsia="Times New Roman" w:hAnsi="Times New Roman" w:cs="Times New Roman"/>
          <w:color w:val="000000" w:themeColor="text1"/>
          <w:sz w:val="28"/>
          <w:szCs w:val="28"/>
          <w:lang w:val="en-US" w:eastAsia="en-US"/>
        </w:rPr>
        <w:t>4. Trong thời hạn 15 ngày kể từ ngày nhận được văn bản đề nghị của Ngân hàng Nhà nước Khu vực</w:t>
      </w:r>
      <w:r w:rsidR="00200951">
        <w:rPr>
          <w:rFonts w:ascii="Times New Roman" w:eastAsia="Times New Roman" w:hAnsi="Times New Roman" w:cs="Times New Roman"/>
          <w:color w:val="000000" w:themeColor="text1"/>
          <w:sz w:val="28"/>
          <w:szCs w:val="28"/>
          <w:lang w:val="en-US" w:eastAsia="en-US"/>
        </w:rPr>
        <w:t>,</w:t>
      </w:r>
      <w:r>
        <w:rPr>
          <w:rFonts w:ascii="Times New Roman" w:eastAsia="Times New Roman" w:hAnsi="Times New Roman" w:cs="Times New Roman"/>
          <w:color w:val="000000" w:themeColor="text1"/>
          <w:sz w:val="28"/>
          <w:szCs w:val="28"/>
          <w:lang w:val="en-US" w:eastAsia="en-US"/>
        </w:rPr>
        <w:t xml:space="preserve"> các đơn vị được lấy ý </w:t>
      </w:r>
      <w:r w:rsidR="00200951">
        <w:rPr>
          <w:rFonts w:ascii="Times New Roman" w:eastAsia="Times New Roman" w:hAnsi="Times New Roman" w:cs="Times New Roman"/>
          <w:color w:val="000000" w:themeColor="text1"/>
          <w:sz w:val="28"/>
          <w:szCs w:val="28"/>
          <w:lang w:val="en-US" w:eastAsia="en-US"/>
        </w:rPr>
        <w:t>kiến có văn bản tham gia ý kiến.</w:t>
      </w:r>
    </w:p>
    <w:p w14:paraId="39102BDD" w14:textId="3BF072A2" w:rsidR="00226344" w:rsidRPr="00DF512B" w:rsidRDefault="00CB1754" w:rsidP="00402E01">
      <w:pPr>
        <w:widowControl/>
        <w:shd w:val="clear" w:color="auto" w:fill="FFFFFF"/>
        <w:spacing w:before="60" w:after="60" w:line="252"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lang w:val="en-US"/>
        </w:rPr>
        <w:t>5</w:t>
      </w:r>
      <w:r w:rsidR="00617A78" w:rsidRPr="00DF512B">
        <w:rPr>
          <w:rFonts w:ascii="Times New Roman" w:hAnsi="Times New Roman" w:cs="Times New Roman"/>
          <w:color w:val="000000" w:themeColor="text1"/>
          <w:sz w:val="28"/>
          <w:szCs w:val="28"/>
          <w:shd w:val="clear" w:color="auto" w:fill="FFFFFF"/>
          <w:lang w:val="en-US"/>
        </w:rPr>
        <w:t>.</w:t>
      </w:r>
      <w:r w:rsidR="00164EAA" w:rsidRPr="00DF512B">
        <w:rPr>
          <w:rFonts w:ascii="Times New Roman" w:hAnsi="Times New Roman" w:cs="Times New Roman"/>
          <w:color w:val="000000" w:themeColor="text1"/>
          <w:sz w:val="28"/>
          <w:szCs w:val="28"/>
          <w:shd w:val="clear" w:color="auto" w:fill="FFFFFF"/>
        </w:rPr>
        <w:t xml:space="preserve"> Trong thời hạn 45 ngày kể từ ngày </w:t>
      </w:r>
      <w:r w:rsidR="00164EAA" w:rsidRPr="00DF512B">
        <w:rPr>
          <w:rFonts w:ascii="Times New Roman" w:hAnsi="Times New Roman" w:cs="Times New Roman"/>
          <w:color w:val="000000" w:themeColor="text1"/>
          <w:sz w:val="28"/>
          <w:szCs w:val="28"/>
        </w:rPr>
        <w:t xml:space="preserve">gửi văn bản xác nhận đã nhận đầy đủ hồ sơ hợp lệ,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A614C6" w:rsidRPr="00DF512B">
        <w:rPr>
          <w:rFonts w:ascii="Times New Roman" w:hAnsi="Times New Roman" w:cs="Times New Roman"/>
          <w:color w:val="000000" w:themeColor="text1"/>
          <w:sz w:val="28"/>
          <w:szCs w:val="28"/>
        </w:rPr>
        <w:t xml:space="preserve"> </w:t>
      </w:r>
      <w:r w:rsidR="00164EAA" w:rsidRPr="00DF512B">
        <w:rPr>
          <w:rFonts w:ascii="Times New Roman" w:hAnsi="Times New Roman" w:cs="Times New Roman"/>
          <w:color w:val="000000" w:themeColor="text1"/>
          <w:sz w:val="28"/>
          <w:szCs w:val="28"/>
        </w:rPr>
        <w:t xml:space="preserve">có văn bản chấp thuận nguyên tắc thành lập quỹ tín dụng nhân dân. Trường hợp không chấp thuận,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hAnsi="Times New Roman" w:cs="Times New Roman"/>
          <w:color w:val="000000" w:themeColor="text1"/>
          <w:sz w:val="28"/>
          <w:szCs w:val="28"/>
        </w:rPr>
        <w:t xml:space="preserve"> </w:t>
      </w:r>
      <w:r w:rsidR="00164EAA" w:rsidRPr="00DF512B">
        <w:rPr>
          <w:rFonts w:ascii="Times New Roman" w:hAnsi="Times New Roman" w:cs="Times New Roman"/>
          <w:color w:val="000000" w:themeColor="text1"/>
          <w:sz w:val="28"/>
          <w:szCs w:val="28"/>
        </w:rPr>
        <w:t>có văn bản trả lời Ban trù bị, trong đó nêu rõ lý do không chấp thuận.</w:t>
      </w:r>
      <w:r w:rsidR="003D66B0" w:rsidRPr="00DF512B">
        <w:rPr>
          <w:rFonts w:ascii="Times New Roman" w:hAnsi="Times New Roman" w:cs="Times New Roman"/>
          <w:color w:val="000000" w:themeColor="text1"/>
          <w:sz w:val="28"/>
          <w:szCs w:val="28"/>
          <w:lang w:val="en-US"/>
        </w:rPr>
        <w:t xml:space="preserve"> </w:t>
      </w:r>
      <w:r w:rsidR="003D66B0" w:rsidRPr="00DF512B">
        <w:rPr>
          <w:rFonts w:ascii="Times New Roman" w:hAnsi="Times New Roman" w:cs="Times New Roman"/>
          <w:color w:val="000000" w:themeColor="text1"/>
          <w:sz w:val="28"/>
          <w:szCs w:val="28"/>
        </w:rPr>
        <w:t>Nội dung văn bản chấp thuận nguyên tắc bao gồm: chấp thuận nguyên tắc thành lập và hoạt động quỹ tín dụng nhân dân; chấp thuận danh sách nhân sự dự kiến của quỹ tín dụng nhân dân.</w:t>
      </w:r>
    </w:p>
    <w:p w14:paraId="56F07CC5" w14:textId="334A7510" w:rsidR="00226344" w:rsidRPr="00DF512B" w:rsidRDefault="00CB175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eastAsia="en-US"/>
        </w:rPr>
        <w:t>6</w:t>
      </w:r>
      <w:r w:rsidR="00226344" w:rsidRPr="00DF512B">
        <w:rPr>
          <w:rFonts w:ascii="Times New Roman" w:eastAsia="Times New Roman" w:hAnsi="Times New Roman" w:cs="Times New Roman"/>
          <w:i/>
          <w:color w:val="000000" w:themeColor="text1"/>
          <w:sz w:val="28"/>
          <w:szCs w:val="28"/>
        </w:rPr>
        <w:t xml:space="preserve">. </w:t>
      </w:r>
      <w:r w:rsidR="00226344" w:rsidRPr="00DF512B">
        <w:rPr>
          <w:rFonts w:ascii="Times New Roman" w:eastAsia="Times New Roman" w:hAnsi="Times New Roman" w:cs="Times New Roman"/>
          <w:color w:val="000000" w:themeColor="text1"/>
          <w:sz w:val="28"/>
          <w:szCs w:val="28"/>
        </w:rPr>
        <w:t>Trong thời hạn 60 ngày kể từ ngày nhận được văn bản chấp thuận nguyên tắc thành lập quỹ tín dụng nhân dân:</w:t>
      </w:r>
    </w:p>
    <w:p w14:paraId="62EF7658" w14:textId="6BDAF7C5" w:rsidR="00226344" w:rsidRPr="00DF512B" w:rsidRDefault="0022634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a) Ban trù bị tổ chức</w:t>
      </w:r>
      <w:r w:rsidR="008F0DAE">
        <w:rPr>
          <w:rFonts w:ascii="Times New Roman" w:eastAsia="Times New Roman" w:hAnsi="Times New Roman" w:cs="Times New Roman"/>
          <w:color w:val="000000" w:themeColor="text1"/>
          <w:sz w:val="28"/>
          <w:szCs w:val="28"/>
          <w:lang w:val="en-US"/>
        </w:rPr>
        <w:t xml:space="preserve"> cuộc họp</w:t>
      </w:r>
      <w:r w:rsidRPr="00DF512B">
        <w:rPr>
          <w:rFonts w:ascii="Times New Roman" w:eastAsia="Times New Roman" w:hAnsi="Times New Roman" w:cs="Times New Roman"/>
          <w:color w:val="000000" w:themeColor="text1"/>
          <w:sz w:val="28"/>
          <w:szCs w:val="28"/>
        </w:rPr>
        <w:t xml:space="preserve"> Đại hội thành viên đầu tiên để thông qua các nội dung theo quy định tại khoản 5 Điều 3 Thông tư này;</w:t>
      </w:r>
    </w:p>
    <w:p w14:paraId="7ED8237B" w14:textId="6DB61979" w:rsidR="00226344" w:rsidRPr="00DF512B" w:rsidRDefault="0022634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b) Ban trù bị lập các văn bản bổ sung theo quy định tại khoản 14 Điều 8 Thông tư này và gửi Ngân hàng Nhà nước Khu vực. Quá thời hạn nêu trên, Ngân hàng Nhà nước Khu vực không nhận được hoặc nhận được không đầy đủ các văn bản nêu trên thì văn bản chấp thuận nguyên tắc không còn giá trị.</w:t>
      </w:r>
    </w:p>
    <w:p w14:paraId="1E8169C2" w14:textId="0FAA8259" w:rsidR="00226344" w:rsidRPr="00DF512B" w:rsidRDefault="00E92DC1"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Trong thời hạn 0</w:t>
      </w:r>
      <w:r w:rsidR="00003A3B" w:rsidRPr="00DF512B">
        <w:rPr>
          <w:rFonts w:ascii="Times New Roman" w:eastAsia="Times New Roman" w:hAnsi="Times New Roman" w:cs="Times New Roman"/>
          <w:color w:val="000000" w:themeColor="text1"/>
          <w:sz w:val="28"/>
          <w:szCs w:val="28"/>
          <w:lang w:eastAsia="en-US"/>
        </w:rPr>
        <w:t>5</w:t>
      </w:r>
      <w:r w:rsidRPr="00DF512B">
        <w:rPr>
          <w:rFonts w:ascii="Times New Roman" w:eastAsia="Times New Roman" w:hAnsi="Times New Roman" w:cs="Times New Roman"/>
          <w:color w:val="000000" w:themeColor="text1"/>
          <w:sz w:val="28"/>
          <w:szCs w:val="28"/>
          <w:lang w:eastAsia="en-US"/>
        </w:rPr>
        <w:t xml:space="preserve"> ngày</w:t>
      </w:r>
      <w:r w:rsidR="00003A3B" w:rsidRPr="00DF512B">
        <w:rPr>
          <w:rFonts w:ascii="Times New Roman" w:eastAsia="Times New Roman" w:hAnsi="Times New Roman" w:cs="Times New Roman"/>
          <w:color w:val="000000" w:themeColor="text1"/>
          <w:sz w:val="28"/>
          <w:szCs w:val="28"/>
          <w:lang w:eastAsia="en-US"/>
        </w:rPr>
        <w:t xml:space="preserve"> làm việc</w:t>
      </w:r>
      <w:r w:rsidRPr="00DF512B">
        <w:rPr>
          <w:rFonts w:ascii="Times New Roman" w:eastAsia="Times New Roman" w:hAnsi="Times New Roman" w:cs="Times New Roman"/>
          <w:color w:val="000000" w:themeColor="text1"/>
          <w:sz w:val="28"/>
          <w:szCs w:val="28"/>
          <w:lang w:eastAsia="en-US"/>
        </w:rPr>
        <w:t xml:space="preserve"> kể từ ngày nhận được đầy đủ các văn bản bổ sung,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xác nhận bằng văn bản về việc đã nhận đầy đủ văn bản. Trong thời hạn 30 ngày kể từ ngày </w:t>
      </w:r>
      <w:r w:rsidR="00F73ED2" w:rsidRPr="00DF512B">
        <w:rPr>
          <w:rFonts w:ascii="Times New Roman" w:eastAsia="Times New Roman" w:hAnsi="Times New Roman" w:cs="Times New Roman"/>
          <w:color w:val="000000" w:themeColor="text1"/>
          <w:sz w:val="28"/>
          <w:szCs w:val="28"/>
          <w:lang w:val="en-US" w:eastAsia="en-US"/>
        </w:rPr>
        <w:t xml:space="preserve">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F73ED2" w:rsidRPr="00DF512B">
        <w:rPr>
          <w:rFonts w:ascii="Times New Roman" w:eastAsia="Times New Roman" w:hAnsi="Times New Roman" w:cs="Times New Roman"/>
          <w:color w:val="000000" w:themeColor="text1"/>
          <w:sz w:val="28"/>
          <w:szCs w:val="28"/>
          <w:lang w:val="en-US" w:eastAsia="en-US"/>
        </w:rPr>
        <w:t xml:space="preserve"> xác </w:t>
      </w:r>
      <w:r w:rsidRPr="00DF512B">
        <w:rPr>
          <w:rFonts w:ascii="Times New Roman" w:eastAsia="Times New Roman" w:hAnsi="Times New Roman" w:cs="Times New Roman"/>
          <w:color w:val="000000" w:themeColor="text1"/>
          <w:sz w:val="28"/>
          <w:szCs w:val="28"/>
          <w:lang w:eastAsia="en-US"/>
        </w:rPr>
        <w:t xml:space="preserve">nhận </w:t>
      </w:r>
      <w:r w:rsidR="00792C0A" w:rsidRPr="00DF512B">
        <w:rPr>
          <w:rFonts w:ascii="Times New Roman" w:eastAsia="Times New Roman" w:hAnsi="Times New Roman" w:cs="Times New Roman"/>
          <w:color w:val="000000" w:themeColor="text1"/>
          <w:sz w:val="28"/>
          <w:szCs w:val="28"/>
          <w:lang w:val="en-US" w:eastAsia="en-US"/>
        </w:rPr>
        <w:t xml:space="preserve">bằng văn bản về việc nhận </w:t>
      </w:r>
      <w:r w:rsidRPr="00DF512B">
        <w:rPr>
          <w:rFonts w:ascii="Times New Roman" w:eastAsia="Times New Roman" w:hAnsi="Times New Roman" w:cs="Times New Roman"/>
          <w:color w:val="000000" w:themeColor="text1"/>
          <w:sz w:val="28"/>
          <w:szCs w:val="28"/>
          <w:lang w:eastAsia="en-US"/>
        </w:rPr>
        <w:t xml:space="preserve">đầy đủ các văn bản bổ sung,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tiến hành cấp Giấy phép theo quy định. Trường hợp không cấp Giấy phép,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có văn bản nêu rõ lý do không cấp Giấy phép.</w:t>
      </w:r>
    </w:p>
    <w:p w14:paraId="0EC3D4A4" w14:textId="77777777" w:rsidR="00FD2C25" w:rsidRPr="00DF512B" w:rsidRDefault="00505375"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 xml:space="preserve">iều </w:t>
      </w:r>
      <w:r w:rsidR="006F415D" w:rsidRPr="00DF512B">
        <w:rPr>
          <w:b/>
          <w:color w:val="000000" w:themeColor="text1"/>
          <w:lang w:val="vi-VN"/>
        </w:rPr>
        <w:t>1</w:t>
      </w:r>
      <w:r w:rsidR="000B17C3" w:rsidRPr="00DF512B">
        <w:rPr>
          <w:b/>
          <w:color w:val="000000" w:themeColor="text1"/>
          <w:lang w:val="vi-VN"/>
        </w:rPr>
        <w:t>0</w:t>
      </w:r>
      <w:r w:rsidRPr="00DF512B">
        <w:rPr>
          <w:b/>
          <w:color w:val="000000" w:themeColor="text1"/>
          <w:lang w:val="vi-VN"/>
        </w:rPr>
        <w:t>. Khai tr</w:t>
      </w:r>
      <w:r w:rsidRPr="00DF512B">
        <w:rPr>
          <w:rFonts w:hint="eastAsia"/>
          <w:b/>
          <w:color w:val="000000" w:themeColor="text1"/>
          <w:lang w:val="vi-VN"/>
        </w:rPr>
        <w:t>ươ</w:t>
      </w:r>
      <w:r w:rsidRPr="00DF512B">
        <w:rPr>
          <w:b/>
          <w:color w:val="000000" w:themeColor="text1"/>
          <w:lang w:val="vi-VN"/>
        </w:rPr>
        <w:t xml:space="preserve">ng hoạt </w:t>
      </w:r>
      <w:r w:rsidRPr="00DF512B">
        <w:rPr>
          <w:rFonts w:hint="eastAsia"/>
          <w:b/>
          <w:color w:val="000000" w:themeColor="text1"/>
          <w:lang w:val="vi-VN"/>
        </w:rPr>
        <w:t>đ</w:t>
      </w:r>
      <w:r w:rsidRPr="00DF512B">
        <w:rPr>
          <w:b/>
          <w:color w:val="000000" w:themeColor="text1"/>
          <w:lang w:val="vi-VN"/>
        </w:rPr>
        <w:t>ộng</w:t>
      </w:r>
      <w:r w:rsidR="00FD2C25" w:rsidRPr="00DF512B">
        <w:rPr>
          <w:b/>
          <w:color w:val="000000" w:themeColor="text1"/>
          <w:lang w:val="vi-VN"/>
        </w:rPr>
        <w:tab/>
      </w:r>
      <w:r w:rsidR="00FD2C25" w:rsidRPr="00DF512B">
        <w:rPr>
          <w:b/>
          <w:color w:val="000000" w:themeColor="text1"/>
          <w:lang w:val="vi-VN"/>
        </w:rPr>
        <w:tab/>
      </w:r>
    </w:p>
    <w:p w14:paraId="78CDDDAD" w14:textId="7E928719" w:rsidR="00791250" w:rsidRPr="00DF512B" w:rsidRDefault="00622CD1"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1</w:t>
      </w:r>
      <w:r w:rsidR="00505375" w:rsidRPr="00DF512B">
        <w:rPr>
          <w:rFonts w:ascii="Times New Roman" w:hAnsi="Times New Roman" w:cs="Times New Roman"/>
          <w:color w:val="000000" w:themeColor="text1"/>
          <w:sz w:val="28"/>
          <w:szCs w:val="28"/>
        </w:rPr>
        <w:t xml:space="preserve">. </w:t>
      </w:r>
      <w:r w:rsidR="00E70127" w:rsidRPr="00DF512B">
        <w:rPr>
          <w:rFonts w:ascii="Times New Roman" w:hAnsi="Times New Roman"/>
          <w:color w:val="000000" w:themeColor="text1"/>
          <w:sz w:val="28"/>
          <w:szCs w:val="28"/>
        </w:rPr>
        <w:t>Quỹ tín dụng nhân dân phải niêm yết tại trụ sở Ủ</w:t>
      </w:r>
      <w:r w:rsidR="006B2F42">
        <w:rPr>
          <w:rFonts w:ascii="Times New Roman" w:hAnsi="Times New Roman"/>
          <w:color w:val="000000" w:themeColor="text1"/>
          <w:sz w:val="28"/>
          <w:szCs w:val="28"/>
        </w:rPr>
        <w:t xml:space="preserve">y ban nhân dân </w:t>
      </w:r>
      <w:r w:rsidR="000807A4">
        <w:rPr>
          <w:rFonts w:ascii="Times New Roman" w:hAnsi="Times New Roman"/>
          <w:color w:val="000000" w:themeColor="text1"/>
          <w:sz w:val="28"/>
          <w:szCs w:val="28"/>
          <w:lang w:val="en-US"/>
        </w:rPr>
        <w:t xml:space="preserve">cấp </w:t>
      </w:r>
      <w:r w:rsidR="006B2F42">
        <w:rPr>
          <w:rFonts w:ascii="Times New Roman" w:hAnsi="Times New Roman"/>
          <w:color w:val="000000" w:themeColor="text1"/>
          <w:sz w:val="28"/>
          <w:szCs w:val="28"/>
        </w:rPr>
        <w:t>xã</w:t>
      </w:r>
      <w:r w:rsidR="00E70127" w:rsidRPr="00DF512B">
        <w:rPr>
          <w:rFonts w:ascii="Times New Roman" w:hAnsi="Times New Roman"/>
          <w:color w:val="000000" w:themeColor="text1"/>
          <w:sz w:val="28"/>
          <w:szCs w:val="28"/>
        </w:rPr>
        <w:t>, thông báo trên đài truyền thanh cấp</w:t>
      </w:r>
      <w:r w:rsidR="00E70127" w:rsidRPr="00DF512B">
        <w:rPr>
          <w:rFonts w:ascii="Times New Roman" w:hAnsi="Times New Roman"/>
          <w:b/>
          <w:color w:val="000000" w:themeColor="text1"/>
          <w:sz w:val="28"/>
          <w:szCs w:val="28"/>
        </w:rPr>
        <w:t xml:space="preserve"> </w:t>
      </w:r>
      <w:r w:rsidR="00E70127" w:rsidRPr="00DF512B">
        <w:rPr>
          <w:rFonts w:ascii="Times New Roman" w:hAnsi="Times New Roman"/>
          <w:color w:val="000000" w:themeColor="text1"/>
          <w:sz w:val="28"/>
          <w:szCs w:val="28"/>
        </w:rPr>
        <w:t>xã nơi đặt trụ sở chính (nếu có) trong 03 ngày liên tiếp, công bố trên 01 phương tiện truyền thông của Ngân hàng Nhà nướ</w:t>
      </w:r>
      <w:r w:rsidR="00EF5879">
        <w:rPr>
          <w:rFonts w:ascii="Times New Roman" w:hAnsi="Times New Roman"/>
          <w:color w:val="000000" w:themeColor="text1"/>
          <w:sz w:val="28"/>
          <w:szCs w:val="28"/>
        </w:rPr>
        <w:t>c</w:t>
      </w:r>
      <w:r w:rsidR="00791250" w:rsidRPr="00DF512B">
        <w:rPr>
          <w:rFonts w:ascii="Times New Roman" w:hAnsi="Times New Roman" w:cs="Times New Roman"/>
          <w:color w:val="000000" w:themeColor="text1"/>
          <w:sz w:val="28"/>
          <w:szCs w:val="28"/>
          <w:lang w:val="en-US"/>
        </w:rPr>
        <w:t xml:space="preserve"> và trên 01 tờ báo in trong 03 số liên tiếp hoặc trên 01 báo điện tử của Việt Nam ít nhất 30 ngày trước ngày dự kiến khai trương hoạt động các thông tin sau đây:</w:t>
      </w:r>
    </w:p>
    <w:p w14:paraId="56C27142" w14:textId="77777777"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Tên, địa chỉ đặt trụ sở chính;</w:t>
      </w:r>
    </w:p>
    <w:p w14:paraId="7C7FD334" w14:textId="77777777" w:rsidR="00622CD1"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b) Số, ngày cấp Giấy phép; </w:t>
      </w:r>
    </w:p>
    <w:p w14:paraId="4ED6771D" w14:textId="77777777" w:rsidR="00505375" w:rsidRPr="00DF512B" w:rsidRDefault="00622CD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c) Nội </w:t>
      </w:r>
      <w:r w:rsidR="00505375" w:rsidRPr="00DF512B">
        <w:rPr>
          <w:rFonts w:ascii="Times New Roman" w:hAnsi="Times New Roman" w:cs="Times New Roman"/>
          <w:color w:val="000000" w:themeColor="text1"/>
          <w:sz w:val="28"/>
          <w:szCs w:val="28"/>
        </w:rPr>
        <w:t xml:space="preserve">dung hoạt động, thời hạn </w:t>
      </w:r>
      <w:r w:rsidRPr="00DF512B">
        <w:rPr>
          <w:rFonts w:ascii="Times New Roman" w:hAnsi="Times New Roman" w:cs="Times New Roman"/>
          <w:color w:val="000000" w:themeColor="text1"/>
          <w:sz w:val="28"/>
          <w:szCs w:val="28"/>
        </w:rPr>
        <w:t xml:space="preserve">hoạt động, </w:t>
      </w:r>
      <w:r w:rsidR="00505375" w:rsidRPr="00DF512B">
        <w:rPr>
          <w:rFonts w:ascii="Times New Roman" w:hAnsi="Times New Roman" w:cs="Times New Roman"/>
          <w:color w:val="000000" w:themeColor="text1"/>
          <w:sz w:val="28"/>
          <w:szCs w:val="28"/>
        </w:rPr>
        <w:t>địa bàn hoạt động;</w:t>
      </w:r>
    </w:p>
    <w:p w14:paraId="14A46BE1" w14:textId="7A93742D"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505375" w:rsidRPr="00DF512B">
        <w:rPr>
          <w:rFonts w:ascii="Times New Roman" w:hAnsi="Times New Roman" w:cs="Times New Roman"/>
          <w:color w:val="000000" w:themeColor="text1"/>
          <w:sz w:val="28"/>
          <w:szCs w:val="28"/>
        </w:rPr>
        <w:t>) Vốn điều lệ;</w:t>
      </w:r>
    </w:p>
    <w:p w14:paraId="02CB5023" w14:textId="05DCE63A"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đ</w:t>
      </w:r>
      <w:r w:rsidR="00505375" w:rsidRPr="00DF512B">
        <w:rPr>
          <w:rFonts w:ascii="Times New Roman" w:hAnsi="Times New Roman" w:cs="Times New Roman"/>
          <w:color w:val="000000" w:themeColor="text1"/>
          <w:sz w:val="28"/>
          <w:szCs w:val="28"/>
        </w:rPr>
        <w:t>) Người đại diện theo pháp luật;</w:t>
      </w:r>
    </w:p>
    <w:p w14:paraId="4CCE076F" w14:textId="0678E690"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e</w:t>
      </w:r>
      <w:r w:rsidR="00505375" w:rsidRPr="00DF512B">
        <w:rPr>
          <w:rFonts w:ascii="Times New Roman" w:hAnsi="Times New Roman" w:cs="Times New Roman"/>
          <w:color w:val="000000" w:themeColor="text1"/>
          <w:sz w:val="28"/>
          <w:szCs w:val="28"/>
        </w:rPr>
        <w:t xml:space="preserve">) Danh sách và tỷ lệ góp vốn tương ứng của từng thành viên </w:t>
      </w:r>
      <w:r w:rsidR="000A558D" w:rsidRPr="00DF512B">
        <w:rPr>
          <w:rFonts w:ascii="Times New Roman" w:hAnsi="Times New Roman" w:cs="Times New Roman"/>
          <w:color w:val="000000" w:themeColor="text1"/>
          <w:sz w:val="28"/>
          <w:szCs w:val="28"/>
          <w:lang w:val="en-US"/>
        </w:rPr>
        <w:t>sáng lập</w:t>
      </w:r>
      <w:r w:rsidR="00505375" w:rsidRPr="00DF512B">
        <w:rPr>
          <w:rFonts w:ascii="Times New Roman" w:hAnsi="Times New Roman" w:cs="Times New Roman"/>
          <w:color w:val="000000" w:themeColor="text1"/>
          <w:sz w:val="28"/>
          <w:szCs w:val="28"/>
        </w:rPr>
        <w:t xml:space="preserve"> quỹ tín dụng nhân dân;</w:t>
      </w:r>
    </w:p>
    <w:p w14:paraId="17001A6D" w14:textId="10CE54C8" w:rsidR="00505375" w:rsidRPr="00DF512B" w:rsidRDefault="0025562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g</w:t>
      </w:r>
      <w:r w:rsidR="00505375" w:rsidRPr="00DF512B">
        <w:rPr>
          <w:rFonts w:ascii="Times New Roman" w:hAnsi="Times New Roman" w:cs="Times New Roman"/>
          <w:color w:val="000000" w:themeColor="text1"/>
          <w:sz w:val="28"/>
          <w:szCs w:val="28"/>
        </w:rPr>
        <w:t>) Ngày dự kiến khai trương hoạt động.</w:t>
      </w:r>
    </w:p>
    <w:p w14:paraId="7A027DB1" w14:textId="4621D059" w:rsidR="001431C0" w:rsidRPr="00DF512B" w:rsidRDefault="000A558D"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lastRenderedPageBreak/>
        <w:t>2</w:t>
      </w:r>
      <w:r w:rsidR="00824F2B" w:rsidRPr="00DF512B">
        <w:rPr>
          <w:rFonts w:ascii="Times New Roman" w:hAnsi="Times New Roman" w:cs="Times New Roman"/>
          <w:color w:val="000000" w:themeColor="text1"/>
          <w:sz w:val="28"/>
          <w:szCs w:val="28"/>
        </w:rPr>
        <w:t xml:space="preserve">. </w:t>
      </w:r>
      <w:r w:rsidR="001431C0" w:rsidRPr="00DF512B">
        <w:rPr>
          <w:rFonts w:ascii="Times New Roman" w:hAnsi="Times New Roman" w:cs="Times New Roman"/>
          <w:color w:val="000000" w:themeColor="text1"/>
          <w:sz w:val="28"/>
          <w:szCs w:val="28"/>
        </w:rPr>
        <w:t xml:space="preserve">Để khai trương hoạt động, </w:t>
      </w:r>
      <w:r w:rsidRPr="00DF512B">
        <w:rPr>
          <w:rFonts w:ascii="Times New Roman" w:hAnsi="Times New Roman" w:cs="Times New Roman"/>
          <w:color w:val="000000" w:themeColor="text1"/>
          <w:sz w:val="28"/>
          <w:szCs w:val="28"/>
          <w:lang w:val="en-US"/>
        </w:rPr>
        <w:t>quỹ tín dụng nhân dân</w:t>
      </w:r>
      <w:r w:rsidR="001431C0" w:rsidRPr="00DF512B">
        <w:rPr>
          <w:rFonts w:ascii="Times New Roman" w:hAnsi="Times New Roman" w:cs="Times New Roman"/>
          <w:color w:val="000000" w:themeColor="text1"/>
          <w:sz w:val="28"/>
          <w:szCs w:val="28"/>
        </w:rPr>
        <w:t xml:space="preserve"> </w:t>
      </w:r>
      <w:r w:rsidR="001027D1" w:rsidRPr="00DF512B">
        <w:rPr>
          <w:rFonts w:ascii="Times New Roman" w:hAnsi="Times New Roman" w:cs="Times New Roman"/>
          <w:color w:val="000000" w:themeColor="text1"/>
          <w:sz w:val="28"/>
          <w:szCs w:val="28"/>
          <w:lang w:val="en-US"/>
        </w:rPr>
        <w:t xml:space="preserve">đã </w:t>
      </w:r>
      <w:r w:rsidR="001431C0" w:rsidRPr="00DF512B">
        <w:rPr>
          <w:rFonts w:ascii="Times New Roman" w:hAnsi="Times New Roman" w:cs="Times New Roman"/>
          <w:color w:val="000000" w:themeColor="text1"/>
          <w:sz w:val="28"/>
          <w:szCs w:val="28"/>
        </w:rPr>
        <w:t>được cấp Giấy phép phải có đủ các điều kiện sau đây:</w:t>
      </w:r>
    </w:p>
    <w:p w14:paraId="4C9CF50C" w14:textId="3E85DCBE" w:rsidR="001431C0" w:rsidRPr="00DF512B" w:rsidRDefault="001431C0"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a) Đã gửi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696710" w:rsidRPr="00DF512B">
        <w:rPr>
          <w:rFonts w:ascii="Times New Roman" w:eastAsia="Times New Roman" w:hAnsi="Times New Roman" w:cs="Times New Roman"/>
          <w:color w:val="000000" w:themeColor="text1"/>
          <w:sz w:val="28"/>
          <w:szCs w:val="28"/>
          <w:lang w:val="en-US" w:eastAsia="en-US"/>
        </w:rPr>
        <w:t>hu vực</w:t>
      </w:r>
      <w:r w:rsidR="000A558D"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Điều lệ của </w:t>
      </w:r>
      <w:r w:rsidR="000A558D" w:rsidRPr="00DF512B">
        <w:rPr>
          <w:rFonts w:ascii="Times New Roman" w:hAnsi="Times New Roman" w:cs="Times New Roman"/>
          <w:color w:val="000000" w:themeColor="text1"/>
          <w:sz w:val="28"/>
          <w:szCs w:val="28"/>
          <w:lang w:val="en-US"/>
        </w:rPr>
        <w:t>quỹ tín dụng nhân dân</w:t>
      </w:r>
      <w:r w:rsidRPr="00DF512B">
        <w:rPr>
          <w:rFonts w:ascii="Times New Roman" w:hAnsi="Times New Roman" w:cs="Times New Roman"/>
          <w:color w:val="000000" w:themeColor="text1"/>
          <w:sz w:val="28"/>
          <w:szCs w:val="28"/>
        </w:rPr>
        <w:t xml:space="preserve"> được </w:t>
      </w:r>
      <w:r w:rsidR="003B306B" w:rsidRPr="00DF512B">
        <w:rPr>
          <w:rFonts w:ascii="Times New Roman" w:hAnsi="Times New Roman" w:cs="Times New Roman"/>
          <w:color w:val="000000" w:themeColor="text1"/>
          <w:sz w:val="28"/>
          <w:szCs w:val="28"/>
          <w:lang w:val="en-US"/>
        </w:rPr>
        <w:t>Đại hội thành viên</w:t>
      </w:r>
      <w:r w:rsidR="002E7EE3">
        <w:rPr>
          <w:rFonts w:ascii="Times New Roman" w:hAnsi="Times New Roman" w:cs="Times New Roman"/>
          <w:color w:val="000000" w:themeColor="text1"/>
          <w:sz w:val="28"/>
          <w:szCs w:val="28"/>
          <w:lang w:val="en-US"/>
        </w:rPr>
        <w:t xml:space="preserve"> đầu tiên</w:t>
      </w:r>
      <w:r w:rsidRPr="00DF512B">
        <w:rPr>
          <w:rFonts w:ascii="Times New Roman" w:hAnsi="Times New Roman" w:cs="Times New Roman"/>
          <w:color w:val="000000" w:themeColor="text1"/>
          <w:sz w:val="28"/>
          <w:szCs w:val="28"/>
        </w:rPr>
        <w:t xml:space="preserve"> thông qua;</w:t>
      </w:r>
    </w:p>
    <w:p w14:paraId="3C71B00A" w14:textId="517BCB37" w:rsidR="003B306B" w:rsidRPr="00DF512B" w:rsidRDefault="001431C0"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b) Có đủ vốn điều lệ</w:t>
      </w:r>
      <w:r w:rsidR="002F1002" w:rsidRPr="00DF512B">
        <w:rPr>
          <w:rFonts w:ascii="Times New Roman" w:hAnsi="Times New Roman" w:cs="Times New Roman"/>
          <w:color w:val="000000" w:themeColor="text1"/>
          <w:sz w:val="28"/>
          <w:szCs w:val="28"/>
          <w:lang w:val="en-US"/>
        </w:rPr>
        <w:t>.</w:t>
      </w:r>
      <w:r w:rsidR="002F1002" w:rsidRPr="00DF512B">
        <w:rPr>
          <w:rFonts w:ascii="Times New Roman" w:hAnsi="Times New Roman" w:cs="Times New Roman"/>
          <w:color w:val="000000" w:themeColor="text1"/>
          <w:sz w:val="28"/>
          <w:szCs w:val="28"/>
        </w:rPr>
        <w:t xml:space="preserve"> Vốn điều lệ bằng đồng Việt Nam phải được gửi đầy đủ vào tài khoản phong tỏa không hưởng lãi mở tại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696710" w:rsidRPr="00DF512B">
        <w:rPr>
          <w:rFonts w:ascii="Times New Roman" w:eastAsia="Times New Roman" w:hAnsi="Times New Roman" w:cs="Times New Roman"/>
          <w:color w:val="000000" w:themeColor="text1"/>
          <w:sz w:val="28"/>
          <w:szCs w:val="28"/>
          <w:lang w:val="en-US" w:eastAsia="en-US"/>
        </w:rPr>
        <w:t>hu vực</w:t>
      </w:r>
      <w:r w:rsidR="002F1002" w:rsidRPr="00DF512B">
        <w:rPr>
          <w:rFonts w:ascii="Times New Roman" w:hAnsi="Times New Roman" w:cs="Times New Roman"/>
          <w:color w:val="000000" w:themeColor="text1"/>
          <w:sz w:val="28"/>
          <w:szCs w:val="28"/>
          <w:lang w:val="en-US"/>
        </w:rPr>
        <w:t xml:space="preserve"> </w:t>
      </w:r>
      <w:r w:rsidR="002F1002" w:rsidRPr="00DF512B">
        <w:rPr>
          <w:rFonts w:ascii="Times New Roman" w:hAnsi="Times New Roman" w:cs="Times New Roman"/>
          <w:color w:val="000000" w:themeColor="text1"/>
          <w:sz w:val="28"/>
          <w:szCs w:val="28"/>
        </w:rPr>
        <w:t>ít nhất 30 ngày trước ngày khai trương hoạt động. Vốn điều lệ được giải tỏa khi quỹ tín dụng nhân dân đã khai trương hoạt động</w:t>
      </w:r>
      <w:r w:rsidRPr="00DF512B">
        <w:rPr>
          <w:rFonts w:ascii="Times New Roman" w:hAnsi="Times New Roman" w:cs="Times New Roman"/>
          <w:color w:val="000000" w:themeColor="text1"/>
          <w:sz w:val="28"/>
          <w:szCs w:val="28"/>
        </w:rPr>
        <w:t xml:space="preserve">; </w:t>
      </w:r>
    </w:p>
    <w:p w14:paraId="707B51F0" w14:textId="2001A0C4" w:rsidR="003B306B" w:rsidRPr="00DF512B" w:rsidRDefault="003B306B"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 xml:space="preserve">c) Có trụ sở </w:t>
      </w:r>
      <w:r w:rsidR="006D1E08" w:rsidRPr="00DF512B">
        <w:rPr>
          <w:rFonts w:ascii="Times New Roman" w:hAnsi="Times New Roman" w:cs="Times New Roman"/>
          <w:color w:val="000000" w:themeColor="text1"/>
          <w:sz w:val="28"/>
          <w:szCs w:val="28"/>
          <w:lang w:val="en-US"/>
        </w:rPr>
        <w:t xml:space="preserve">chính </w:t>
      </w:r>
      <w:r w:rsidRPr="00DF512B">
        <w:rPr>
          <w:rFonts w:ascii="Times New Roman" w:hAnsi="Times New Roman" w:cs="Times New Roman"/>
          <w:color w:val="000000" w:themeColor="text1"/>
          <w:sz w:val="28"/>
          <w:szCs w:val="28"/>
          <w:lang w:val="en-US"/>
        </w:rPr>
        <w:t>đáp ứng các điều kiện sau:</w:t>
      </w:r>
    </w:p>
    <w:p w14:paraId="46034A04" w14:textId="77777777" w:rsidR="003B306B"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(i) </w:t>
      </w:r>
      <w:r w:rsidRPr="00DF512B">
        <w:rPr>
          <w:rFonts w:ascii="Times New Roman" w:hAnsi="Times New Roman" w:cs="Times New Roman"/>
          <w:color w:val="000000" w:themeColor="text1"/>
          <w:sz w:val="28"/>
          <w:szCs w:val="28"/>
        </w:rPr>
        <w:t xml:space="preserve">Là nơi làm việc của Hội đồng </w:t>
      </w:r>
      <w:r w:rsidR="00DF7261" w:rsidRPr="00DF512B">
        <w:rPr>
          <w:rFonts w:ascii="Times New Roman" w:hAnsi="Times New Roman" w:cs="Times New Roman"/>
          <w:color w:val="000000" w:themeColor="text1"/>
          <w:sz w:val="28"/>
          <w:szCs w:val="28"/>
          <w:lang w:val="en-US"/>
        </w:rPr>
        <w:t>quản trị</w:t>
      </w:r>
      <w:r w:rsidRPr="00DF512B">
        <w:rPr>
          <w:rFonts w:ascii="Times New Roman" w:hAnsi="Times New Roman" w:cs="Times New Roman"/>
          <w:color w:val="000000" w:themeColor="text1"/>
          <w:sz w:val="28"/>
          <w:szCs w:val="28"/>
        </w:rPr>
        <w:t>, Ban điều hành, được ghi trong Giấy phép theo quy định của pháp luật và được thực hiện giao dịch với khách hàng;</w:t>
      </w:r>
    </w:p>
    <w:p w14:paraId="073B4F9A" w14:textId="1607EEDA" w:rsidR="003E5DF7"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w:t>
      </w:r>
      <w:r w:rsidR="003B306B"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lang w:val="en-US"/>
        </w:rPr>
        <w:t>Nằm trên địa bàn hoạt động được quy định trong Giấy phép</w:t>
      </w:r>
      <w:r w:rsidR="003B306B" w:rsidRPr="00DF512B">
        <w:rPr>
          <w:rFonts w:ascii="Times New Roman" w:hAnsi="Times New Roman" w:cs="Times New Roman"/>
          <w:color w:val="000000" w:themeColor="text1"/>
          <w:sz w:val="28"/>
          <w:szCs w:val="28"/>
        </w:rPr>
        <w:t>, có địa chỉ được xác định gồm tên tòa nhà, số nhà, ngách, hẻm, ngõ phố, phố, đường hoặc thôn, xóm, ấp, xã</w:t>
      </w:r>
      <w:r w:rsidR="00647BE3">
        <w:rPr>
          <w:rFonts w:ascii="Times New Roman" w:hAnsi="Times New Roman" w:cs="Times New Roman"/>
          <w:color w:val="000000" w:themeColor="text1"/>
          <w:sz w:val="28"/>
          <w:szCs w:val="28"/>
          <w:lang w:val="en-US"/>
        </w:rPr>
        <w:t>, phường</w:t>
      </w:r>
      <w:r w:rsidR="001027D1" w:rsidRPr="00DF512B">
        <w:rPr>
          <w:rFonts w:ascii="Times New Roman" w:hAnsi="Times New Roman" w:cs="Times New Roman"/>
          <w:color w:val="000000" w:themeColor="text1"/>
          <w:sz w:val="28"/>
          <w:szCs w:val="28"/>
          <w:lang w:val="en-US"/>
        </w:rPr>
        <w:t>,</w:t>
      </w:r>
      <w:r w:rsidR="001D5AC7" w:rsidRPr="00DF512B">
        <w:rPr>
          <w:rFonts w:ascii="Times New Roman" w:hAnsi="Times New Roman" w:cs="Times New Roman"/>
          <w:color w:val="000000" w:themeColor="text1"/>
          <w:sz w:val="28"/>
          <w:szCs w:val="28"/>
          <w:lang w:val="en-US"/>
        </w:rPr>
        <w:t xml:space="preserve"> tỉnh,</w:t>
      </w:r>
      <w:r w:rsidR="003B306B" w:rsidRPr="00DF512B">
        <w:rPr>
          <w:rFonts w:ascii="Times New Roman" w:hAnsi="Times New Roman" w:cs="Times New Roman"/>
          <w:color w:val="000000" w:themeColor="text1"/>
          <w:sz w:val="28"/>
          <w:szCs w:val="28"/>
        </w:rPr>
        <w:t xml:space="preserve"> thành phố trực thuộc Trung ương; số điện thoại, số fax và thư điện tử (nếu có);</w:t>
      </w:r>
    </w:p>
    <w:p w14:paraId="096979C0" w14:textId="5BCA508C" w:rsidR="003E5DF7"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(iii</w:t>
      </w:r>
      <w:r w:rsidR="003B306B" w:rsidRPr="00DF512B">
        <w:rPr>
          <w:rFonts w:ascii="Times New Roman" w:hAnsi="Times New Roman" w:cs="Times New Roman"/>
          <w:color w:val="000000" w:themeColor="text1"/>
          <w:sz w:val="28"/>
          <w:szCs w:val="28"/>
        </w:rPr>
        <w:t xml:space="preserve">) </w:t>
      </w:r>
      <w:r w:rsidR="001D5AC7" w:rsidRPr="00DF512B">
        <w:rPr>
          <w:rFonts w:ascii="Times New Roman" w:hAnsi="Times New Roman" w:cs="Times New Roman"/>
          <w:color w:val="000000" w:themeColor="text1"/>
          <w:sz w:val="28"/>
          <w:szCs w:val="28"/>
          <w:lang w:val="en-US"/>
        </w:rPr>
        <w:t>Thuộc</w:t>
      </w:r>
      <w:r w:rsidR="003B306B" w:rsidRPr="00DF512B">
        <w:rPr>
          <w:rFonts w:ascii="Times New Roman" w:hAnsi="Times New Roman" w:cs="Times New Roman"/>
          <w:color w:val="000000" w:themeColor="text1"/>
          <w:sz w:val="28"/>
          <w:szCs w:val="28"/>
        </w:rPr>
        <w:t xml:space="preserve"> quyền sở hữu hoặc sử dụng hợp pháp</w:t>
      </w:r>
      <w:r w:rsidR="001D5AC7" w:rsidRPr="00DF512B">
        <w:rPr>
          <w:rFonts w:ascii="Times New Roman" w:hAnsi="Times New Roman" w:cs="Times New Roman"/>
          <w:color w:val="000000" w:themeColor="text1"/>
          <w:sz w:val="28"/>
          <w:szCs w:val="28"/>
          <w:lang w:val="en-US"/>
        </w:rPr>
        <w:t xml:space="preserve"> của quỹ tín dụng nhân dân</w:t>
      </w:r>
      <w:r w:rsidR="003B306B" w:rsidRPr="00DF512B">
        <w:rPr>
          <w:rFonts w:ascii="Times New Roman" w:hAnsi="Times New Roman" w:cs="Times New Roman"/>
          <w:color w:val="000000" w:themeColor="text1"/>
          <w:sz w:val="28"/>
          <w:szCs w:val="28"/>
        </w:rPr>
        <w:t>;</w:t>
      </w:r>
    </w:p>
    <w:p w14:paraId="2E707412" w14:textId="3AA2B1DA" w:rsidR="003B306B"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w:t>
      </w:r>
      <w:r w:rsidR="003E5DF7" w:rsidRPr="00DF512B">
        <w:rPr>
          <w:rFonts w:ascii="Times New Roman" w:hAnsi="Times New Roman" w:cs="Times New Roman"/>
          <w:color w:val="000000" w:themeColor="text1"/>
          <w:sz w:val="28"/>
          <w:szCs w:val="28"/>
          <w:lang w:val="en-US"/>
        </w:rPr>
        <w:t>v</w:t>
      </w:r>
      <w:r w:rsidR="003B306B" w:rsidRPr="00DF512B">
        <w:rPr>
          <w:rFonts w:ascii="Times New Roman" w:hAnsi="Times New Roman" w:cs="Times New Roman"/>
          <w:color w:val="000000" w:themeColor="text1"/>
          <w:sz w:val="28"/>
          <w:szCs w:val="28"/>
        </w:rPr>
        <w:t>) Đảm bảo thuận tiện giao dịch với khách hàng và có kho tiền đảm bảo tiêu chuẩn kỹ thuật theo quy định của</w:t>
      </w:r>
      <w:r w:rsidR="000739D4">
        <w:rPr>
          <w:rFonts w:ascii="Times New Roman" w:hAnsi="Times New Roman" w:cs="Times New Roman"/>
          <w:color w:val="000000" w:themeColor="text1"/>
          <w:sz w:val="28"/>
          <w:szCs w:val="28"/>
          <w:lang w:val="en-US"/>
        </w:rPr>
        <w:t xml:space="preserve"> Thống đốc</w:t>
      </w:r>
      <w:r w:rsidR="003B306B" w:rsidRPr="00DF512B">
        <w:rPr>
          <w:rFonts w:ascii="Times New Roman" w:hAnsi="Times New Roman" w:cs="Times New Roman"/>
          <w:color w:val="000000" w:themeColor="text1"/>
          <w:sz w:val="28"/>
          <w:szCs w:val="28"/>
        </w:rPr>
        <w:t xml:space="preserve"> Ngân hàng Nhà nước;</w:t>
      </w:r>
    </w:p>
    <w:p w14:paraId="2B21AEA8" w14:textId="77777777" w:rsidR="00DF7261"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(v</w:t>
      </w:r>
      <w:r w:rsidR="003B306B" w:rsidRPr="00DF512B">
        <w:rPr>
          <w:rFonts w:ascii="Times New Roman" w:hAnsi="Times New Roman" w:cs="Times New Roman"/>
          <w:color w:val="000000" w:themeColor="text1"/>
          <w:sz w:val="28"/>
          <w:szCs w:val="28"/>
        </w:rPr>
        <w:t xml:space="preserve">) Đảm bảo an toàn tài sản và phù hợp với yêu cầu hoạt động của </w:t>
      </w:r>
      <w:r w:rsidRPr="00DF512B">
        <w:rPr>
          <w:rFonts w:ascii="Times New Roman" w:hAnsi="Times New Roman" w:cs="Times New Roman"/>
          <w:color w:val="000000" w:themeColor="text1"/>
          <w:sz w:val="28"/>
          <w:szCs w:val="28"/>
          <w:lang w:val="en-US"/>
        </w:rPr>
        <w:t>quỹ tín dụng nhân dân</w:t>
      </w:r>
      <w:r w:rsidR="003B306B" w:rsidRPr="00DF512B">
        <w:rPr>
          <w:rFonts w:ascii="Times New Roman" w:hAnsi="Times New Roman" w:cs="Times New Roman"/>
          <w:color w:val="000000" w:themeColor="text1"/>
          <w:sz w:val="28"/>
          <w:szCs w:val="28"/>
        </w:rPr>
        <w:t>;</w:t>
      </w:r>
    </w:p>
    <w:p w14:paraId="278B228D" w14:textId="61EC5ABE"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1431C0" w:rsidRPr="00DF512B">
        <w:rPr>
          <w:rFonts w:ascii="Times New Roman" w:hAnsi="Times New Roman" w:cs="Times New Roman"/>
          <w:color w:val="000000" w:themeColor="text1"/>
          <w:sz w:val="28"/>
          <w:szCs w:val="28"/>
        </w:rPr>
        <w:t xml:space="preserve">) Có cơ cấu tổ chức quản lý, hệ thống kiểm soát nội bộ, kiểm toán nội bộ phù hợp với loại hình hoạt động theo quy định của Luật </w:t>
      </w:r>
      <w:r w:rsidR="000A558D" w:rsidRPr="00DF512B">
        <w:rPr>
          <w:rFonts w:ascii="Times New Roman" w:hAnsi="Times New Roman" w:cs="Times New Roman"/>
          <w:color w:val="000000" w:themeColor="text1"/>
          <w:sz w:val="28"/>
          <w:szCs w:val="28"/>
          <w:lang w:val="en-US"/>
        </w:rPr>
        <w:t>Các tổ chức tín dụng</w:t>
      </w:r>
      <w:r w:rsidR="001431C0" w:rsidRPr="00DF512B">
        <w:rPr>
          <w:rFonts w:ascii="Times New Roman" w:hAnsi="Times New Roman" w:cs="Times New Roman"/>
          <w:color w:val="000000" w:themeColor="text1"/>
          <w:sz w:val="28"/>
          <w:szCs w:val="28"/>
        </w:rPr>
        <w:t xml:space="preserve"> và quy định khác của pháp luật có liên quan;</w:t>
      </w:r>
    </w:p>
    <w:p w14:paraId="1FB940D5" w14:textId="3E6296F8"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đ</w:t>
      </w:r>
      <w:r w:rsidR="001431C0" w:rsidRPr="00DF512B">
        <w:rPr>
          <w:rFonts w:ascii="Times New Roman" w:hAnsi="Times New Roman" w:cs="Times New Roman"/>
          <w:color w:val="000000" w:themeColor="text1"/>
          <w:sz w:val="28"/>
          <w:szCs w:val="28"/>
        </w:rPr>
        <w:t xml:space="preserve">) Có hệ thống công nghệ thông tin đáp ứng </w:t>
      </w:r>
      <w:r w:rsidR="00A9137B" w:rsidRPr="00DF512B">
        <w:rPr>
          <w:rFonts w:ascii="Times New Roman" w:hAnsi="Times New Roman" w:cs="Times New Roman"/>
          <w:color w:val="000000" w:themeColor="text1"/>
          <w:sz w:val="28"/>
          <w:szCs w:val="28"/>
          <w:lang w:val="en-US"/>
        </w:rPr>
        <w:t>yêu cầu tại điểm e khoản 3 Điều 8 Thông tư này;</w:t>
      </w:r>
    </w:p>
    <w:p w14:paraId="20F8FB68" w14:textId="19CB81E7" w:rsidR="000A558D"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e</w:t>
      </w:r>
      <w:r w:rsidR="001431C0" w:rsidRPr="00DF512B">
        <w:rPr>
          <w:rFonts w:ascii="Times New Roman" w:hAnsi="Times New Roman" w:cs="Times New Roman"/>
          <w:color w:val="000000" w:themeColor="text1"/>
          <w:sz w:val="28"/>
          <w:szCs w:val="28"/>
        </w:rPr>
        <w:t>) Có quy định nội bộ về tổ chức, hoạt động của Hội đồng quản trị, Ban kiểm soát, Giám đốc</w:t>
      </w:r>
      <w:r w:rsidR="000A558D" w:rsidRPr="00DF512B">
        <w:rPr>
          <w:rFonts w:ascii="Times New Roman" w:hAnsi="Times New Roman" w:cs="Times New Roman"/>
          <w:color w:val="000000" w:themeColor="text1"/>
          <w:sz w:val="28"/>
          <w:szCs w:val="28"/>
          <w:lang w:val="en-US"/>
        </w:rPr>
        <w:t>,</w:t>
      </w:r>
      <w:r w:rsidR="001431C0" w:rsidRPr="00DF512B">
        <w:rPr>
          <w:rFonts w:ascii="Times New Roman" w:hAnsi="Times New Roman" w:cs="Times New Roman"/>
          <w:color w:val="000000" w:themeColor="text1"/>
          <w:sz w:val="28"/>
          <w:szCs w:val="28"/>
        </w:rPr>
        <w:t xml:space="preserve"> </w:t>
      </w:r>
      <w:r w:rsidR="000A558D" w:rsidRPr="00DF512B">
        <w:rPr>
          <w:rFonts w:ascii="Times New Roman" w:hAnsi="Times New Roman" w:cs="Times New Roman"/>
          <w:color w:val="000000" w:themeColor="text1"/>
          <w:sz w:val="28"/>
          <w:szCs w:val="28"/>
          <w:lang w:val="en-US"/>
        </w:rPr>
        <w:t>bộ phận</w:t>
      </w:r>
      <w:r w:rsidR="001431C0" w:rsidRPr="00DF512B">
        <w:rPr>
          <w:rFonts w:ascii="Times New Roman" w:hAnsi="Times New Roman" w:cs="Times New Roman"/>
          <w:color w:val="000000" w:themeColor="text1"/>
          <w:sz w:val="28"/>
          <w:szCs w:val="28"/>
        </w:rPr>
        <w:t xml:space="preserve"> chuyên môn nghiệp vụ; quy định nội bộ về quản lý rủi ro; </w:t>
      </w:r>
    </w:p>
    <w:p w14:paraId="20F3CE2B" w14:textId="3763BEBC"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g</w:t>
      </w:r>
      <w:r w:rsidR="001431C0" w:rsidRPr="00DF512B">
        <w:rPr>
          <w:rFonts w:ascii="Times New Roman" w:hAnsi="Times New Roman" w:cs="Times New Roman"/>
          <w:color w:val="000000" w:themeColor="text1"/>
          <w:sz w:val="28"/>
          <w:szCs w:val="28"/>
        </w:rPr>
        <w:t xml:space="preserve">) Đã công bố thông tin về khai trương hoạt động theo quy định tại </w:t>
      </w:r>
      <w:r w:rsidR="00945C2B" w:rsidRPr="00DF512B">
        <w:rPr>
          <w:rFonts w:ascii="Times New Roman" w:hAnsi="Times New Roman" w:cs="Times New Roman"/>
          <w:color w:val="000000" w:themeColor="text1"/>
          <w:sz w:val="28"/>
          <w:szCs w:val="28"/>
          <w:lang w:val="en-US"/>
        </w:rPr>
        <w:t xml:space="preserve">khoản 1 </w:t>
      </w:r>
      <w:r w:rsidR="001431C0" w:rsidRPr="00DF512B">
        <w:rPr>
          <w:rFonts w:ascii="Times New Roman" w:hAnsi="Times New Roman" w:cs="Times New Roman"/>
          <w:color w:val="000000" w:themeColor="text1"/>
          <w:sz w:val="28"/>
          <w:szCs w:val="28"/>
        </w:rPr>
        <w:t>Điều này.</w:t>
      </w:r>
    </w:p>
    <w:p w14:paraId="44390B22" w14:textId="7CA82A5A" w:rsidR="00945C2B" w:rsidRPr="00DF512B" w:rsidRDefault="00945C2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3. </w:t>
      </w:r>
      <w:r w:rsidRPr="00DF512B">
        <w:rPr>
          <w:rFonts w:ascii="Times New Roman" w:hAnsi="Times New Roman" w:cs="Times New Roman"/>
          <w:color w:val="000000" w:themeColor="text1"/>
          <w:sz w:val="28"/>
          <w:szCs w:val="28"/>
          <w:lang w:val="en-US"/>
        </w:rPr>
        <w:t>Quỹ tín dụng nhân dân</w:t>
      </w:r>
      <w:r w:rsidRPr="00DF512B">
        <w:rPr>
          <w:rFonts w:ascii="Times New Roman" w:hAnsi="Times New Roman" w:cs="Times New Roman"/>
          <w:color w:val="000000" w:themeColor="text1"/>
          <w:sz w:val="28"/>
          <w:szCs w:val="28"/>
        </w:rPr>
        <w:t xml:space="preserve"> phải tiến hành khai trương hoạt động trong thời hạn 12 tháng kể từ ngày được cấp Giấy phép, trừ trường hợp có sự kiện bất khả kháng; quá thời hạn này mà không khai trương hoạt động thì Giấy phép đã cấp hết hiệu lực. </w:t>
      </w:r>
      <w:r w:rsidRPr="00DF512B">
        <w:rPr>
          <w:rFonts w:ascii="Times New Roman" w:hAnsi="Times New Roman" w:cs="Times New Roman"/>
          <w:color w:val="000000" w:themeColor="text1"/>
          <w:sz w:val="28"/>
          <w:szCs w:val="28"/>
          <w:lang w:val="en-US"/>
        </w:rPr>
        <w:t xml:space="preserve">Ngân hàng Nhà nước </w:t>
      </w:r>
      <w:r w:rsidRPr="00DF512B">
        <w:rPr>
          <w:rFonts w:ascii="Times New Roman" w:hAnsi="Times New Roman" w:cs="Times New Roman"/>
          <w:color w:val="000000" w:themeColor="text1"/>
          <w:sz w:val="28"/>
          <w:szCs w:val="28"/>
        </w:rPr>
        <w:t xml:space="preserve">công bố trên Cổng thông tin điện tử Ngân hàng Nhà nước về Giấy phép </w:t>
      </w:r>
      <w:r w:rsidR="001553B2" w:rsidRPr="00DF512B">
        <w:rPr>
          <w:rFonts w:ascii="Times New Roman" w:hAnsi="Times New Roman" w:cs="Times New Roman"/>
          <w:color w:val="000000" w:themeColor="text1"/>
          <w:sz w:val="28"/>
          <w:szCs w:val="28"/>
          <w:lang w:val="en-US"/>
        </w:rPr>
        <w:t xml:space="preserve">của quỹ tín dụng nhân dân </w:t>
      </w:r>
      <w:r w:rsidRPr="00DF512B">
        <w:rPr>
          <w:rFonts w:ascii="Times New Roman" w:hAnsi="Times New Roman" w:cs="Times New Roman"/>
          <w:color w:val="000000" w:themeColor="text1"/>
          <w:sz w:val="28"/>
          <w:szCs w:val="28"/>
        </w:rPr>
        <w:t>hết hiệu lực.</w:t>
      </w:r>
    </w:p>
    <w:p w14:paraId="5B6CE414" w14:textId="78E0E7AE" w:rsidR="006F415D" w:rsidRPr="00DF512B" w:rsidRDefault="00945C2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4</w:t>
      </w:r>
      <w:r w:rsidR="009369BD" w:rsidRPr="00DF512B">
        <w:rPr>
          <w:rFonts w:ascii="Times New Roman" w:hAnsi="Times New Roman" w:cs="Times New Roman"/>
          <w:color w:val="000000" w:themeColor="text1"/>
          <w:sz w:val="28"/>
          <w:szCs w:val="28"/>
        </w:rPr>
        <w:t xml:space="preserve">. </w:t>
      </w:r>
      <w:r w:rsidR="003A0621" w:rsidRPr="00DF512B">
        <w:rPr>
          <w:rFonts w:ascii="Times New Roman" w:hAnsi="Times New Roman" w:cs="Times New Roman"/>
          <w:color w:val="000000" w:themeColor="text1"/>
          <w:sz w:val="28"/>
          <w:szCs w:val="28"/>
        </w:rPr>
        <w:t xml:space="preserve">Ít nhất 15 ngày trước ngày dự kiến khai trương hoạt động, quỹ tín dụng nhân dân được cấp Giấy phép phải thông báo bằng văn bản về các điều kiện khai trương hoạt động quy định tại khoản 2 Điều này, gửi trực tiếp hoặc </w:t>
      </w:r>
      <w:r w:rsidR="00D1437F">
        <w:rPr>
          <w:rFonts w:ascii="Times New Roman" w:hAnsi="Times New Roman" w:cs="Times New Roman"/>
          <w:color w:val="000000" w:themeColor="text1"/>
          <w:sz w:val="28"/>
          <w:szCs w:val="28"/>
          <w:lang w:val="en-US"/>
        </w:rPr>
        <w:t xml:space="preserve">qua dịch vụ </w:t>
      </w:r>
      <w:r w:rsidR="00D1437F">
        <w:rPr>
          <w:rFonts w:ascii="Times New Roman" w:hAnsi="Times New Roman" w:cs="Times New Roman"/>
          <w:color w:val="000000" w:themeColor="text1"/>
          <w:sz w:val="28"/>
          <w:szCs w:val="28"/>
          <w:lang w:val="en-US"/>
        </w:rPr>
        <w:lastRenderedPageBreak/>
        <w:t>bưu chính đến</w:t>
      </w:r>
      <w:r w:rsidR="003A0621" w:rsidRPr="00DF512B">
        <w:rPr>
          <w:rFonts w:ascii="Times New Roman" w:hAnsi="Times New Roman" w:cs="Times New Roman"/>
          <w:color w:val="000000" w:themeColor="text1"/>
          <w:sz w:val="28"/>
          <w:szCs w:val="28"/>
        </w:rPr>
        <w:t xml:space="preserve"> Ngân hàng Nhà nước Khu vực. Ngân hàng Nhà nước Khu vực đình chỉ việc khai trương hoạt động của quỹ tín dụng nhân dân khi không đủ các điều kiện quy định tại khoản 2 Điều này</w:t>
      </w:r>
      <w:r w:rsidR="006F415D" w:rsidRPr="00DF512B">
        <w:rPr>
          <w:rFonts w:ascii="Times New Roman" w:hAnsi="Times New Roman" w:cs="Times New Roman"/>
          <w:color w:val="000000" w:themeColor="text1"/>
          <w:sz w:val="28"/>
          <w:szCs w:val="28"/>
        </w:rPr>
        <w:t>.</w:t>
      </w:r>
    </w:p>
    <w:p w14:paraId="12DBB67C" w14:textId="77777777" w:rsidR="000B17C3" w:rsidRPr="00DF512B" w:rsidRDefault="000B17C3" w:rsidP="00402E01">
      <w:pPr>
        <w:pStyle w:val="Heading2"/>
      </w:pPr>
      <w:r w:rsidRPr="00DF512B">
        <w:t>Mục 2</w:t>
      </w:r>
    </w:p>
    <w:p w14:paraId="11F4663A" w14:textId="77777777" w:rsidR="000B17C3" w:rsidRPr="00DF512B" w:rsidRDefault="000B17C3" w:rsidP="00402E01">
      <w:pPr>
        <w:pStyle w:val="Heading2"/>
      </w:pPr>
      <w:r w:rsidRPr="00DF512B">
        <w:t>QUY ĐỊNH VỀ CẤP ĐỔI GIẤY PHÉP</w:t>
      </w:r>
    </w:p>
    <w:p w14:paraId="680274DE" w14:textId="77777777" w:rsidR="004A71D1" w:rsidRPr="00DF512B" w:rsidRDefault="004A71D1" w:rsidP="00402E01">
      <w:pPr>
        <w:pStyle w:val="Heading3"/>
        <w:spacing w:before="240" w:after="60" w:line="252" w:lineRule="auto"/>
        <w:ind w:firstLine="720"/>
        <w:rPr>
          <w:b/>
          <w:color w:val="000000" w:themeColor="text1"/>
          <w:lang w:val="vi-VN" w:eastAsia="en-US"/>
        </w:rPr>
      </w:pPr>
      <w:bookmarkStart w:id="18" w:name="dieu_6"/>
      <w:r w:rsidRPr="00DF512B">
        <w:rPr>
          <w:rFonts w:hint="eastAsia"/>
          <w:b/>
          <w:color w:val="000000" w:themeColor="text1"/>
          <w:lang w:val="vi-VN"/>
        </w:rPr>
        <w:t>Đ</w:t>
      </w:r>
      <w:r w:rsidRPr="00DF512B">
        <w:rPr>
          <w:b/>
          <w:color w:val="000000" w:themeColor="text1"/>
          <w:lang w:val="vi-VN"/>
        </w:rPr>
        <w:t xml:space="preserve">iều </w:t>
      </w:r>
      <w:r w:rsidR="007B2D3A" w:rsidRPr="00DF512B">
        <w:rPr>
          <w:b/>
          <w:color w:val="000000" w:themeColor="text1"/>
          <w:lang w:val="vi-VN"/>
        </w:rPr>
        <w:t>11</w:t>
      </w:r>
      <w:r w:rsidRPr="00DF512B">
        <w:rPr>
          <w:b/>
          <w:color w:val="000000" w:themeColor="text1"/>
          <w:lang w:val="vi-VN"/>
        </w:rPr>
        <w:t>. Nguy</w:t>
      </w:r>
      <w:r w:rsidRPr="00DF512B">
        <w:rPr>
          <w:rFonts w:hint="eastAsia"/>
          <w:b/>
          <w:color w:val="000000" w:themeColor="text1"/>
          <w:lang w:val="vi-VN"/>
        </w:rPr>
        <w:t>ê</w:t>
      </w:r>
      <w:r w:rsidRPr="00DF512B">
        <w:rPr>
          <w:b/>
          <w:color w:val="000000" w:themeColor="text1"/>
          <w:lang w:val="vi-VN"/>
        </w:rPr>
        <w:t xml:space="preserve">n tắc cấp </w:t>
      </w:r>
      <w:r w:rsidRPr="00DF512B">
        <w:rPr>
          <w:rFonts w:hint="eastAsia"/>
          <w:b/>
          <w:color w:val="000000" w:themeColor="text1"/>
          <w:lang w:val="vi-VN"/>
        </w:rPr>
        <w:t>đ</w:t>
      </w:r>
      <w:r w:rsidRPr="00DF512B">
        <w:rPr>
          <w:b/>
          <w:color w:val="000000" w:themeColor="text1"/>
          <w:lang w:val="vi-VN"/>
        </w:rPr>
        <w:t>ổi Giấy ph</w:t>
      </w:r>
      <w:r w:rsidRPr="00DF512B">
        <w:rPr>
          <w:rFonts w:hint="eastAsia"/>
          <w:b/>
          <w:color w:val="000000" w:themeColor="text1"/>
          <w:lang w:val="vi-VN"/>
        </w:rPr>
        <w:t>é</w:t>
      </w:r>
      <w:r w:rsidRPr="00DF512B">
        <w:rPr>
          <w:b/>
          <w:color w:val="000000" w:themeColor="text1"/>
          <w:lang w:val="vi-VN"/>
        </w:rPr>
        <w:t>p</w:t>
      </w:r>
      <w:bookmarkEnd w:id="18"/>
    </w:p>
    <w:p w14:paraId="414A5286" w14:textId="6AF22EFF" w:rsidR="004A71D1" w:rsidRPr="00DF512B" w:rsidRDefault="004A71D1"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rPr>
        <w:t xml:space="preserve">1. 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Pr="00DF512B">
        <w:rPr>
          <w:color w:val="000000" w:themeColor="text1"/>
          <w:sz w:val="28"/>
          <w:szCs w:val="28"/>
        </w:rPr>
        <w:t xml:space="preserve"> không thực hiện cấp đổi đối với các nội dung hoạt động mà quỹ tín dụng nhân dân không được phép thực hiện theo quy định</w:t>
      </w:r>
      <w:r w:rsidR="00EF5879">
        <w:rPr>
          <w:color w:val="000000" w:themeColor="text1"/>
          <w:sz w:val="28"/>
          <w:szCs w:val="28"/>
          <w:lang w:val="en-US"/>
        </w:rPr>
        <w:t xml:space="preserve"> của</w:t>
      </w:r>
      <w:r w:rsidRPr="00DF512B">
        <w:rPr>
          <w:color w:val="000000" w:themeColor="text1"/>
          <w:sz w:val="28"/>
          <w:szCs w:val="28"/>
        </w:rPr>
        <w:t xml:space="preserve"> pháp luật tại thời điểm cấp đổi.</w:t>
      </w:r>
    </w:p>
    <w:p w14:paraId="5B4CAB68" w14:textId="2BB6B98C" w:rsidR="004A71D1" w:rsidRPr="00DF512B" w:rsidRDefault="004A71D1"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rPr>
        <w:t>2. Ngân hàng Nhà nước</w:t>
      </w:r>
      <w:r w:rsidR="00A97560" w:rsidRPr="00DF512B">
        <w:rPr>
          <w:color w:val="000000" w:themeColor="text1"/>
          <w:sz w:val="28"/>
          <w:szCs w:val="28"/>
        </w:rPr>
        <w:t xml:space="preserve"> </w:t>
      </w:r>
      <w:r w:rsidR="00512DB7" w:rsidRPr="00DF512B">
        <w:rPr>
          <w:color w:val="000000" w:themeColor="text1"/>
          <w:sz w:val="28"/>
          <w:szCs w:val="28"/>
          <w:lang w:val="en-US"/>
        </w:rPr>
        <w:t>K</w:t>
      </w:r>
      <w:r w:rsidR="00EB22D8" w:rsidRPr="00DF512B">
        <w:rPr>
          <w:color w:val="000000" w:themeColor="text1"/>
          <w:sz w:val="28"/>
          <w:szCs w:val="28"/>
          <w:lang w:val="en-US"/>
        </w:rPr>
        <w:t>hu vực</w:t>
      </w:r>
      <w:r w:rsidRPr="00DF512B">
        <w:rPr>
          <w:color w:val="000000" w:themeColor="text1"/>
          <w:sz w:val="28"/>
          <w:szCs w:val="28"/>
        </w:rPr>
        <w:t xml:space="preserve"> điều chỉnh tên nội dung hoạt động được phép thực hiện phù hợp với quy định của </w:t>
      </w:r>
      <w:r w:rsidR="007B2D3A" w:rsidRPr="00DF512B">
        <w:rPr>
          <w:color w:val="000000" w:themeColor="text1"/>
          <w:sz w:val="28"/>
          <w:szCs w:val="28"/>
        </w:rPr>
        <w:t>Luật Các tổ chức tín dụng</w:t>
      </w:r>
      <w:r w:rsidRPr="00DF512B">
        <w:rPr>
          <w:color w:val="000000" w:themeColor="text1"/>
          <w:sz w:val="28"/>
          <w:szCs w:val="28"/>
        </w:rPr>
        <w:t>. Giấy phép được cấp đổi </w:t>
      </w:r>
      <w:r w:rsidR="00B537B9" w:rsidRPr="00DF512B">
        <w:rPr>
          <w:color w:val="000000" w:themeColor="text1"/>
          <w:sz w:val="28"/>
          <w:szCs w:val="28"/>
        </w:rPr>
        <w:t xml:space="preserve">theo mẫu quy định tại Phụ lục số </w:t>
      </w:r>
      <w:r w:rsidR="00617A78" w:rsidRPr="00DF512B">
        <w:rPr>
          <w:color w:val="000000" w:themeColor="text1"/>
          <w:sz w:val="28"/>
          <w:szCs w:val="28"/>
          <w:lang w:val="en-US"/>
        </w:rPr>
        <w:t xml:space="preserve">07 </w:t>
      </w:r>
      <w:r w:rsidR="00E52B74" w:rsidRPr="00DF512B">
        <w:rPr>
          <w:color w:val="000000" w:themeColor="text1"/>
          <w:sz w:val="28"/>
          <w:szCs w:val="28"/>
          <w:lang w:val="en-US"/>
        </w:rPr>
        <w:t xml:space="preserve">ban hành kèm theo Thông tư này </w:t>
      </w:r>
      <w:r w:rsidRPr="00DF512B">
        <w:rPr>
          <w:color w:val="000000" w:themeColor="text1"/>
          <w:sz w:val="28"/>
          <w:szCs w:val="28"/>
        </w:rPr>
        <w:t xml:space="preserve">thay thế tất cả các Giấy phép, </w:t>
      </w:r>
      <w:r w:rsidR="00FF6A80" w:rsidRPr="00DF512B">
        <w:rPr>
          <w:color w:val="000000" w:themeColor="text1"/>
          <w:sz w:val="28"/>
          <w:szCs w:val="28"/>
          <w:lang w:val="en-US"/>
        </w:rPr>
        <w:t>các văn bản sửa đổi bổ sung Giấy phép</w:t>
      </w:r>
      <w:r w:rsidRPr="00DF512B">
        <w:rPr>
          <w:color w:val="000000" w:themeColor="text1"/>
          <w:sz w:val="28"/>
          <w:szCs w:val="28"/>
        </w:rPr>
        <w:t xml:space="preserve"> </w:t>
      </w:r>
      <w:r w:rsidR="00FF6A80" w:rsidRPr="00DF512B">
        <w:rPr>
          <w:color w:val="000000" w:themeColor="text1"/>
          <w:sz w:val="28"/>
          <w:szCs w:val="28"/>
          <w:lang w:val="en-US"/>
        </w:rPr>
        <w:t xml:space="preserve">có liên quan </w:t>
      </w:r>
      <w:r w:rsidRPr="00DF512B">
        <w:rPr>
          <w:color w:val="000000" w:themeColor="text1"/>
          <w:sz w:val="28"/>
          <w:szCs w:val="28"/>
        </w:rPr>
        <w:t>mà Ngân hàng Nhà nước đã cấp cho quỹ tín dụng nhân dân đó trước thời điểm cấp đổi.</w:t>
      </w:r>
    </w:p>
    <w:p w14:paraId="0B643B70" w14:textId="3CE754F7" w:rsidR="00F63B4F" w:rsidRPr="00DF512B" w:rsidRDefault="00E52B74"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lang w:val="en-US"/>
        </w:rPr>
        <w:t>3</w:t>
      </w:r>
      <w:r w:rsidR="00F63B4F" w:rsidRPr="00DF512B">
        <w:rPr>
          <w:color w:val="000000" w:themeColor="text1"/>
          <w:sz w:val="28"/>
          <w:szCs w:val="28"/>
        </w:rPr>
        <w:t xml:space="preserve">. Trường hợp </w:t>
      </w:r>
      <w:r w:rsidR="00F63B4F" w:rsidRPr="00DF512B">
        <w:rPr>
          <w:color w:val="000000" w:themeColor="text1"/>
          <w:sz w:val="28"/>
          <w:szCs w:val="28"/>
          <w:lang w:val="en-US"/>
        </w:rPr>
        <w:t>quỹ tín dụng nhân dân</w:t>
      </w:r>
      <w:r w:rsidR="00F63B4F" w:rsidRPr="00DF512B">
        <w:rPr>
          <w:color w:val="000000" w:themeColor="text1"/>
          <w:sz w:val="28"/>
          <w:szCs w:val="28"/>
        </w:rPr>
        <w:t xml:space="preserve"> đề nghị bổ sung nội dung hoạt động vào Giấy phép đồng thời với cấp đổi Giấy phép, 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00DA4DC9" w:rsidRPr="00DF512B">
        <w:rPr>
          <w:color w:val="000000" w:themeColor="text1"/>
          <w:sz w:val="28"/>
          <w:szCs w:val="28"/>
          <w:lang w:val="en-US"/>
        </w:rPr>
        <w:t xml:space="preserve"> </w:t>
      </w:r>
      <w:r w:rsidR="00F63B4F" w:rsidRPr="00DF512B">
        <w:rPr>
          <w:color w:val="000000" w:themeColor="text1"/>
          <w:sz w:val="28"/>
          <w:szCs w:val="28"/>
        </w:rPr>
        <w:t xml:space="preserve">sẽ xem xét cấp đổi Giấy phép trong đó bao gồm nội dung bổ sung theo đề nghị trên cơ sở </w:t>
      </w:r>
      <w:r w:rsidR="00F63B4F" w:rsidRPr="00DF512B">
        <w:rPr>
          <w:color w:val="000000" w:themeColor="text1"/>
          <w:sz w:val="28"/>
          <w:szCs w:val="28"/>
          <w:lang w:val="en-US"/>
        </w:rPr>
        <w:t>quỹ tín dụng nhân dân</w:t>
      </w:r>
      <w:r w:rsidR="00F63B4F" w:rsidRPr="00DF512B">
        <w:rPr>
          <w:color w:val="000000" w:themeColor="text1"/>
          <w:sz w:val="28"/>
          <w:szCs w:val="28"/>
        </w:rPr>
        <w:t xml:space="preserve"> đáp ứng đầy đủ hồ sơ theo quy định tại </w:t>
      </w:r>
      <w:r w:rsidR="00F63B4F" w:rsidRPr="00DF512B">
        <w:rPr>
          <w:color w:val="000000" w:themeColor="text1"/>
          <w:sz w:val="28"/>
          <w:szCs w:val="28"/>
          <w:lang w:val="en-US"/>
        </w:rPr>
        <w:t xml:space="preserve">khoản 1 </w:t>
      </w:r>
      <w:r w:rsidR="00F63B4F" w:rsidRPr="00DF512B">
        <w:rPr>
          <w:color w:val="000000" w:themeColor="text1"/>
          <w:sz w:val="28"/>
          <w:szCs w:val="28"/>
        </w:rPr>
        <w:t xml:space="preserve">Điều </w:t>
      </w:r>
      <w:r w:rsidR="00F63B4F" w:rsidRPr="00DF512B">
        <w:rPr>
          <w:color w:val="000000" w:themeColor="text1"/>
          <w:sz w:val="28"/>
          <w:szCs w:val="28"/>
          <w:lang w:val="en-US"/>
        </w:rPr>
        <w:t>12</w:t>
      </w:r>
      <w:r w:rsidR="00F63B4F" w:rsidRPr="00DF512B">
        <w:rPr>
          <w:color w:val="000000" w:themeColor="text1"/>
          <w:sz w:val="28"/>
          <w:szCs w:val="28"/>
        </w:rPr>
        <w:t xml:space="preserve"> Thông tư này</w:t>
      </w:r>
      <w:r w:rsidR="006C720A" w:rsidRPr="00DF512B">
        <w:rPr>
          <w:color w:val="000000" w:themeColor="text1"/>
          <w:sz w:val="28"/>
          <w:szCs w:val="28"/>
          <w:lang w:val="en-US"/>
        </w:rPr>
        <w:t>.</w:t>
      </w:r>
      <w:r w:rsidR="008B0B2A" w:rsidRPr="00DF512B">
        <w:rPr>
          <w:color w:val="000000" w:themeColor="text1"/>
          <w:sz w:val="28"/>
          <w:szCs w:val="28"/>
          <w:lang w:val="en-US"/>
        </w:rPr>
        <w:t xml:space="preserve"> </w:t>
      </w:r>
    </w:p>
    <w:p w14:paraId="1F48EAB7" w14:textId="77777777" w:rsidR="007B2D3A" w:rsidRPr="00DF512B" w:rsidRDefault="007B2D3A" w:rsidP="00402E01">
      <w:pPr>
        <w:pStyle w:val="Heading3"/>
        <w:spacing w:before="60" w:after="60" w:line="252" w:lineRule="auto"/>
        <w:ind w:firstLine="720"/>
        <w:rPr>
          <w:b/>
          <w:color w:val="000000" w:themeColor="text1"/>
          <w:lang w:val="vi-VN"/>
        </w:rPr>
      </w:pPr>
      <w:bookmarkStart w:id="19" w:name="dieu_9"/>
      <w:r w:rsidRPr="00DF512B">
        <w:rPr>
          <w:rFonts w:hint="eastAsia"/>
          <w:b/>
          <w:color w:val="000000" w:themeColor="text1"/>
          <w:lang w:val="vi-VN"/>
        </w:rPr>
        <w:t>Đ</w:t>
      </w:r>
      <w:r w:rsidRPr="00DF512B">
        <w:rPr>
          <w:b/>
          <w:color w:val="000000" w:themeColor="text1"/>
          <w:lang w:val="vi-VN"/>
        </w:rPr>
        <w:t>iều 12. Hồ s</w:t>
      </w:r>
      <w:r w:rsidRPr="00DF512B">
        <w:rPr>
          <w:rFonts w:hint="eastAsia"/>
          <w:b/>
          <w:color w:val="000000" w:themeColor="text1"/>
          <w:lang w:val="vi-VN"/>
        </w:rPr>
        <w:t>ơ</w:t>
      </w:r>
      <w:r w:rsidRPr="00DF512B">
        <w:rPr>
          <w:b/>
          <w:color w:val="000000" w:themeColor="text1"/>
          <w:lang w:val="vi-VN"/>
        </w:rPr>
        <w:t>, tr</w:t>
      </w:r>
      <w:r w:rsidRPr="00DF512B">
        <w:rPr>
          <w:rFonts w:hint="eastAsia"/>
          <w:b/>
          <w:color w:val="000000" w:themeColor="text1"/>
          <w:lang w:val="vi-VN"/>
        </w:rPr>
        <w:t>ì</w:t>
      </w:r>
      <w:r w:rsidRPr="00DF512B">
        <w:rPr>
          <w:b/>
          <w:color w:val="000000" w:themeColor="text1"/>
          <w:lang w:val="vi-VN"/>
        </w:rPr>
        <w:t xml:space="preserve">nh tự </w:t>
      </w:r>
      <w:r w:rsidRPr="00DF512B">
        <w:rPr>
          <w:rFonts w:hint="eastAsia"/>
          <w:b/>
          <w:color w:val="000000" w:themeColor="text1"/>
          <w:lang w:val="vi-VN"/>
        </w:rPr>
        <w:t>đ</w:t>
      </w:r>
      <w:r w:rsidRPr="00DF512B">
        <w:rPr>
          <w:b/>
          <w:color w:val="000000" w:themeColor="text1"/>
          <w:lang w:val="vi-VN"/>
        </w:rPr>
        <w:t xml:space="preserve">ề nghị cấp </w:t>
      </w:r>
      <w:r w:rsidRPr="00DF512B">
        <w:rPr>
          <w:rFonts w:hint="eastAsia"/>
          <w:b/>
          <w:color w:val="000000" w:themeColor="text1"/>
          <w:lang w:val="vi-VN"/>
        </w:rPr>
        <w:t>đ</w:t>
      </w:r>
      <w:r w:rsidRPr="00DF512B">
        <w:rPr>
          <w:b/>
          <w:color w:val="000000" w:themeColor="text1"/>
          <w:lang w:val="vi-VN"/>
        </w:rPr>
        <w:t>ổi Giấy ph</w:t>
      </w:r>
      <w:r w:rsidRPr="00DF512B">
        <w:rPr>
          <w:rFonts w:hint="eastAsia"/>
          <w:b/>
          <w:color w:val="000000" w:themeColor="text1"/>
          <w:lang w:val="vi-VN"/>
        </w:rPr>
        <w:t>é</w:t>
      </w:r>
      <w:r w:rsidRPr="00DF512B">
        <w:rPr>
          <w:b/>
          <w:color w:val="000000" w:themeColor="text1"/>
          <w:lang w:val="vi-VN"/>
        </w:rPr>
        <w:t>p</w:t>
      </w:r>
      <w:bookmarkEnd w:id="19"/>
    </w:p>
    <w:p w14:paraId="4B613CB5" w14:textId="7777777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Hồ sơ đề nghị cấp đổi Giấy phép:</w:t>
      </w:r>
    </w:p>
    <w:p w14:paraId="6C62B781" w14:textId="62A8E1C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Đơn đề nghị cấp đổi Giấy phép</w:t>
      </w:r>
      <w:r w:rsidR="00215390" w:rsidRPr="00DF512B">
        <w:rPr>
          <w:rFonts w:ascii="Times New Roman" w:eastAsia="Times New Roman" w:hAnsi="Times New Roman" w:cs="Times New Roman"/>
          <w:color w:val="000000" w:themeColor="text1"/>
          <w:sz w:val="28"/>
          <w:szCs w:val="28"/>
          <w:lang w:val="en-US" w:eastAsia="en-US"/>
        </w:rPr>
        <w:t xml:space="preserve"> theo mẫu quy định tại Phụ lục số </w:t>
      </w:r>
      <w:r w:rsidR="00617A78" w:rsidRPr="00DF512B">
        <w:rPr>
          <w:rFonts w:ascii="Times New Roman" w:eastAsia="Times New Roman" w:hAnsi="Times New Roman" w:cs="Times New Roman"/>
          <w:color w:val="000000" w:themeColor="text1"/>
          <w:sz w:val="28"/>
          <w:szCs w:val="28"/>
          <w:lang w:val="en-US" w:eastAsia="en-US"/>
        </w:rPr>
        <w:t xml:space="preserve">08 </w:t>
      </w:r>
      <w:r w:rsidR="00215390" w:rsidRPr="00DF512B">
        <w:rPr>
          <w:rFonts w:ascii="Times New Roman" w:eastAsia="Times New Roman" w:hAnsi="Times New Roman" w:cs="Times New Roman"/>
          <w:color w:val="000000" w:themeColor="text1"/>
          <w:sz w:val="28"/>
          <w:szCs w:val="28"/>
          <w:lang w:val="en-US" w:eastAsia="en-US"/>
        </w:rPr>
        <w:t>ban hành kèm theo Thông tư này</w:t>
      </w:r>
      <w:r w:rsidRPr="00DF512B">
        <w:rPr>
          <w:rFonts w:ascii="Times New Roman" w:eastAsia="Times New Roman" w:hAnsi="Times New Roman" w:cs="Times New Roman"/>
          <w:color w:val="000000" w:themeColor="text1"/>
          <w:sz w:val="28"/>
          <w:szCs w:val="28"/>
          <w:lang w:eastAsia="en-US"/>
        </w:rPr>
        <w:t>;</w:t>
      </w:r>
    </w:p>
    <w:p w14:paraId="43F525EC" w14:textId="463C4BCF" w:rsidR="00215390" w:rsidRPr="00DF512B" w:rsidRDefault="003A0622"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b</w:t>
      </w:r>
      <w:r w:rsidR="00215390" w:rsidRPr="00DF512B">
        <w:rPr>
          <w:rFonts w:ascii="Times New Roman" w:eastAsia="Times New Roman" w:hAnsi="Times New Roman" w:cs="Times New Roman"/>
          <w:color w:val="000000" w:themeColor="text1"/>
          <w:sz w:val="28"/>
          <w:szCs w:val="28"/>
          <w:lang w:val="en-US" w:eastAsia="en-US"/>
        </w:rPr>
        <w:t>) Hồ sơ đề nghị thay đổi nội dung hoạt động (trường hợp quỹ tín dụng nhân dân đề nghị bổ sung nội dung hoạt động đồng thời với cấp đổi Giấy phép):</w:t>
      </w:r>
    </w:p>
    <w:p w14:paraId="17E67234" w14:textId="67BBBD7B"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w:t>
      </w:r>
      <w:r w:rsidRPr="00DF512B">
        <w:rPr>
          <w:rFonts w:ascii="Times New Roman" w:eastAsia="Times New Roman" w:hAnsi="Times New Roman" w:cs="Times New Roman"/>
          <w:color w:val="000000" w:themeColor="text1"/>
          <w:sz w:val="28"/>
          <w:szCs w:val="28"/>
          <w:lang w:val="en-US" w:eastAsia="en-US"/>
        </w:rPr>
        <w:t>) Nghị quyết của Đại hội thành viên thông qua việc thay đổi nội dung hoạt động;</w:t>
      </w:r>
    </w:p>
    <w:p w14:paraId="7EB800B7" w14:textId="11B35296"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(ii) Phương án triển khai nội dung hoạt động, tối thiểu bao gồm các nội dung: </w:t>
      </w:r>
      <w:r w:rsidR="00E2437C" w:rsidRPr="00DF512B">
        <w:rPr>
          <w:rFonts w:ascii="Times New Roman" w:eastAsia="Times New Roman" w:hAnsi="Times New Roman" w:cs="Times New Roman"/>
          <w:color w:val="000000" w:themeColor="text1"/>
          <w:sz w:val="28"/>
          <w:szCs w:val="28"/>
          <w:lang w:val="en-US" w:eastAsia="en-US"/>
        </w:rPr>
        <w:t>M</w:t>
      </w:r>
      <w:r w:rsidRPr="00DF512B">
        <w:rPr>
          <w:rFonts w:ascii="Times New Roman" w:eastAsia="Times New Roman" w:hAnsi="Times New Roman" w:cs="Times New Roman"/>
          <w:color w:val="000000" w:themeColor="text1"/>
          <w:sz w:val="28"/>
          <w:szCs w:val="28"/>
          <w:lang w:val="en-US" w:eastAsia="en-US"/>
        </w:rPr>
        <w:t>ô tả nội dung, quy trình thực hiện, phân tích hiệu quả và biện pháp phòng ngừa, kiểm soát rủi ro, kế hoạch triển khai thực hiện; phương án xử lý, đảm bảo quy định về các tỷ lệ đảm bảo an toàn trong hoạt động của tổ chức tín dụng là hợp tác xã (trường hợp đề nghị chấp thuận thu hẹp nội dung hoạt động);</w:t>
      </w:r>
    </w:p>
    <w:p w14:paraId="740065C9" w14:textId="2BED3E88"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iii</w:t>
      </w:r>
      <w:r w:rsidRPr="00DF512B">
        <w:rPr>
          <w:rFonts w:ascii="Times New Roman" w:eastAsia="Times New Roman" w:hAnsi="Times New Roman" w:cs="Times New Roman"/>
          <w:color w:val="000000" w:themeColor="text1"/>
          <w:sz w:val="28"/>
          <w:szCs w:val="28"/>
          <w:lang w:val="en-US" w:eastAsia="en-US"/>
        </w:rPr>
        <w:t>) Quy định nội bộ về quy trình triển khai nghiệp vụ đảm bảo quản lý và kiểm soát rủi ro phát sinh;</w:t>
      </w:r>
    </w:p>
    <w:p w14:paraId="4E4DD338" w14:textId="674682E8"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w:t>
      </w:r>
      <w:r w:rsidRPr="00DF512B">
        <w:rPr>
          <w:rFonts w:ascii="Times New Roman" w:eastAsia="Times New Roman" w:hAnsi="Times New Roman" w:cs="Times New Roman"/>
          <w:color w:val="000000" w:themeColor="text1"/>
          <w:sz w:val="28"/>
          <w:szCs w:val="28"/>
          <w:lang w:val="en-US" w:eastAsia="en-US"/>
        </w:rPr>
        <w:t>v) Tài liệu chứng minh việc đáp ứng điều kiện liên quan đến nội dung hoạt động đề nghị theo quy định của pháp luật (nếu có)</w:t>
      </w:r>
      <w:r w:rsidR="00201AB0" w:rsidRPr="00DF512B">
        <w:rPr>
          <w:rFonts w:ascii="Times New Roman" w:eastAsia="Times New Roman" w:hAnsi="Times New Roman" w:cs="Times New Roman"/>
          <w:color w:val="000000" w:themeColor="text1"/>
          <w:sz w:val="28"/>
          <w:szCs w:val="28"/>
          <w:lang w:val="en-US" w:eastAsia="en-US"/>
        </w:rPr>
        <w:t>.</w:t>
      </w:r>
    </w:p>
    <w:p w14:paraId="76318A1F" w14:textId="7777777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 Trình tự đề nghị cấp đổi Giấy phép:</w:t>
      </w:r>
    </w:p>
    <w:p w14:paraId="658CC6B6" w14:textId="27740994"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a) Quỹ tín dụng nhân dân có nhu cầu cấp đổi Giấy phép lập hồ sơ theo quy định tại </w:t>
      </w:r>
      <w:bookmarkStart w:id="20" w:name="tc_5"/>
      <w:r w:rsidRPr="00DF512B">
        <w:rPr>
          <w:rFonts w:ascii="Times New Roman" w:eastAsia="Times New Roman" w:hAnsi="Times New Roman" w:cs="Times New Roman"/>
          <w:color w:val="000000" w:themeColor="text1"/>
          <w:sz w:val="28"/>
          <w:szCs w:val="28"/>
          <w:lang w:eastAsia="en-US"/>
        </w:rPr>
        <w:t>khoản 1 Điều này</w:t>
      </w:r>
      <w:bookmarkEnd w:id="20"/>
      <w:r w:rsidRPr="00DF512B">
        <w:rPr>
          <w:rFonts w:ascii="Times New Roman" w:eastAsia="Times New Roman" w:hAnsi="Times New Roman" w:cs="Times New Roman"/>
          <w:color w:val="000000" w:themeColor="text1"/>
          <w:sz w:val="28"/>
          <w:szCs w:val="28"/>
          <w:lang w:eastAsia="en-US"/>
        </w:rPr>
        <w:t xml:space="preserve"> và gửi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EB22D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w:t>
      </w:r>
    </w:p>
    <w:p w14:paraId="64B03345" w14:textId="4C4E34E8"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b)</w:t>
      </w:r>
      <w:r w:rsidR="00E36F3D">
        <w:rPr>
          <w:rStyle w:val="FootnoteReference"/>
          <w:rFonts w:ascii="Times New Roman" w:eastAsia="Times New Roman" w:hAnsi="Times New Roman" w:cs="Times New Roman"/>
          <w:color w:val="000000" w:themeColor="text1"/>
          <w:sz w:val="28"/>
          <w:szCs w:val="28"/>
          <w:lang w:eastAsia="en-US"/>
        </w:rPr>
        <w:footnoteReference w:id="7"/>
      </w:r>
      <w:r w:rsidRPr="00DF512B">
        <w:rPr>
          <w:rFonts w:ascii="Times New Roman" w:eastAsia="Times New Roman" w:hAnsi="Times New Roman" w:cs="Times New Roman"/>
          <w:color w:val="000000" w:themeColor="text1"/>
          <w:sz w:val="28"/>
          <w:szCs w:val="28"/>
          <w:lang w:eastAsia="en-US"/>
        </w:rPr>
        <w:t> </w:t>
      </w:r>
      <w:r w:rsidR="00E36F3D" w:rsidRPr="00E36F3D">
        <w:rPr>
          <w:rFonts w:ascii="Times New Roman" w:eastAsia="Times New Roman" w:hAnsi="Times New Roman" w:cs="Times New Roman"/>
          <w:color w:val="000000" w:themeColor="text1"/>
          <w:sz w:val="28"/>
          <w:szCs w:val="28"/>
          <w:lang w:eastAsia="en-US"/>
        </w:rPr>
        <w:t>Trong thời hạn 21 ngày kể từ ngày nhận được hồ sơ đầy đủ và hợp lệ của quỹ tín dụng nhân dân, Ngân hàng Nhà nước Khu vực thực hiện việc cấp đổi Giấy phép (bao gồm cả bổ sung nội dung hoạt động đồng thời với cấp đổi Giấy phép) theo đề nghị cho quỹ tín dụng nhân dân. Trường hợp từ chối, Ngân hàng Nhà nước Khu vực trả l</w:t>
      </w:r>
      <w:r w:rsidR="00E36F3D">
        <w:rPr>
          <w:rFonts w:ascii="Times New Roman" w:eastAsia="Times New Roman" w:hAnsi="Times New Roman" w:cs="Times New Roman"/>
          <w:color w:val="000000" w:themeColor="text1"/>
          <w:sz w:val="28"/>
          <w:szCs w:val="28"/>
          <w:lang w:eastAsia="en-US"/>
        </w:rPr>
        <w:t>ời bằng văn bản và nêu rõ lý do</w:t>
      </w:r>
      <w:r w:rsidRPr="00DF512B">
        <w:rPr>
          <w:rFonts w:ascii="Times New Roman" w:eastAsia="Times New Roman" w:hAnsi="Times New Roman" w:cs="Times New Roman"/>
          <w:color w:val="000000" w:themeColor="text1"/>
          <w:sz w:val="28"/>
          <w:szCs w:val="28"/>
          <w:lang w:eastAsia="en-US"/>
        </w:rPr>
        <w:t>.</w:t>
      </w:r>
    </w:p>
    <w:p w14:paraId="56ABC145" w14:textId="77777777" w:rsidR="000B17C3" w:rsidRPr="00DF512B" w:rsidRDefault="000B17C3" w:rsidP="00402E01">
      <w:pPr>
        <w:pStyle w:val="Heading2"/>
      </w:pPr>
      <w:r w:rsidRPr="00DF512B">
        <w:t>Mục 3</w:t>
      </w:r>
    </w:p>
    <w:p w14:paraId="162260CA" w14:textId="77777777" w:rsidR="00B543BC" w:rsidRPr="00DF512B" w:rsidRDefault="004A71D1" w:rsidP="00402E01">
      <w:pPr>
        <w:pStyle w:val="Heading2"/>
      </w:pPr>
      <w:r w:rsidRPr="00DF512B">
        <w:t xml:space="preserve">THÔNG BÁO THÔNG TIN VỀ CẤP GIẤY PHÉP LẦN ĐẦU, </w:t>
      </w:r>
    </w:p>
    <w:p w14:paraId="3FE7EE5D" w14:textId="77777777" w:rsidR="000B17C3" w:rsidRPr="00DF512B" w:rsidRDefault="004A71D1" w:rsidP="00402E01">
      <w:pPr>
        <w:pStyle w:val="Heading2"/>
      </w:pPr>
      <w:r w:rsidRPr="00DF512B">
        <w:t>CẤP ĐỔI GIẤY PHÉP</w:t>
      </w:r>
    </w:p>
    <w:p w14:paraId="3FB03C7A" w14:textId="77777777" w:rsidR="000B17C3" w:rsidRPr="00DF512B" w:rsidRDefault="000B17C3" w:rsidP="00402E01">
      <w:pPr>
        <w:pStyle w:val="Heading3"/>
        <w:spacing w:before="24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7B2D3A" w:rsidRPr="00DF512B">
        <w:rPr>
          <w:b/>
          <w:color w:val="000000" w:themeColor="text1"/>
        </w:rPr>
        <w:t>13</w:t>
      </w:r>
      <w:r w:rsidRPr="00DF512B">
        <w:rPr>
          <w:b/>
          <w:color w:val="000000" w:themeColor="text1"/>
        </w:rPr>
        <w:t>. Th</w:t>
      </w:r>
      <w:r w:rsidRPr="00DF512B">
        <w:rPr>
          <w:rFonts w:hint="eastAsia"/>
          <w:b/>
          <w:color w:val="000000" w:themeColor="text1"/>
        </w:rPr>
        <w:t>ô</w:t>
      </w:r>
      <w:r w:rsidRPr="00DF512B">
        <w:rPr>
          <w:b/>
          <w:color w:val="000000" w:themeColor="text1"/>
        </w:rPr>
        <w:t>ng b</w:t>
      </w:r>
      <w:r w:rsidRPr="00DF512B">
        <w:rPr>
          <w:rFonts w:hint="eastAsia"/>
          <w:b/>
          <w:color w:val="000000" w:themeColor="text1"/>
        </w:rPr>
        <w:t>á</w:t>
      </w:r>
      <w:r w:rsidRPr="00DF512B">
        <w:rPr>
          <w:b/>
          <w:color w:val="000000" w:themeColor="text1"/>
        </w:rPr>
        <w:t>o th</w:t>
      </w:r>
      <w:r w:rsidRPr="00DF512B">
        <w:rPr>
          <w:rFonts w:hint="eastAsia"/>
          <w:b/>
          <w:color w:val="000000" w:themeColor="text1"/>
        </w:rPr>
        <w:t>ô</w:t>
      </w:r>
      <w:r w:rsidRPr="00DF512B">
        <w:rPr>
          <w:b/>
          <w:color w:val="000000" w:themeColor="text1"/>
        </w:rPr>
        <w:t>ng tin về cấp Giấy ph</w:t>
      </w:r>
      <w:r w:rsidRPr="00DF512B">
        <w:rPr>
          <w:rFonts w:hint="eastAsia"/>
          <w:b/>
          <w:color w:val="000000" w:themeColor="text1"/>
        </w:rPr>
        <w:t>é</w:t>
      </w:r>
      <w:r w:rsidRPr="00DF512B">
        <w:rPr>
          <w:b/>
          <w:color w:val="000000" w:themeColor="text1"/>
        </w:rPr>
        <w:t xml:space="preserve">p lần </w:t>
      </w:r>
      <w:r w:rsidRPr="00DF512B">
        <w:rPr>
          <w:rFonts w:hint="eastAsia"/>
          <w:b/>
          <w:color w:val="000000" w:themeColor="text1"/>
        </w:rPr>
        <w:t>đ</w:t>
      </w:r>
      <w:r w:rsidRPr="00DF512B">
        <w:rPr>
          <w:b/>
          <w:color w:val="000000" w:themeColor="text1"/>
        </w:rPr>
        <w:t xml:space="preserve">ầu, cấp </w:t>
      </w:r>
      <w:r w:rsidRPr="00DF512B">
        <w:rPr>
          <w:rFonts w:hint="eastAsia"/>
          <w:b/>
          <w:color w:val="000000" w:themeColor="text1"/>
        </w:rPr>
        <w:t>đ</w:t>
      </w:r>
      <w:r w:rsidRPr="00DF512B">
        <w:rPr>
          <w:b/>
          <w:color w:val="000000" w:themeColor="text1"/>
        </w:rPr>
        <w:t>ổi Giấy ph</w:t>
      </w:r>
      <w:r w:rsidRPr="00DF512B">
        <w:rPr>
          <w:rFonts w:hint="eastAsia"/>
          <w:b/>
          <w:color w:val="000000" w:themeColor="text1"/>
        </w:rPr>
        <w:t>é</w:t>
      </w:r>
      <w:r w:rsidRPr="00DF512B">
        <w:rPr>
          <w:b/>
          <w:color w:val="000000" w:themeColor="text1"/>
        </w:rPr>
        <w:t>p cho c</w:t>
      </w:r>
      <w:r w:rsidRPr="00DF512B">
        <w:rPr>
          <w:rFonts w:hint="eastAsia"/>
          <w:b/>
          <w:color w:val="000000" w:themeColor="text1"/>
        </w:rPr>
        <w:t>ơ</w:t>
      </w:r>
      <w:r w:rsidRPr="00DF512B">
        <w:rPr>
          <w:b/>
          <w:color w:val="000000" w:themeColor="text1"/>
        </w:rPr>
        <w:t xml:space="preserve"> quan </w:t>
      </w:r>
      <w:r w:rsidRPr="00DF512B">
        <w:rPr>
          <w:rFonts w:hint="eastAsia"/>
          <w:b/>
          <w:color w:val="000000" w:themeColor="text1"/>
        </w:rPr>
        <w:t>đă</w:t>
      </w:r>
      <w:r w:rsidRPr="00DF512B">
        <w:rPr>
          <w:b/>
          <w:color w:val="000000" w:themeColor="text1"/>
        </w:rPr>
        <w:t>ng k</w:t>
      </w:r>
      <w:r w:rsidRPr="00DF512B">
        <w:rPr>
          <w:rFonts w:hint="eastAsia"/>
          <w:b/>
          <w:color w:val="000000" w:themeColor="text1"/>
        </w:rPr>
        <w:t>ý</w:t>
      </w:r>
      <w:r w:rsidRPr="00DF512B">
        <w:rPr>
          <w:b/>
          <w:color w:val="000000" w:themeColor="text1"/>
        </w:rPr>
        <w:t xml:space="preserve"> </w:t>
      </w:r>
      <w:r w:rsidR="00B17321" w:rsidRPr="00DF512B">
        <w:rPr>
          <w:b/>
          <w:color w:val="000000" w:themeColor="text1"/>
        </w:rPr>
        <w:t>kinh doanh</w:t>
      </w:r>
    </w:p>
    <w:p w14:paraId="670CF43A" w14:textId="5773399C" w:rsidR="000B17C3" w:rsidRPr="00DF512B" w:rsidRDefault="00C51F46" w:rsidP="00402E01">
      <w:pPr>
        <w:pStyle w:val="NormalWeb"/>
        <w:shd w:val="clear" w:color="auto" w:fill="FFFFFF"/>
        <w:spacing w:before="60" w:beforeAutospacing="0" w:after="60" w:afterAutospacing="0" w:line="252" w:lineRule="auto"/>
        <w:ind w:firstLine="720"/>
        <w:jc w:val="both"/>
        <w:rPr>
          <w:color w:val="000000" w:themeColor="text1"/>
          <w:sz w:val="28"/>
          <w:szCs w:val="28"/>
          <w:lang w:val="en-US"/>
        </w:rPr>
      </w:pPr>
      <w:r w:rsidRPr="00DF512B">
        <w:rPr>
          <w:color w:val="000000" w:themeColor="text1"/>
          <w:sz w:val="28"/>
          <w:szCs w:val="28"/>
          <w:lang w:val="en-US"/>
        </w:rPr>
        <w:t xml:space="preserve">1. </w:t>
      </w:r>
      <w:r w:rsidR="000B17C3" w:rsidRPr="00DF512B">
        <w:rPr>
          <w:color w:val="000000" w:themeColor="text1"/>
          <w:sz w:val="28"/>
          <w:szCs w:val="28"/>
        </w:rPr>
        <w:t>Trong thời hạn 05</w:t>
      </w:r>
      <w:r w:rsidR="00CD7881" w:rsidRPr="00DF512B">
        <w:rPr>
          <w:color w:val="000000" w:themeColor="text1"/>
          <w:sz w:val="28"/>
          <w:szCs w:val="28"/>
          <w:lang w:val="en-US"/>
        </w:rPr>
        <w:t xml:space="preserve"> ngày</w:t>
      </w:r>
      <w:r w:rsidR="000B17C3" w:rsidRPr="00DF512B">
        <w:rPr>
          <w:color w:val="000000" w:themeColor="text1"/>
          <w:sz w:val="28"/>
          <w:szCs w:val="28"/>
        </w:rPr>
        <w:t xml:space="preserve"> làm việc kể từ ngày</w:t>
      </w:r>
      <w:r w:rsidR="00815D7D" w:rsidRPr="00DF512B">
        <w:rPr>
          <w:color w:val="000000" w:themeColor="text1"/>
          <w:sz w:val="28"/>
          <w:szCs w:val="28"/>
          <w:lang w:val="en-US"/>
        </w:rPr>
        <w:t xml:space="preserve"> </w:t>
      </w:r>
      <w:r w:rsidR="009A2B3F" w:rsidRPr="00DF512B">
        <w:rPr>
          <w:color w:val="000000" w:themeColor="text1"/>
          <w:sz w:val="28"/>
          <w:szCs w:val="28"/>
          <w:lang w:val="en-US"/>
        </w:rPr>
        <w:t>cấp Giấy</w:t>
      </w:r>
      <w:r w:rsidR="003A0622" w:rsidRPr="00DF512B">
        <w:rPr>
          <w:color w:val="000000" w:themeColor="text1"/>
          <w:sz w:val="28"/>
          <w:szCs w:val="28"/>
          <w:lang w:val="en-US"/>
        </w:rPr>
        <w:t xml:space="preserve"> phép</w:t>
      </w:r>
      <w:r w:rsidR="00626002" w:rsidRPr="00DF512B">
        <w:rPr>
          <w:color w:val="000000" w:themeColor="text1"/>
          <w:sz w:val="28"/>
          <w:szCs w:val="28"/>
          <w:lang w:val="en-US"/>
        </w:rPr>
        <w:t xml:space="preserve"> lần đầu</w:t>
      </w:r>
      <w:r w:rsidR="00CE5977">
        <w:rPr>
          <w:color w:val="000000" w:themeColor="text1"/>
          <w:sz w:val="28"/>
          <w:szCs w:val="28"/>
          <w:lang w:val="en-US"/>
        </w:rPr>
        <w:t>,</w:t>
      </w:r>
      <w:r w:rsidR="00A276DB" w:rsidRPr="00DF512B">
        <w:rPr>
          <w:color w:val="000000" w:themeColor="text1"/>
          <w:sz w:val="28"/>
          <w:szCs w:val="28"/>
        </w:rPr>
        <w:t xml:space="preserve"> </w:t>
      </w:r>
      <w:r w:rsidR="000B17C3" w:rsidRPr="00DF512B">
        <w:rPr>
          <w:color w:val="000000" w:themeColor="text1"/>
          <w:sz w:val="28"/>
          <w:szCs w:val="28"/>
        </w:rPr>
        <w:t xml:space="preserve">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000B17C3" w:rsidRPr="00DF512B">
        <w:rPr>
          <w:color w:val="000000" w:themeColor="text1"/>
          <w:sz w:val="28"/>
          <w:szCs w:val="28"/>
        </w:rPr>
        <w:t xml:space="preserve"> có trách nhiệm thông báo bằng văn bản kèm Giấy phép</w:t>
      </w:r>
      <w:r w:rsidR="00683F2B" w:rsidRPr="00DF512B">
        <w:rPr>
          <w:color w:val="000000" w:themeColor="text1"/>
          <w:sz w:val="28"/>
          <w:szCs w:val="28"/>
          <w:lang w:val="en-US"/>
        </w:rPr>
        <w:t>, thông tin về người đại diện theo pháp luật</w:t>
      </w:r>
      <w:r w:rsidR="00225317" w:rsidRPr="00DF512B">
        <w:rPr>
          <w:color w:val="000000" w:themeColor="text1"/>
          <w:sz w:val="28"/>
          <w:szCs w:val="28"/>
          <w:lang w:val="en-US"/>
        </w:rPr>
        <w:t xml:space="preserve"> của quỹ tín dụng nhân dân</w:t>
      </w:r>
      <w:r w:rsidR="000B17C3" w:rsidRPr="00DF512B">
        <w:rPr>
          <w:color w:val="000000" w:themeColor="text1"/>
          <w:sz w:val="28"/>
          <w:szCs w:val="28"/>
        </w:rPr>
        <w:t xml:space="preserve"> cho </w:t>
      </w:r>
      <w:r w:rsidR="00B17321" w:rsidRPr="00DF512B">
        <w:rPr>
          <w:color w:val="000000" w:themeColor="text1"/>
          <w:sz w:val="28"/>
          <w:szCs w:val="28"/>
        </w:rPr>
        <w:t>c</w:t>
      </w:r>
      <w:r w:rsidR="000B17C3" w:rsidRPr="00DF512B">
        <w:rPr>
          <w:color w:val="000000" w:themeColor="text1"/>
          <w:sz w:val="28"/>
          <w:szCs w:val="28"/>
        </w:rPr>
        <w:t xml:space="preserve">ơ quan đăng ký </w:t>
      </w:r>
      <w:r w:rsidR="00B17321" w:rsidRPr="00DF512B">
        <w:rPr>
          <w:color w:val="000000" w:themeColor="text1"/>
          <w:sz w:val="28"/>
          <w:szCs w:val="28"/>
        </w:rPr>
        <w:t>kinh doanh</w:t>
      </w:r>
      <w:r w:rsidR="000B17C3" w:rsidRPr="00DF512B">
        <w:rPr>
          <w:color w:val="000000" w:themeColor="text1"/>
          <w:sz w:val="28"/>
          <w:szCs w:val="28"/>
        </w:rPr>
        <w:t xml:space="preserve"> theo quy định về đăng ký hợp tác xã để cập nhật vào hệ thống thông tin quốc gia về đăng ký hợp tác xã</w:t>
      </w:r>
      <w:r w:rsidR="00C42529" w:rsidRPr="00DF512B">
        <w:rPr>
          <w:color w:val="000000" w:themeColor="text1"/>
          <w:sz w:val="28"/>
          <w:szCs w:val="28"/>
          <w:lang w:val="en-US"/>
        </w:rPr>
        <w:t>.</w:t>
      </w:r>
    </w:p>
    <w:p w14:paraId="64152E4C" w14:textId="7C38E36C" w:rsidR="00C51F46" w:rsidRPr="00DF512B" w:rsidRDefault="00C51F46" w:rsidP="00402E01">
      <w:pPr>
        <w:pStyle w:val="NormalWeb"/>
        <w:shd w:val="clear" w:color="auto" w:fill="FFFFFF"/>
        <w:spacing w:before="60" w:beforeAutospacing="0" w:after="60" w:afterAutospacing="0" w:line="252" w:lineRule="auto"/>
        <w:ind w:firstLine="720"/>
        <w:jc w:val="both"/>
        <w:rPr>
          <w:color w:val="000000" w:themeColor="text1"/>
          <w:sz w:val="28"/>
          <w:szCs w:val="28"/>
          <w:lang w:val="en-US"/>
        </w:rPr>
      </w:pPr>
      <w:r w:rsidRPr="00DF512B">
        <w:rPr>
          <w:color w:val="000000" w:themeColor="text1"/>
          <w:sz w:val="28"/>
          <w:szCs w:val="28"/>
          <w:lang w:val="en-US"/>
        </w:rPr>
        <w:t xml:space="preserve">2. </w:t>
      </w:r>
      <w:r w:rsidRPr="00DF512B">
        <w:rPr>
          <w:color w:val="000000" w:themeColor="text1"/>
          <w:sz w:val="28"/>
          <w:szCs w:val="28"/>
        </w:rPr>
        <w:t>Trong thời hạn 05</w:t>
      </w:r>
      <w:r w:rsidRPr="00DF512B">
        <w:rPr>
          <w:color w:val="000000" w:themeColor="text1"/>
          <w:sz w:val="28"/>
          <w:szCs w:val="28"/>
          <w:lang w:val="en-US"/>
        </w:rPr>
        <w:t xml:space="preserve"> ngày</w:t>
      </w:r>
      <w:r w:rsidRPr="00DF512B">
        <w:rPr>
          <w:color w:val="000000" w:themeColor="text1"/>
          <w:sz w:val="28"/>
          <w:szCs w:val="28"/>
        </w:rPr>
        <w:t xml:space="preserve"> làm việc kể từ ngày</w:t>
      </w:r>
      <w:r w:rsidRPr="00DF512B">
        <w:rPr>
          <w:color w:val="000000" w:themeColor="text1"/>
          <w:sz w:val="28"/>
          <w:szCs w:val="28"/>
          <w:lang w:val="en-US"/>
        </w:rPr>
        <w:t xml:space="preserve"> cấp đổi Giấy phép</w:t>
      </w:r>
      <w:r w:rsidRPr="00DF512B">
        <w:rPr>
          <w:color w:val="000000" w:themeColor="text1"/>
          <w:sz w:val="28"/>
          <w:szCs w:val="28"/>
        </w:rPr>
        <w:t xml:space="preserve">, Ngân hàng Nhà nước </w:t>
      </w:r>
      <w:r w:rsidRPr="00DF512B">
        <w:rPr>
          <w:color w:val="000000" w:themeColor="text1"/>
          <w:sz w:val="28"/>
          <w:szCs w:val="28"/>
          <w:lang w:val="en-US"/>
        </w:rPr>
        <w:t>Khu vực</w:t>
      </w:r>
      <w:r w:rsidRPr="00DF512B">
        <w:rPr>
          <w:color w:val="000000" w:themeColor="text1"/>
          <w:sz w:val="28"/>
          <w:szCs w:val="28"/>
        </w:rPr>
        <w:t xml:space="preserve"> có trách nhiệm thông báo bằng văn bản kèm Giấy phép</w:t>
      </w:r>
      <w:r w:rsidRPr="00DF512B">
        <w:rPr>
          <w:color w:val="000000" w:themeColor="text1"/>
          <w:sz w:val="28"/>
          <w:szCs w:val="28"/>
          <w:lang w:val="en-US"/>
        </w:rPr>
        <w:t xml:space="preserve"> cấp đổi</w:t>
      </w:r>
      <w:r w:rsidRPr="00DF512B">
        <w:rPr>
          <w:color w:val="000000" w:themeColor="text1"/>
          <w:sz w:val="28"/>
          <w:szCs w:val="28"/>
        </w:rPr>
        <w:t xml:space="preserve"> cho cơ quan đăng ký kinh doanh theo quy định về đăng ký hợp tác xã để cập nhật vào hệ thống thông tin quốc gia về đăng ký hợp tác xã</w:t>
      </w:r>
      <w:r w:rsidRPr="00DF512B">
        <w:rPr>
          <w:color w:val="000000" w:themeColor="text1"/>
          <w:sz w:val="28"/>
          <w:szCs w:val="28"/>
          <w:lang w:val="en-US"/>
        </w:rPr>
        <w:t>.</w:t>
      </w:r>
    </w:p>
    <w:p w14:paraId="2CAE5136" w14:textId="77777777" w:rsidR="0003159C" w:rsidRPr="00DF512B" w:rsidRDefault="0003159C" w:rsidP="00402E01">
      <w:pPr>
        <w:pStyle w:val="Heading1"/>
        <w:spacing w:before="240" w:line="264" w:lineRule="auto"/>
        <w:rPr>
          <w:color w:val="000000" w:themeColor="text1"/>
        </w:rPr>
      </w:pPr>
      <w:r w:rsidRPr="00DF512B">
        <w:rPr>
          <w:color w:val="000000" w:themeColor="text1"/>
        </w:rPr>
        <w:t>Chương III</w:t>
      </w:r>
    </w:p>
    <w:p w14:paraId="366E4AFA" w14:textId="77777777" w:rsidR="0003159C" w:rsidRPr="00DF512B" w:rsidRDefault="0003159C" w:rsidP="00140819">
      <w:pPr>
        <w:pStyle w:val="Heading1"/>
        <w:spacing w:line="264" w:lineRule="auto"/>
        <w:rPr>
          <w:color w:val="000000" w:themeColor="text1"/>
        </w:rPr>
      </w:pPr>
      <w:r w:rsidRPr="00DF512B">
        <w:rPr>
          <w:color w:val="000000" w:themeColor="text1"/>
        </w:rPr>
        <w:t xml:space="preserve">TRÁCH NHIỆM CỦA CÁC </w:t>
      </w:r>
      <w:r w:rsidR="009369BD" w:rsidRPr="00DF512B">
        <w:rPr>
          <w:color w:val="000000" w:themeColor="text1"/>
        </w:rPr>
        <w:t>TỔ CHỨC, CÁ NHÂN</w:t>
      </w:r>
      <w:r w:rsidRPr="00DF512B">
        <w:rPr>
          <w:color w:val="000000" w:themeColor="text1"/>
        </w:rPr>
        <w:t xml:space="preserve"> CÓ LIÊN QUAN</w:t>
      </w:r>
    </w:p>
    <w:p w14:paraId="403F21CD" w14:textId="77777777" w:rsidR="0003159C" w:rsidRPr="00DF512B" w:rsidRDefault="0003159C" w:rsidP="00402E01">
      <w:pPr>
        <w:pStyle w:val="Heading3"/>
        <w:spacing w:before="24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14. Tr</w:t>
      </w:r>
      <w:r w:rsidRPr="00DF512B">
        <w:rPr>
          <w:rFonts w:hint="eastAsia"/>
          <w:b/>
          <w:color w:val="000000" w:themeColor="text1"/>
          <w:lang w:val="vi-VN"/>
        </w:rPr>
        <w:t>á</w:t>
      </w:r>
      <w:r w:rsidRPr="00DF512B">
        <w:rPr>
          <w:b/>
          <w:color w:val="000000" w:themeColor="text1"/>
          <w:lang w:val="vi-VN"/>
        </w:rPr>
        <w:t>ch nhiệm của Ban tr</w:t>
      </w:r>
      <w:r w:rsidRPr="00DF512B">
        <w:rPr>
          <w:rFonts w:hint="eastAsia"/>
          <w:b/>
          <w:color w:val="000000" w:themeColor="text1"/>
          <w:lang w:val="vi-VN"/>
        </w:rPr>
        <w:t>ù</w:t>
      </w:r>
      <w:r w:rsidRPr="00DF512B">
        <w:rPr>
          <w:b/>
          <w:color w:val="000000" w:themeColor="text1"/>
          <w:lang w:val="vi-VN"/>
        </w:rPr>
        <w:t xml:space="preserve"> bị</w:t>
      </w:r>
    </w:p>
    <w:p w14:paraId="51008C2A"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1. Lập và gửi hồ sơ </w:t>
      </w:r>
      <w:r w:rsidR="006B2418" w:rsidRPr="00DF512B">
        <w:rPr>
          <w:rFonts w:ascii="Times New Roman" w:eastAsia="Times New Roman" w:hAnsi="Times New Roman" w:cs="Times New Roman"/>
          <w:color w:val="000000" w:themeColor="text1"/>
          <w:sz w:val="28"/>
          <w:szCs w:val="28"/>
          <w:lang w:val="en-US" w:eastAsia="en-US"/>
        </w:rPr>
        <w:t xml:space="preserve">đề nghị cấp Giấy phép lần đầu </w:t>
      </w:r>
      <w:r w:rsidRPr="00DF512B">
        <w:rPr>
          <w:rFonts w:ascii="Times New Roman" w:eastAsia="Times New Roman" w:hAnsi="Times New Roman" w:cs="Times New Roman"/>
          <w:color w:val="000000" w:themeColor="text1"/>
          <w:sz w:val="28"/>
          <w:szCs w:val="28"/>
          <w:lang w:eastAsia="en-US"/>
        </w:rPr>
        <w:t>theo quy định tại Thông tư này.</w:t>
      </w:r>
    </w:p>
    <w:p w14:paraId="1D0E072B"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 Sau khi nhận được văn bản chấp thuận nguyên tắc, Ban trù bị có trách nhiệm:</w:t>
      </w:r>
    </w:p>
    <w:p w14:paraId="3E35C347" w14:textId="213294A4"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a) </w:t>
      </w:r>
      <w:r w:rsidR="00D6241B" w:rsidRPr="00DF512B">
        <w:rPr>
          <w:rFonts w:ascii="Times New Roman" w:eastAsia="Times New Roman" w:hAnsi="Times New Roman" w:cs="Times New Roman"/>
          <w:color w:val="000000" w:themeColor="text1"/>
          <w:sz w:val="28"/>
          <w:szCs w:val="28"/>
          <w:lang w:val="en-US" w:eastAsia="en-US"/>
        </w:rPr>
        <w:t>T</w:t>
      </w:r>
      <w:r w:rsidR="004A708C" w:rsidRPr="00DF512B">
        <w:rPr>
          <w:rFonts w:ascii="Times New Roman" w:eastAsia="Times New Roman" w:hAnsi="Times New Roman" w:cs="Times New Roman"/>
          <w:color w:val="000000" w:themeColor="text1"/>
          <w:sz w:val="28"/>
          <w:szCs w:val="28"/>
          <w:lang w:eastAsia="en-US"/>
        </w:rPr>
        <w:t xml:space="preserve">ổ </w:t>
      </w:r>
      <w:r w:rsidRPr="00DF512B">
        <w:rPr>
          <w:rFonts w:ascii="Times New Roman" w:eastAsia="Times New Roman" w:hAnsi="Times New Roman" w:cs="Times New Roman"/>
          <w:color w:val="000000" w:themeColor="text1"/>
          <w:sz w:val="28"/>
          <w:szCs w:val="28"/>
          <w:lang w:eastAsia="en-US"/>
        </w:rPr>
        <w:t xml:space="preserve">chức cuộc họp Đại </w:t>
      </w:r>
      <w:r w:rsidR="00E9730F" w:rsidRPr="00DF512B">
        <w:rPr>
          <w:rFonts w:ascii="Times New Roman" w:eastAsia="Times New Roman" w:hAnsi="Times New Roman" w:cs="Times New Roman"/>
          <w:color w:val="000000" w:themeColor="text1"/>
          <w:sz w:val="28"/>
          <w:szCs w:val="28"/>
          <w:lang w:eastAsia="en-US"/>
        </w:rPr>
        <w:t>hội thành viên</w:t>
      </w:r>
      <w:r w:rsidRPr="00DF512B">
        <w:rPr>
          <w:rFonts w:ascii="Times New Roman" w:eastAsia="Times New Roman" w:hAnsi="Times New Roman" w:cs="Times New Roman"/>
          <w:color w:val="000000" w:themeColor="text1"/>
          <w:sz w:val="28"/>
          <w:szCs w:val="28"/>
          <w:lang w:eastAsia="en-US"/>
        </w:rPr>
        <w:t xml:space="preserve"> đầu tiên theo quy định tại </w:t>
      </w:r>
      <w:r w:rsidR="00BE486C" w:rsidRPr="00DF512B">
        <w:rPr>
          <w:rFonts w:ascii="Times New Roman" w:eastAsia="Times New Roman" w:hAnsi="Times New Roman" w:cs="Times New Roman"/>
          <w:color w:val="000000" w:themeColor="text1"/>
          <w:sz w:val="28"/>
          <w:szCs w:val="28"/>
          <w:lang w:val="en-US" w:eastAsia="en-US"/>
        </w:rPr>
        <w:t xml:space="preserve">điểm a </w:t>
      </w:r>
      <w:r w:rsidRPr="00DF512B">
        <w:rPr>
          <w:rFonts w:ascii="Times New Roman" w:eastAsia="Times New Roman" w:hAnsi="Times New Roman" w:cs="Times New Roman"/>
          <w:color w:val="000000" w:themeColor="text1"/>
          <w:sz w:val="28"/>
          <w:szCs w:val="28"/>
          <w:lang w:eastAsia="en-US"/>
        </w:rPr>
        <w:t xml:space="preserve">khoản </w:t>
      </w:r>
      <w:r w:rsidR="007A38DE">
        <w:rPr>
          <w:rFonts w:ascii="Times New Roman" w:eastAsia="Times New Roman" w:hAnsi="Times New Roman" w:cs="Times New Roman"/>
          <w:color w:val="000000" w:themeColor="text1"/>
          <w:sz w:val="28"/>
          <w:szCs w:val="28"/>
          <w:lang w:val="en-US" w:eastAsia="en-US"/>
        </w:rPr>
        <w:t>6</w:t>
      </w:r>
      <w:r w:rsidR="00511D09"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eastAsia="en-US"/>
        </w:rPr>
        <w:t xml:space="preserve">Điều </w:t>
      </w:r>
      <w:r w:rsidR="00BE486C" w:rsidRPr="00DF512B">
        <w:rPr>
          <w:rFonts w:ascii="Times New Roman" w:eastAsia="Times New Roman" w:hAnsi="Times New Roman" w:cs="Times New Roman"/>
          <w:color w:val="000000" w:themeColor="text1"/>
          <w:sz w:val="28"/>
          <w:szCs w:val="28"/>
          <w:lang w:val="en-US" w:eastAsia="en-US"/>
        </w:rPr>
        <w:t xml:space="preserve">9 </w:t>
      </w:r>
      <w:r w:rsidRPr="00DF512B">
        <w:rPr>
          <w:rFonts w:ascii="Times New Roman" w:eastAsia="Times New Roman" w:hAnsi="Times New Roman" w:cs="Times New Roman"/>
          <w:color w:val="000000" w:themeColor="text1"/>
          <w:sz w:val="28"/>
          <w:szCs w:val="28"/>
          <w:lang w:eastAsia="en-US"/>
        </w:rPr>
        <w:t>Thông tư này;</w:t>
      </w:r>
    </w:p>
    <w:p w14:paraId="2F915FA6"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Thông báo cho các </w:t>
      </w:r>
      <w:r w:rsidR="00174AFA"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gửi tiền vào tài khoản do Ban trù bị mở tại một ngân hàng thương mại Việt Nam.</w:t>
      </w:r>
    </w:p>
    <w:p w14:paraId="770F2982"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3. Hướng dẫn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thực hiện việc góp vốn và thẩm định hồ sơ của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w:t>
      </w:r>
    </w:p>
    <w:p w14:paraId="1BB86800" w14:textId="2C7D24AE"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4. Chịu trách nhiệm về tính đầy đủ, chính xác</w:t>
      </w:r>
      <w:r w:rsidR="00B97C22" w:rsidRPr="00DF512B">
        <w:rPr>
          <w:rFonts w:ascii="Times New Roman" w:eastAsia="Times New Roman" w:hAnsi="Times New Roman" w:cs="Times New Roman"/>
          <w:color w:val="000000" w:themeColor="text1"/>
          <w:sz w:val="28"/>
          <w:szCs w:val="28"/>
          <w:lang w:val="en-US" w:eastAsia="en-US"/>
        </w:rPr>
        <w:t xml:space="preserve"> </w:t>
      </w:r>
      <w:r w:rsidR="00EF5879">
        <w:rPr>
          <w:rFonts w:ascii="Times New Roman" w:eastAsia="Times New Roman" w:hAnsi="Times New Roman" w:cs="Times New Roman"/>
          <w:color w:val="000000" w:themeColor="text1"/>
          <w:sz w:val="28"/>
          <w:szCs w:val="28"/>
          <w:lang w:val="en-US" w:eastAsia="en-US"/>
        </w:rPr>
        <w:t>của</w:t>
      </w:r>
      <w:r w:rsidRPr="00DF512B">
        <w:rPr>
          <w:rFonts w:ascii="Times New Roman" w:eastAsia="Times New Roman" w:hAnsi="Times New Roman" w:cs="Times New Roman"/>
          <w:color w:val="000000" w:themeColor="text1"/>
          <w:sz w:val="28"/>
          <w:szCs w:val="28"/>
          <w:lang w:eastAsia="en-US"/>
        </w:rPr>
        <w:t xml:space="preserve"> nội dung hồ sơ đã nộp cho Ngân hàng Nhà nước</w:t>
      </w:r>
      <w:r w:rsidR="009369BD" w:rsidRPr="00DF512B">
        <w:rPr>
          <w:rFonts w:ascii="Times New Roman" w:eastAsia="Times New Roman" w:hAnsi="Times New Roman" w:cs="Times New Roman"/>
          <w:color w:val="000000" w:themeColor="text1"/>
          <w:sz w:val="28"/>
          <w:szCs w:val="28"/>
          <w:lang w:eastAsia="en-US"/>
        </w:rPr>
        <w:t xml:space="preserve"> </w:t>
      </w:r>
      <w:r w:rsidR="00512DB7" w:rsidRPr="00DF512B">
        <w:rPr>
          <w:rFonts w:ascii="Times New Roman" w:eastAsia="Times New Roman" w:hAnsi="Times New Roman" w:cs="Times New Roman"/>
          <w:color w:val="000000" w:themeColor="text1"/>
          <w:sz w:val="28"/>
          <w:szCs w:val="28"/>
          <w:lang w:val="en-US" w:eastAsia="en-US"/>
        </w:rPr>
        <w:t>K</w:t>
      </w:r>
      <w:r w:rsidR="00377227"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w:t>
      </w:r>
    </w:p>
    <w:p w14:paraId="0C7A8093" w14:textId="0642279E"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5. Thông báo cho các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biết lý do không được cấp Giấy phép trong trường hợp không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377227" w:rsidRPr="00DF512B">
        <w:rPr>
          <w:rFonts w:ascii="Times New Roman" w:eastAsia="Times New Roman" w:hAnsi="Times New Roman" w:cs="Times New Roman"/>
          <w:color w:val="000000" w:themeColor="text1"/>
          <w:sz w:val="28"/>
          <w:szCs w:val="28"/>
          <w:lang w:val="en-US" w:eastAsia="en-US"/>
        </w:rPr>
        <w:t>hu vực</w:t>
      </w:r>
      <w:r w:rsidR="009369BD"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chấp thuận.</w:t>
      </w:r>
    </w:p>
    <w:p w14:paraId="52A34032" w14:textId="77777777" w:rsidR="009369BD" w:rsidRPr="00DF512B" w:rsidRDefault="009369BD"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15. Tr</w:t>
      </w:r>
      <w:r w:rsidRPr="00DF512B">
        <w:rPr>
          <w:rFonts w:hint="eastAsia"/>
          <w:b/>
          <w:color w:val="000000" w:themeColor="text1"/>
          <w:lang w:val="vi-VN"/>
        </w:rPr>
        <w:t>á</w:t>
      </w:r>
      <w:r w:rsidRPr="00DF512B">
        <w:rPr>
          <w:b/>
          <w:color w:val="000000" w:themeColor="text1"/>
          <w:lang w:val="vi-VN"/>
        </w:rPr>
        <w:t>ch nhiệm của Tr</w:t>
      </w:r>
      <w:r w:rsidRPr="00DF512B">
        <w:rPr>
          <w:rFonts w:hint="eastAsia"/>
          <w:b/>
          <w:color w:val="000000" w:themeColor="text1"/>
          <w:lang w:val="vi-VN"/>
        </w:rPr>
        <w:t>ư</w:t>
      </w:r>
      <w:r w:rsidRPr="00DF512B">
        <w:rPr>
          <w:b/>
          <w:color w:val="000000" w:themeColor="text1"/>
          <w:lang w:val="vi-VN"/>
        </w:rPr>
        <w:t>ởng Ban tr</w:t>
      </w:r>
      <w:r w:rsidRPr="00DF512B">
        <w:rPr>
          <w:rFonts w:hint="eastAsia"/>
          <w:b/>
          <w:color w:val="000000" w:themeColor="text1"/>
          <w:lang w:val="vi-VN"/>
        </w:rPr>
        <w:t>ù</w:t>
      </w:r>
      <w:r w:rsidRPr="00DF512B">
        <w:rPr>
          <w:b/>
          <w:color w:val="000000" w:themeColor="text1"/>
          <w:lang w:val="vi-VN"/>
        </w:rPr>
        <w:t xml:space="preserve"> bị</w:t>
      </w:r>
    </w:p>
    <w:p w14:paraId="5BE2B23A" w14:textId="77777777"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Triệu tập cuộc họp Đại hội thành viên đầu tiên theo quy định của pháp luật.</w:t>
      </w:r>
    </w:p>
    <w:p w14:paraId="22DC42C6" w14:textId="32F69C0F"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2. Ký các văn bản thuộc thẩm quyền </w:t>
      </w:r>
      <w:r w:rsidR="008C456D" w:rsidRPr="00DF512B">
        <w:rPr>
          <w:rFonts w:ascii="Times New Roman" w:eastAsia="Times New Roman" w:hAnsi="Times New Roman" w:cs="Times New Roman"/>
          <w:color w:val="000000" w:themeColor="text1"/>
          <w:sz w:val="28"/>
          <w:szCs w:val="28"/>
          <w:lang w:val="en-US" w:eastAsia="en-US"/>
        </w:rPr>
        <w:t xml:space="preserve">có liên quan đến việc </w:t>
      </w:r>
      <w:r w:rsidRPr="00DF512B">
        <w:rPr>
          <w:rFonts w:ascii="Times New Roman" w:eastAsia="Times New Roman" w:hAnsi="Times New Roman" w:cs="Times New Roman"/>
          <w:color w:val="000000" w:themeColor="text1"/>
          <w:sz w:val="28"/>
          <w:szCs w:val="28"/>
          <w:lang w:eastAsia="en-US"/>
        </w:rPr>
        <w:t xml:space="preserve">thành lập quỹ tín dụng nhân dân cho đến khi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cấp Giấy phép.</w:t>
      </w:r>
    </w:p>
    <w:p w14:paraId="76FA6863" w14:textId="77777777" w:rsidR="009369BD" w:rsidRPr="00DF512B" w:rsidRDefault="009369BD"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16. Tr</w:t>
      </w:r>
      <w:r w:rsidRPr="00DF512B">
        <w:rPr>
          <w:rFonts w:hint="eastAsia"/>
          <w:b/>
          <w:color w:val="000000" w:themeColor="text1"/>
          <w:lang w:val="vi-VN"/>
        </w:rPr>
        <w:t>á</w:t>
      </w:r>
      <w:r w:rsidRPr="00DF512B">
        <w:rPr>
          <w:b/>
          <w:color w:val="000000" w:themeColor="text1"/>
          <w:lang w:val="vi-VN"/>
        </w:rPr>
        <w:t>ch nhiệm của tổ chức, c</w:t>
      </w:r>
      <w:r w:rsidRPr="00DF512B">
        <w:rPr>
          <w:rFonts w:hint="eastAsia"/>
          <w:b/>
          <w:color w:val="000000" w:themeColor="text1"/>
          <w:lang w:val="vi-VN"/>
        </w:rPr>
        <w:t>á</w:t>
      </w:r>
      <w:r w:rsidRPr="00DF512B">
        <w:rPr>
          <w:b/>
          <w:color w:val="000000" w:themeColor="text1"/>
          <w:lang w:val="vi-VN"/>
        </w:rPr>
        <w:t xml:space="preserve"> nh</w:t>
      </w:r>
      <w:r w:rsidRPr="00DF512B">
        <w:rPr>
          <w:rFonts w:hint="eastAsia"/>
          <w:b/>
          <w:color w:val="000000" w:themeColor="text1"/>
          <w:lang w:val="vi-VN"/>
        </w:rPr>
        <w:t>â</w:t>
      </w:r>
      <w:r w:rsidRPr="00DF512B">
        <w:rPr>
          <w:b/>
          <w:color w:val="000000" w:themeColor="text1"/>
          <w:lang w:val="vi-VN"/>
        </w:rPr>
        <w:t>n c</w:t>
      </w:r>
      <w:r w:rsidRPr="00DF512B">
        <w:rPr>
          <w:rFonts w:hint="eastAsia"/>
          <w:b/>
          <w:color w:val="000000" w:themeColor="text1"/>
          <w:lang w:val="vi-VN"/>
        </w:rPr>
        <w:t>ó</w:t>
      </w:r>
      <w:r w:rsidRPr="00DF512B">
        <w:rPr>
          <w:b/>
          <w:color w:val="000000" w:themeColor="text1"/>
          <w:lang w:val="vi-VN"/>
        </w:rPr>
        <w:t xml:space="preserve"> li</w:t>
      </w:r>
      <w:r w:rsidRPr="00DF512B">
        <w:rPr>
          <w:rFonts w:hint="eastAsia"/>
          <w:b/>
          <w:color w:val="000000" w:themeColor="text1"/>
          <w:lang w:val="vi-VN"/>
        </w:rPr>
        <w:t>ê</w:t>
      </w:r>
      <w:r w:rsidRPr="00DF512B">
        <w:rPr>
          <w:b/>
          <w:color w:val="000000" w:themeColor="text1"/>
          <w:lang w:val="vi-VN"/>
        </w:rPr>
        <w:t xml:space="preserve">n quan </w:t>
      </w:r>
      <w:r w:rsidRPr="00DF512B">
        <w:rPr>
          <w:rFonts w:hint="eastAsia"/>
          <w:b/>
          <w:color w:val="000000" w:themeColor="text1"/>
          <w:lang w:val="vi-VN"/>
        </w:rPr>
        <w:t>đ</w:t>
      </w:r>
      <w:r w:rsidRPr="00DF512B">
        <w:rPr>
          <w:b/>
          <w:color w:val="000000" w:themeColor="text1"/>
          <w:lang w:val="vi-VN"/>
        </w:rPr>
        <w:t>ến việc th</w:t>
      </w:r>
      <w:r w:rsidRPr="00DF512B">
        <w:rPr>
          <w:rFonts w:hint="eastAsia"/>
          <w:b/>
          <w:color w:val="000000" w:themeColor="text1"/>
          <w:lang w:val="vi-VN"/>
        </w:rPr>
        <w:t>à</w:t>
      </w:r>
      <w:r w:rsidRPr="00DF512B">
        <w:rPr>
          <w:b/>
          <w:color w:val="000000" w:themeColor="text1"/>
          <w:lang w:val="vi-VN"/>
        </w:rPr>
        <w:t>nh lập quỹ t</w:t>
      </w:r>
      <w:r w:rsidRPr="00DF512B">
        <w:rPr>
          <w:rFonts w:hint="eastAsia"/>
          <w:b/>
          <w:color w:val="000000" w:themeColor="text1"/>
          <w:lang w:val="vi-VN"/>
        </w:rPr>
        <w:t>í</w:t>
      </w:r>
      <w:r w:rsidRPr="00DF512B">
        <w:rPr>
          <w:b/>
          <w:color w:val="000000" w:themeColor="text1"/>
          <w:lang w:val="vi-VN"/>
        </w:rPr>
        <w:t>n dụng nh</w:t>
      </w:r>
      <w:r w:rsidRPr="00DF512B">
        <w:rPr>
          <w:rFonts w:hint="eastAsia"/>
          <w:b/>
          <w:color w:val="000000" w:themeColor="text1"/>
          <w:lang w:val="vi-VN"/>
        </w:rPr>
        <w:t>â</w:t>
      </w:r>
      <w:r w:rsidRPr="00DF512B">
        <w:rPr>
          <w:b/>
          <w:color w:val="000000" w:themeColor="text1"/>
          <w:lang w:val="vi-VN"/>
        </w:rPr>
        <w:t>n d</w:t>
      </w:r>
      <w:r w:rsidRPr="00DF512B">
        <w:rPr>
          <w:rFonts w:hint="eastAsia"/>
          <w:b/>
          <w:color w:val="000000" w:themeColor="text1"/>
          <w:lang w:val="vi-VN"/>
        </w:rPr>
        <w:t>â</w:t>
      </w:r>
      <w:r w:rsidRPr="00DF512B">
        <w:rPr>
          <w:b/>
          <w:color w:val="000000" w:themeColor="text1"/>
          <w:lang w:val="vi-VN"/>
        </w:rPr>
        <w:t>n</w:t>
      </w:r>
    </w:p>
    <w:p w14:paraId="7F83A296" w14:textId="39CDC61D"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Tổ chức, cá nhân có liên quan đến việc thành lập quỹ tín dụng nhân dân phải cung cấp đầy đủ, chính xác, kịp thời các thông tin theo yêu cầu của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Ban trù bị theo quy định tại Thông tư này và chịu trách nhiệm trước pháp luật về các thông tin trên.</w:t>
      </w:r>
    </w:p>
    <w:p w14:paraId="780141CF" w14:textId="77777777" w:rsidR="00EA02A0" w:rsidRPr="00DF512B" w:rsidRDefault="00EA02A0"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17. Tr</w:t>
      </w:r>
      <w:r w:rsidRPr="00DF512B">
        <w:rPr>
          <w:rFonts w:hint="eastAsia"/>
          <w:b/>
          <w:color w:val="000000" w:themeColor="text1"/>
          <w:lang w:val="vi-VN"/>
        </w:rPr>
        <w:t>á</w:t>
      </w:r>
      <w:r w:rsidRPr="00DF512B">
        <w:rPr>
          <w:b/>
          <w:color w:val="000000" w:themeColor="text1"/>
          <w:lang w:val="vi-VN"/>
        </w:rPr>
        <w:t>ch nhiệm của quỹ t</w:t>
      </w:r>
      <w:r w:rsidRPr="00DF512B">
        <w:rPr>
          <w:rFonts w:hint="eastAsia"/>
          <w:b/>
          <w:color w:val="000000" w:themeColor="text1"/>
          <w:lang w:val="vi-VN"/>
        </w:rPr>
        <w:t>í</w:t>
      </w:r>
      <w:r w:rsidRPr="00DF512B">
        <w:rPr>
          <w:b/>
          <w:color w:val="000000" w:themeColor="text1"/>
          <w:lang w:val="vi-VN"/>
        </w:rPr>
        <w:t>n dụng nh</w:t>
      </w:r>
      <w:r w:rsidRPr="00DF512B">
        <w:rPr>
          <w:rFonts w:hint="eastAsia"/>
          <w:b/>
          <w:color w:val="000000" w:themeColor="text1"/>
          <w:lang w:val="vi-VN"/>
        </w:rPr>
        <w:t>â</w:t>
      </w:r>
      <w:r w:rsidRPr="00DF512B">
        <w:rPr>
          <w:b/>
          <w:color w:val="000000" w:themeColor="text1"/>
          <w:lang w:val="vi-VN"/>
        </w:rPr>
        <w:t>n d</w:t>
      </w:r>
      <w:r w:rsidRPr="00DF512B">
        <w:rPr>
          <w:rFonts w:hint="eastAsia"/>
          <w:b/>
          <w:color w:val="000000" w:themeColor="text1"/>
          <w:lang w:val="vi-VN"/>
        </w:rPr>
        <w:t>â</w:t>
      </w:r>
      <w:r w:rsidRPr="00DF512B">
        <w:rPr>
          <w:b/>
          <w:color w:val="000000" w:themeColor="text1"/>
          <w:lang w:val="vi-VN"/>
        </w:rPr>
        <w:t>n</w:t>
      </w:r>
    </w:p>
    <w:p w14:paraId="6346A300" w14:textId="26361822" w:rsidR="00EA02A0" w:rsidRPr="00DF512B" w:rsidRDefault="00EA02A0"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1. Cung cấp đầy đủ, chính xác, kịp thời các thông tin theo yêu cầu của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theo quy định tại Thông tư này </w:t>
      </w:r>
      <w:r w:rsidR="00B543BC" w:rsidRPr="00DF512B">
        <w:rPr>
          <w:rFonts w:ascii="Times New Roman" w:eastAsia="Times New Roman" w:hAnsi="Times New Roman" w:cs="Times New Roman"/>
          <w:color w:val="000000" w:themeColor="text1"/>
          <w:sz w:val="28"/>
          <w:szCs w:val="28"/>
          <w:lang w:eastAsia="en-US"/>
        </w:rPr>
        <w:t xml:space="preserve">về việc cấp đổi Giấy phép </w:t>
      </w:r>
      <w:r w:rsidRPr="00DF512B">
        <w:rPr>
          <w:rFonts w:ascii="Times New Roman" w:eastAsia="Times New Roman" w:hAnsi="Times New Roman" w:cs="Times New Roman"/>
          <w:color w:val="000000" w:themeColor="text1"/>
          <w:sz w:val="28"/>
          <w:szCs w:val="28"/>
          <w:lang w:eastAsia="en-US"/>
        </w:rPr>
        <w:t>và chịu hoàn toàn trách nhiệm trước pháp luật về các thông tin trên.</w:t>
      </w:r>
    </w:p>
    <w:p w14:paraId="2CFCCB20" w14:textId="74E47161" w:rsidR="00044168" w:rsidRPr="00DF512B" w:rsidRDefault="0004416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2. </w:t>
      </w:r>
      <w:r w:rsidR="007721A1" w:rsidRPr="00DF512B">
        <w:rPr>
          <w:rFonts w:ascii="Times New Roman" w:eastAsia="Times New Roman" w:hAnsi="Times New Roman" w:cs="Times New Roman"/>
          <w:color w:val="000000" w:themeColor="text1"/>
          <w:sz w:val="28"/>
          <w:szCs w:val="28"/>
          <w:lang w:val="en-US" w:eastAsia="en-US"/>
        </w:rPr>
        <w:t>Q</w:t>
      </w:r>
      <w:r w:rsidRPr="00DF512B">
        <w:rPr>
          <w:rFonts w:ascii="Times New Roman" w:eastAsia="Times New Roman" w:hAnsi="Times New Roman" w:cs="Times New Roman"/>
          <w:color w:val="000000" w:themeColor="text1"/>
          <w:sz w:val="28"/>
          <w:szCs w:val="28"/>
          <w:lang w:eastAsia="en-US"/>
        </w:rPr>
        <w:t>uỹ tín dụng nhân dân phải</w:t>
      </w:r>
      <w:r w:rsidR="007721A1" w:rsidRPr="00DF512B">
        <w:rPr>
          <w:rFonts w:ascii="Times New Roman" w:hAnsi="Times New Roman" w:cs="Times New Roman"/>
          <w:color w:val="000000" w:themeColor="text1"/>
          <w:sz w:val="28"/>
          <w:szCs w:val="28"/>
          <w:lang w:val="en-US"/>
        </w:rPr>
        <w:t xml:space="preserve"> n</w:t>
      </w:r>
      <w:r w:rsidR="007721A1" w:rsidRPr="00DF512B">
        <w:rPr>
          <w:rFonts w:ascii="Times New Roman" w:hAnsi="Times New Roman" w:cs="Times New Roman"/>
          <w:color w:val="000000" w:themeColor="text1"/>
          <w:sz w:val="28"/>
          <w:szCs w:val="28"/>
        </w:rPr>
        <w:t>iêm yết tại trụ sở Ủy ban nhân dân cấp xã, thông báo trên đài truyền thanh</w:t>
      </w:r>
      <w:r w:rsidR="00DB237B" w:rsidRPr="00DF512B">
        <w:rPr>
          <w:rFonts w:ascii="Times New Roman" w:hAnsi="Times New Roman" w:cs="Times New Roman"/>
          <w:color w:val="000000" w:themeColor="text1"/>
          <w:sz w:val="28"/>
          <w:szCs w:val="28"/>
          <w:lang w:val="en-US"/>
        </w:rPr>
        <w:t xml:space="preserve"> cấp</w:t>
      </w:r>
      <w:r w:rsidR="007721A1" w:rsidRPr="00DF512B">
        <w:rPr>
          <w:rFonts w:ascii="Times New Roman" w:hAnsi="Times New Roman" w:cs="Times New Roman"/>
          <w:color w:val="000000" w:themeColor="text1"/>
          <w:sz w:val="28"/>
          <w:szCs w:val="28"/>
        </w:rPr>
        <w:t xml:space="preserve"> xã nơi đặt trụ sở chính</w:t>
      </w:r>
      <w:r w:rsidR="007721A1" w:rsidRPr="00DF512B">
        <w:rPr>
          <w:rFonts w:ascii="Times New Roman" w:hAnsi="Times New Roman" w:cs="Times New Roman"/>
          <w:color w:val="000000" w:themeColor="text1"/>
          <w:sz w:val="28"/>
          <w:szCs w:val="28"/>
          <w:lang w:val="en-US"/>
        </w:rPr>
        <w:t xml:space="preserve"> (nếu có)</w:t>
      </w:r>
      <w:r w:rsidR="007721A1" w:rsidRPr="00DF512B">
        <w:rPr>
          <w:rFonts w:ascii="Times New Roman" w:hAnsi="Times New Roman" w:cs="Times New Roman"/>
          <w:color w:val="000000" w:themeColor="text1"/>
          <w:sz w:val="28"/>
          <w:szCs w:val="28"/>
        </w:rPr>
        <w:t xml:space="preserve"> trong 03 ngày liên tiếp</w:t>
      </w:r>
      <w:r w:rsidR="007721A1" w:rsidRPr="00DF512B">
        <w:rPr>
          <w:rFonts w:ascii="Times New Roman" w:hAnsi="Times New Roman" w:cs="Times New Roman"/>
          <w:color w:val="000000" w:themeColor="text1"/>
          <w:sz w:val="28"/>
          <w:szCs w:val="28"/>
          <w:lang w:val="en-US"/>
        </w:rPr>
        <w:t xml:space="preserve">, công bố trên 01 phương tiện truyền thông của Ngân hàng Nhà nước và trên 01 tờ báo in trong 03 số liên tiếp hoặc trên 01 báo điện tử của Việt Nam </w:t>
      </w:r>
      <w:r w:rsidR="007721A1" w:rsidRPr="00DF512B">
        <w:rPr>
          <w:rFonts w:ascii="Times New Roman" w:hAnsi="Times New Roman" w:cs="Times New Roman"/>
          <w:color w:val="000000" w:themeColor="text1"/>
          <w:sz w:val="28"/>
          <w:szCs w:val="28"/>
        </w:rPr>
        <w:t xml:space="preserve">về </w:t>
      </w:r>
      <w:r w:rsidR="007721A1" w:rsidRPr="00DF512B">
        <w:rPr>
          <w:rFonts w:ascii="Times New Roman" w:hAnsi="Times New Roman" w:cs="Times New Roman"/>
          <w:color w:val="000000" w:themeColor="text1"/>
          <w:sz w:val="28"/>
          <w:szCs w:val="28"/>
          <w:lang w:val="en-US"/>
        </w:rPr>
        <w:t>việc cấp đổi Giấy phép t</w:t>
      </w:r>
      <w:r w:rsidR="0090517D" w:rsidRPr="00DF512B">
        <w:rPr>
          <w:rFonts w:ascii="Times New Roman" w:hAnsi="Times New Roman" w:cs="Times New Roman"/>
          <w:color w:val="000000" w:themeColor="text1"/>
          <w:sz w:val="28"/>
          <w:szCs w:val="28"/>
        </w:rPr>
        <w:t xml:space="preserve">rong </w:t>
      </w:r>
      <w:r w:rsidR="0090517D" w:rsidRPr="00DF512B">
        <w:rPr>
          <w:rFonts w:ascii="Times New Roman" w:eastAsia="Times New Roman" w:hAnsi="Times New Roman" w:cs="Times New Roman"/>
          <w:color w:val="000000" w:themeColor="text1"/>
          <w:sz w:val="28"/>
          <w:szCs w:val="28"/>
          <w:lang w:eastAsia="en-US"/>
        </w:rPr>
        <w:t xml:space="preserve">thời hạn 07 ngày làm việc kể từ ngày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90517D" w:rsidRPr="00DF512B">
        <w:rPr>
          <w:rFonts w:ascii="Times New Roman" w:eastAsia="Times New Roman" w:hAnsi="Times New Roman" w:cs="Times New Roman"/>
          <w:color w:val="000000" w:themeColor="text1"/>
          <w:sz w:val="28"/>
          <w:szCs w:val="28"/>
          <w:lang w:eastAsia="en-US"/>
        </w:rPr>
        <w:t xml:space="preserve"> cấp đổi Giấy phép</w:t>
      </w:r>
      <w:r w:rsidR="007721A1" w:rsidRPr="00DF512B">
        <w:rPr>
          <w:rFonts w:ascii="Times New Roman" w:eastAsia="Times New Roman" w:hAnsi="Times New Roman" w:cs="Times New Roman"/>
          <w:color w:val="000000" w:themeColor="text1"/>
          <w:sz w:val="28"/>
          <w:szCs w:val="28"/>
          <w:lang w:val="en-US" w:eastAsia="en-US"/>
        </w:rPr>
        <w:t xml:space="preserve"> và t</w:t>
      </w:r>
      <w:r w:rsidRPr="00DF512B">
        <w:rPr>
          <w:rFonts w:ascii="Times New Roman" w:eastAsia="Times New Roman" w:hAnsi="Times New Roman" w:cs="Times New Roman"/>
          <w:color w:val="000000" w:themeColor="text1"/>
          <w:sz w:val="28"/>
          <w:szCs w:val="28"/>
          <w:lang w:eastAsia="en-US"/>
        </w:rPr>
        <w:t>hực hiện sửa đổi, bổ sung Điều lệ phù hợp với nội dung Giấy phép cấp đổi.</w:t>
      </w:r>
    </w:p>
    <w:p w14:paraId="790960F0" w14:textId="3A98B141" w:rsidR="000807A4" w:rsidRDefault="008F0D20"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3. Thực hiện các nội dung khác theo quy định tại Thông tư này.</w:t>
      </w:r>
    </w:p>
    <w:p w14:paraId="50EE5057" w14:textId="392A0B02" w:rsidR="009369BD" w:rsidRPr="00DF512B" w:rsidRDefault="009369BD" w:rsidP="00402E01">
      <w:pPr>
        <w:pStyle w:val="Heading3"/>
        <w:spacing w:before="60" w:after="60" w:line="252" w:lineRule="auto"/>
        <w:ind w:firstLine="709"/>
        <w:rPr>
          <w:b/>
          <w:color w:val="000000" w:themeColor="text1"/>
        </w:rPr>
      </w:pPr>
      <w:r w:rsidRPr="00DF512B">
        <w:rPr>
          <w:rFonts w:hint="eastAsia"/>
          <w:b/>
          <w:color w:val="000000" w:themeColor="text1"/>
        </w:rPr>
        <w:t>Đ</w:t>
      </w:r>
      <w:r w:rsidRPr="00DF512B">
        <w:rPr>
          <w:b/>
          <w:color w:val="000000" w:themeColor="text1"/>
        </w:rPr>
        <w:t xml:space="preserve">iều </w:t>
      </w:r>
      <w:r w:rsidR="00E61F63" w:rsidRPr="00DF512B">
        <w:rPr>
          <w:b/>
          <w:color w:val="000000" w:themeColor="text1"/>
        </w:rPr>
        <w:t>18</w:t>
      </w:r>
      <w:r w:rsidRPr="00DF512B">
        <w:rPr>
          <w:b/>
          <w:color w:val="000000" w:themeColor="text1"/>
        </w:rPr>
        <w:t>. Tr</w:t>
      </w:r>
      <w:r w:rsidRPr="00DF512B">
        <w:rPr>
          <w:rFonts w:hint="eastAsia"/>
          <w:b/>
          <w:color w:val="000000" w:themeColor="text1"/>
        </w:rPr>
        <w:t>á</w:t>
      </w:r>
      <w:r w:rsidRPr="00DF512B">
        <w:rPr>
          <w:b/>
          <w:color w:val="000000" w:themeColor="text1"/>
        </w:rPr>
        <w:t>ch nhiệm của Ng</w:t>
      </w:r>
      <w:r w:rsidRPr="00DF512B">
        <w:rPr>
          <w:rFonts w:hint="eastAsia"/>
          <w:b/>
          <w:color w:val="000000" w:themeColor="text1"/>
        </w:rPr>
        <w:t>â</w:t>
      </w:r>
      <w:r w:rsidRPr="00DF512B">
        <w:rPr>
          <w:b/>
          <w:color w:val="000000" w:themeColor="text1"/>
        </w:rPr>
        <w:t>n h</w:t>
      </w:r>
      <w:r w:rsidRPr="00DF512B">
        <w:rPr>
          <w:rFonts w:hint="eastAsia"/>
          <w:b/>
          <w:color w:val="000000" w:themeColor="text1"/>
        </w:rPr>
        <w:t>à</w:t>
      </w:r>
      <w:r w:rsidRPr="00DF512B">
        <w:rPr>
          <w:b/>
          <w:color w:val="000000" w:themeColor="text1"/>
        </w:rPr>
        <w:t>ng Nh</w:t>
      </w:r>
      <w:r w:rsidRPr="00DF512B">
        <w:rPr>
          <w:rFonts w:hint="eastAsia"/>
          <w:b/>
          <w:color w:val="000000" w:themeColor="text1"/>
        </w:rPr>
        <w:t>à</w:t>
      </w:r>
      <w:r w:rsidRPr="00DF512B">
        <w:rPr>
          <w:b/>
          <w:color w:val="000000" w:themeColor="text1"/>
        </w:rPr>
        <w:t xml:space="preserve"> n</w:t>
      </w:r>
      <w:r w:rsidRPr="00DF512B">
        <w:rPr>
          <w:rFonts w:hint="eastAsia"/>
          <w:b/>
          <w:color w:val="000000" w:themeColor="text1"/>
        </w:rPr>
        <w:t>ư</w:t>
      </w:r>
      <w:r w:rsidRPr="00DF512B">
        <w:rPr>
          <w:b/>
          <w:color w:val="000000" w:themeColor="text1"/>
        </w:rPr>
        <w:t>ớc</w:t>
      </w:r>
      <w:r w:rsidR="00F972BC" w:rsidRPr="00DF512B">
        <w:rPr>
          <w:b/>
          <w:color w:val="000000" w:themeColor="text1"/>
        </w:rPr>
        <w:t xml:space="preserve"> </w:t>
      </w:r>
      <w:r w:rsidR="00512DB7" w:rsidRPr="00DF512B">
        <w:rPr>
          <w:b/>
          <w:color w:val="000000" w:themeColor="text1"/>
        </w:rPr>
        <w:t>K</w:t>
      </w:r>
      <w:r w:rsidR="002E1E53" w:rsidRPr="00DF512B">
        <w:rPr>
          <w:b/>
          <w:color w:val="000000" w:themeColor="text1"/>
        </w:rPr>
        <w:t>hu vực</w:t>
      </w:r>
    </w:p>
    <w:p w14:paraId="6AD995B1" w14:textId="4B7EC670" w:rsidR="0042691E"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1. </w:t>
      </w:r>
      <w:r w:rsidR="0042691E" w:rsidRPr="00DF512B">
        <w:rPr>
          <w:rFonts w:ascii="Times New Roman" w:eastAsia="Times New Roman" w:hAnsi="Times New Roman" w:cs="Times New Roman"/>
          <w:color w:val="000000" w:themeColor="text1"/>
          <w:sz w:val="28"/>
          <w:szCs w:val="28"/>
          <w:lang w:eastAsia="en-US"/>
        </w:rPr>
        <w:t>Thẩm định tính đầy đủ, hợp lệ của hồ sơ đề nghị cấp Giấy phép quỹ tín dụng nhân dân trước khi chấp thuận nguyên tắc và có văn bản gửi Ban trù bị để xác nhận hồ sơ đầy đủ, hợp lệ hoặc yêu cầu bổ sung hồ sơ</w:t>
      </w:r>
      <w:r w:rsidR="0007501E" w:rsidRPr="00DF512B">
        <w:rPr>
          <w:rFonts w:ascii="Times New Roman" w:eastAsia="Times New Roman" w:hAnsi="Times New Roman" w:cs="Times New Roman"/>
          <w:color w:val="000000" w:themeColor="text1"/>
          <w:sz w:val="28"/>
          <w:szCs w:val="28"/>
          <w:lang w:val="en-US" w:eastAsia="en-US"/>
        </w:rPr>
        <w:t>.</w:t>
      </w:r>
    </w:p>
    <w:p w14:paraId="537800AB" w14:textId="74045893" w:rsidR="003E2B57"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shd w:val="clear" w:color="auto" w:fill="FFFFFF"/>
          <w:lang w:val="en-US" w:eastAsia="en-US"/>
        </w:rPr>
        <w:t xml:space="preserve">2. </w:t>
      </w:r>
      <w:r w:rsidR="0042691E" w:rsidRPr="00DF512B">
        <w:rPr>
          <w:rFonts w:ascii="Times New Roman" w:eastAsia="Times New Roman" w:hAnsi="Times New Roman" w:cs="Times New Roman"/>
          <w:color w:val="000000" w:themeColor="text1"/>
          <w:sz w:val="28"/>
          <w:szCs w:val="28"/>
          <w:lang w:eastAsia="en-US"/>
        </w:rPr>
        <w:t>Cấp Giấy phép cho quỹ tín dụng nhân dân nếu đủ điều kiện và đảm bảo đủ hồ sơ theo quy định tại Thông tư này</w:t>
      </w:r>
      <w:r w:rsidR="00923FAF" w:rsidRPr="00DF512B">
        <w:rPr>
          <w:rFonts w:ascii="Times New Roman" w:eastAsia="Times New Roman" w:hAnsi="Times New Roman" w:cs="Times New Roman"/>
          <w:color w:val="000000" w:themeColor="text1"/>
          <w:sz w:val="28"/>
          <w:szCs w:val="28"/>
          <w:lang w:eastAsia="en-US"/>
        </w:rPr>
        <w:t xml:space="preserve"> hoặc có văn bản </w:t>
      </w:r>
      <w:r w:rsidR="00E61F63" w:rsidRPr="00DF512B">
        <w:rPr>
          <w:rFonts w:ascii="Times New Roman" w:eastAsia="Times New Roman" w:hAnsi="Times New Roman" w:cs="Times New Roman"/>
          <w:color w:val="000000" w:themeColor="text1"/>
          <w:sz w:val="28"/>
          <w:szCs w:val="28"/>
          <w:lang w:val="en-US" w:eastAsia="en-US"/>
        </w:rPr>
        <w:t xml:space="preserve">từ chối </w:t>
      </w:r>
      <w:r w:rsidR="00923FAF" w:rsidRPr="00DF512B">
        <w:rPr>
          <w:rFonts w:ascii="Times New Roman" w:eastAsia="Times New Roman" w:hAnsi="Times New Roman" w:cs="Times New Roman"/>
          <w:color w:val="000000" w:themeColor="text1"/>
          <w:sz w:val="28"/>
          <w:szCs w:val="28"/>
          <w:lang w:eastAsia="en-US"/>
        </w:rPr>
        <w:t xml:space="preserve">không cấp Giấy phép </w:t>
      </w:r>
      <w:r w:rsidR="00E61F63" w:rsidRPr="00DF512B">
        <w:rPr>
          <w:rFonts w:ascii="Times New Roman" w:eastAsia="Times New Roman" w:hAnsi="Times New Roman" w:cs="Times New Roman"/>
          <w:color w:val="000000" w:themeColor="text1"/>
          <w:sz w:val="28"/>
          <w:szCs w:val="28"/>
          <w:lang w:val="en-US" w:eastAsia="en-US"/>
        </w:rPr>
        <w:t>cho quỹ tín dụng nhân dân</w:t>
      </w:r>
      <w:r w:rsidR="003E2B57" w:rsidRPr="00DF512B">
        <w:rPr>
          <w:rFonts w:ascii="Times New Roman" w:eastAsia="Times New Roman" w:hAnsi="Times New Roman" w:cs="Times New Roman"/>
          <w:color w:val="000000" w:themeColor="text1"/>
          <w:sz w:val="28"/>
          <w:szCs w:val="28"/>
          <w:lang w:val="en-US" w:eastAsia="en-US"/>
        </w:rPr>
        <w:t xml:space="preserve"> </w:t>
      </w:r>
      <w:r w:rsidR="00923FAF" w:rsidRPr="00DF512B">
        <w:rPr>
          <w:rFonts w:ascii="Times New Roman" w:eastAsia="Times New Roman" w:hAnsi="Times New Roman" w:cs="Times New Roman"/>
          <w:color w:val="000000" w:themeColor="text1"/>
          <w:sz w:val="28"/>
          <w:szCs w:val="28"/>
          <w:lang w:eastAsia="en-US"/>
        </w:rPr>
        <w:t>(trong đó nêu rõ lý do).</w:t>
      </w:r>
      <w:r w:rsidR="000A4E3C" w:rsidRPr="00DF512B">
        <w:rPr>
          <w:rFonts w:ascii="Times New Roman" w:eastAsia="Times New Roman" w:hAnsi="Times New Roman" w:cs="Times New Roman"/>
          <w:color w:val="000000" w:themeColor="text1"/>
          <w:sz w:val="28"/>
          <w:szCs w:val="28"/>
          <w:lang w:val="en-US" w:eastAsia="en-US"/>
        </w:rPr>
        <w:t xml:space="preserve"> </w:t>
      </w:r>
    </w:p>
    <w:p w14:paraId="794239E6" w14:textId="522D6997" w:rsidR="009369BD"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3. </w:t>
      </w:r>
      <w:r w:rsidR="009369BD" w:rsidRPr="00DF512B">
        <w:rPr>
          <w:rFonts w:ascii="Times New Roman" w:eastAsia="Times New Roman" w:hAnsi="Times New Roman" w:cs="Times New Roman"/>
          <w:color w:val="000000" w:themeColor="text1"/>
          <w:sz w:val="28"/>
          <w:szCs w:val="28"/>
          <w:lang w:eastAsia="en-US"/>
        </w:rPr>
        <w:t>Chịu trách nhiệm về quản lý và lưu trữ hồ sơ cấp Giấy phép</w:t>
      </w:r>
      <w:r w:rsidR="00B543BC" w:rsidRPr="00DF512B">
        <w:rPr>
          <w:rFonts w:ascii="Times New Roman" w:eastAsia="Times New Roman" w:hAnsi="Times New Roman" w:cs="Times New Roman"/>
          <w:color w:val="000000" w:themeColor="text1"/>
          <w:sz w:val="28"/>
          <w:szCs w:val="28"/>
          <w:lang w:eastAsia="en-US"/>
        </w:rPr>
        <w:t xml:space="preserve"> lần đầu, cấp đổi Giấy phép</w:t>
      </w:r>
      <w:r w:rsidR="009369BD" w:rsidRPr="00DF512B">
        <w:rPr>
          <w:rFonts w:ascii="Times New Roman" w:eastAsia="Times New Roman" w:hAnsi="Times New Roman" w:cs="Times New Roman"/>
          <w:color w:val="000000" w:themeColor="text1"/>
          <w:sz w:val="28"/>
          <w:szCs w:val="28"/>
          <w:lang w:eastAsia="en-US"/>
        </w:rPr>
        <w:t xml:space="preserve"> sau khi đã cấp Giấy phép</w:t>
      </w:r>
      <w:r w:rsidR="00B543BC" w:rsidRPr="00DF512B">
        <w:rPr>
          <w:rFonts w:ascii="Times New Roman" w:eastAsia="Times New Roman" w:hAnsi="Times New Roman" w:cs="Times New Roman"/>
          <w:color w:val="000000" w:themeColor="text1"/>
          <w:sz w:val="28"/>
          <w:szCs w:val="28"/>
          <w:lang w:eastAsia="en-US"/>
        </w:rPr>
        <w:t xml:space="preserve"> lần đầu, cấp đổi Giấy phép</w:t>
      </w:r>
      <w:r w:rsidR="0002277B" w:rsidRPr="00DF512B">
        <w:rPr>
          <w:rFonts w:ascii="Times New Roman" w:eastAsia="Times New Roman" w:hAnsi="Times New Roman" w:cs="Times New Roman"/>
          <w:color w:val="000000" w:themeColor="text1"/>
          <w:sz w:val="28"/>
          <w:szCs w:val="28"/>
          <w:lang w:eastAsia="en-US"/>
        </w:rPr>
        <w:t>.</w:t>
      </w:r>
    </w:p>
    <w:p w14:paraId="28E92BD9" w14:textId="4B672663" w:rsidR="00E41AAA"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4. </w:t>
      </w:r>
      <w:r w:rsidR="00E41AAA" w:rsidRPr="00DF512B">
        <w:rPr>
          <w:rFonts w:ascii="Times New Roman" w:eastAsia="Times New Roman" w:hAnsi="Times New Roman" w:cs="Times New Roman"/>
          <w:color w:val="000000" w:themeColor="text1"/>
          <w:sz w:val="28"/>
          <w:szCs w:val="28"/>
          <w:lang w:eastAsia="en-US"/>
        </w:rPr>
        <w:t>Kiểm tra, chỉ đạo, giám sát quỹ tín dụng nhân dân thực hiện và đảm bảo các điều kiện theo quy định của pháp luật, của Ngân hàng Nhà nước trước khi tiến hành khai trương hoạt động</w:t>
      </w:r>
      <w:r w:rsidR="0002277B" w:rsidRPr="00DF512B">
        <w:rPr>
          <w:rFonts w:ascii="Times New Roman" w:eastAsia="Times New Roman" w:hAnsi="Times New Roman" w:cs="Times New Roman"/>
          <w:color w:val="000000" w:themeColor="text1"/>
          <w:sz w:val="28"/>
          <w:szCs w:val="28"/>
          <w:lang w:eastAsia="en-US"/>
        </w:rPr>
        <w:t>.</w:t>
      </w:r>
    </w:p>
    <w:p w14:paraId="1443DC1B" w14:textId="61588453" w:rsidR="00E41AAA"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lastRenderedPageBreak/>
        <w:t xml:space="preserve">5. </w:t>
      </w:r>
      <w:r w:rsidR="00E41AAA" w:rsidRPr="00DF512B">
        <w:rPr>
          <w:rFonts w:ascii="Times New Roman" w:eastAsia="Times New Roman" w:hAnsi="Times New Roman" w:cs="Times New Roman"/>
          <w:color w:val="000000" w:themeColor="text1"/>
          <w:sz w:val="28"/>
          <w:szCs w:val="28"/>
          <w:lang w:eastAsia="en-US"/>
        </w:rPr>
        <w:t>Đình chỉ quỹ tín dụng nhân dân khai trương hoạt động trong trường hợp quỹ tín dụng nhân dân không đáp ứng các điều kiện khai trương hoạt động</w:t>
      </w:r>
      <w:r w:rsidR="0002277B" w:rsidRPr="00DF512B">
        <w:rPr>
          <w:rFonts w:ascii="Times New Roman" w:eastAsia="Times New Roman" w:hAnsi="Times New Roman" w:cs="Times New Roman"/>
          <w:color w:val="000000" w:themeColor="text1"/>
          <w:sz w:val="28"/>
          <w:szCs w:val="28"/>
          <w:lang w:eastAsia="en-US"/>
        </w:rPr>
        <w:t>.</w:t>
      </w:r>
    </w:p>
    <w:p w14:paraId="0A5FBB19" w14:textId="3E255FCA" w:rsidR="0042691E"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6. </w:t>
      </w:r>
      <w:r w:rsidR="00E61F63" w:rsidRPr="00DF512B">
        <w:rPr>
          <w:rFonts w:ascii="Times New Roman" w:eastAsia="Times New Roman" w:hAnsi="Times New Roman" w:cs="Times New Roman"/>
          <w:color w:val="000000" w:themeColor="text1"/>
          <w:sz w:val="28"/>
          <w:szCs w:val="28"/>
          <w:lang w:val="en-US" w:eastAsia="en-US"/>
        </w:rPr>
        <w:t>T</w:t>
      </w:r>
      <w:r w:rsidR="00923FAF" w:rsidRPr="00DF512B">
        <w:rPr>
          <w:rFonts w:ascii="Times New Roman" w:eastAsia="Times New Roman" w:hAnsi="Times New Roman" w:cs="Times New Roman"/>
          <w:color w:val="000000" w:themeColor="text1"/>
          <w:sz w:val="28"/>
          <w:szCs w:val="28"/>
          <w:lang w:eastAsia="en-US"/>
        </w:rPr>
        <w:t>hẩm định hồ sơ đề nghị cấp đổi Giấy phép của quỹ tín dụng nhân dân</w:t>
      </w:r>
      <w:r w:rsidR="0042691E" w:rsidRPr="00DF512B">
        <w:rPr>
          <w:rFonts w:ascii="Times New Roman" w:eastAsia="Times New Roman" w:hAnsi="Times New Roman" w:cs="Times New Roman"/>
          <w:color w:val="000000" w:themeColor="text1"/>
          <w:sz w:val="28"/>
          <w:szCs w:val="28"/>
          <w:lang w:eastAsia="en-US"/>
        </w:rPr>
        <w:t>. Cấp đổi Giấy phép cho quỹ tín dụng nhân dân hoặc có văn bản từ chối không cấp đổi Giấy phép cho qu</w:t>
      </w:r>
      <w:r w:rsidR="00E91130" w:rsidRPr="00DF512B">
        <w:rPr>
          <w:rFonts w:ascii="Times New Roman" w:eastAsia="Times New Roman" w:hAnsi="Times New Roman" w:cs="Times New Roman"/>
          <w:color w:val="000000" w:themeColor="text1"/>
          <w:sz w:val="28"/>
          <w:szCs w:val="28"/>
          <w:lang w:eastAsia="en-US"/>
        </w:rPr>
        <w:t>ỹ</w:t>
      </w:r>
      <w:r w:rsidR="0042691E" w:rsidRPr="00DF512B">
        <w:rPr>
          <w:rFonts w:ascii="Times New Roman" w:eastAsia="Times New Roman" w:hAnsi="Times New Roman" w:cs="Times New Roman"/>
          <w:color w:val="000000" w:themeColor="text1"/>
          <w:sz w:val="28"/>
          <w:szCs w:val="28"/>
          <w:lang w:eastAsia="en-US"/>
        </w:rPr>
        <w:t xml:space="preserve"> tín dụng nhân dân (trong đó nêu rõ lý do).</w:t>
      </w:r>
    </w:p>
    <w:p w14:paraId="5C679C4A" w14:textId="4CE74FCF" w:rsidR="001553B2" w:rsidRPr="00DF512B" w:rsidRDefault="00A276DB" w:rsidP="00402E01">
      <w:pPr>
        <w:widowControl/>
        <w:spacing w:before="60" w:after="60" w:line="252" w:lineRule="auto"/>
        <w:ind w:firstLine="720"/>
        <w:jc w:val="both"/>
        <w:rPr>
          <w:rFonts w:ascii="Times New Roman" w:hAnsi="Times New Roman" w:cs="Times New Roman"/>
          <w:iCs/>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eastAsia="en-US"/>
        </w:rPr>
        <w:t xml:space="preserve">7. </w:t>
      </w:r>
      <w:r w:rsidR="001553B2" w:rsidRPr="00DF512B">
        <w:rPr>
          <w:rFonts w:ascii="Times New Roman" w:hAnsi="Times New Roman" w:cs="Times New Roman"/>
          <w:iCs/>
          <w:color w:val="000000" w:themeColor="text1"/>
          <w:sz w:val="28"/>
          <w:szCs w:val="28"/>
        </w:rPr>
        <w:t>Có văn bản gửi Ngân hàng Nhà nước để công bố trên Cổng thông tin điện tử Ngân hàng Nhà nước về Giấy phép của quỹ tín dụng nhân dân hết hiệu lực theo quy định tại khoản 3 Điều 10 Thông tư này</w:t>
      </w:r>
      <w:r w:rsidR="001553B2" w:rsidRPr="00DF512B">
        <w:rPr>
          <w:rFonts w:ascii="Times New Roman" w:hAnsi="Times New Roman" w:cs="Times New Roman"/>
          <w:iCs/>
          <w:color w:val="000000" w:themeColor="text1"/>
          <w:sz w:val="28"/>
          <w:szCs w:val="28"/>
          <w:lang w:val="en-US"/>
        </w:rPr>
        <w:t>.</w:t>
      </w:r>
    </w:p>
    <w:p w14:paraId="159965E8" w14:textId="4A58A700" w:rsidR="003019F2" w:rsidRPr="00DF512B" w:rsidRDefault="003019F2"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19.</w:t>
      </w:r>
      <w:r w:rsidRPr="00DF512B">
        <w:rPr>
          <w:b/>
          <w:color w:val="000000" w:themeColor="text1"/>
        </w:rPr>
        <w:t xml:space="preserve"> Tr</w:t>
      </w:r>
      <w:r w:rsidRPr="00DF512B">
        <w:rPr>
          <w:rFonts w:hint="eastAsia"/>
          <w:b/>
          <w:color w:val="000000" w:themeColor="text1"/>
        </w:rPr>
        <w:t>á</w:t>
      </w:r>
      <w:r w:rsidRPr="00DF512B">
        <w:rPr>
          <w:b/>
          <w:color w:val="000000" w:themeColor="text1"/>
        </w:rPr>
        <w:t xml:space="preserve">ch nhiệm của </w:t>
      </w:r>
      <w:r w:rsidR="007E422C" w:rsidRPr="00DF512B">
        <w:rPr>
          <w:b/>
          <w:color w:val="000000" w:themeColor="text1"/>
        </w:rPr>
        <w:t>n</w:t>
      </w:r>
      <w:r w:rsidRPr="00DF512B">
        <w:rPr>
          <w:b/>
          <w:color w:val="000000" w:themeColor="text1"/>
        </w:rPr>
        <w:t>g</w:t>
      </w:r>
      <w:r w:rsidRPr="00DF512B">
        <w:rPr>
          <w:rFonts w:hint="eastAsia"/>
          <w:b/>
          <w:color w:val="000000" w:themeColor="text1"/>
        </w:rPr>
        <w:t>â</w:t>
      </w:r>
      <w:r w:rsidRPr="00DF512B">
        <w:rPr>
          <w:b/>
          <w:color w:val="000000" w:themeColor="text1"/>
        </w:rPr>
        <w:t>n h</w:t>
      </w:r>
      <w:r w:rsidRPr="00DF512B">
        <w:rPr>
          <w:rFonts w:hint="eastAsia"/>
          <w:b/>
          <w:color w:val="000000" w:themeColor="text1"/>
        </w:rPr>
        <w:t>à</w:t>
      </w:r>
      <w:r w:rsidRPr="00DF512B">
        <w:rPr>
          <w:b/>
          <w:color w:val="000000" w:themeColor="text1"/>
        </w:rPr>
        <w:t>ng hợp t</w:t>
      </w:r>
      <w:r w:rsidRPr="00DF512B">
        <w:rPr>
          <w:rFonts w:hint="eastAsia"/>
          <w:b/>
          <w:color w:val="000000" w:themeColor="text1"/>
        </w:rPr>
        <w:t>á</w:t>
      </w:r>
      <w:r w:rsidRPr="00DF512B">
        <w:rPr>
          <w:b/>
          <w:color w:val="000000" w:themeColor="text1"/>
        </w:rPr>
        <w:t>c x</w:t>
      </w:r>
      <w:r w:rsidRPr="00DF512B">
        <w:rPr>
          <w:rFonts w:hint="eastAsia"/>
          <w:b/>
          <w:color w:val="000000" w:themeColor="text1"/>
        </w:rPr>
        <w:t>ã</w:t>
      </w:r>
      <w:r w:rsidRPr="00DF512B">
        <w:rPr>
          <w:b/>
          <w:color w:val="000000" w:themeColor="text1"/>
        </w:rPr>
        <w:t xml:space="preserve"> </w:t>
      </w:r>
    </w:p>
    <w:p w14:paraId="38E7351F" w14:textId="460B7CE6" w:rsidR="003019F2" w:rsidRPr="00DF512B" w:rsidRDefault="007E422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w:t>
      </w:r>
      <w:r w:rsidR="003019F2" w:rsidRPr="00DF512B">
        <w:rPr>
          <w:rFonts w:ascii="Times New Roman" w:eastAsia="Times New Roman" w:hAnsi="Times New Roman" w:cs="Times New Roman"/>
          <w:color w:val="000000" w:themeColor="text1"/>
          <w:sz w:val="28"/>
          <w:szCs w:val="28"/>
          <w:lang w:eastAsia="en-US"/>
        </w:rPr>
        <w:t xml:space="preserve">ham gia </w:t>
      </w:r>
      <w:r w:rsidRPr="00DF512B">
        <w:rPr>
          <w:rFonts w:ascii="Times New Roman" w:eastAsia="Times New Roman" w:hAnsi="Times New Roman" w:cs="Times New Roman"/>
          <w:color w:val="000000" w:themeColor="text1"/>
          <w:sz w:val="28"/>
          <w:szCs w:val="28"/>
          <w:lang w:eastAsia="en-US"/>
        </w:rPr>
        <w:t xml:space="preserve">ý kiến </w:t>
      </w:r>
      <w:r w:rsidR="003019F2" w:rsidRPr="00DF512B">
        <w:rPr>
          <w:rFonts w:ascii="Times New Roman" w:eastAsia="Times New Roman" w:hAnsi="Times New Roman" w:cs="Times New Roman"/>
          <w:color w:val="000000" w:themeColor="text1"/>
          <w:sz w:val="28"/>
          <w:szCs w:val="28"/>
          <w:lang w:eastAsia="en-US"/>
        </w:rPr>
        <w:t xml:space="preserve">bằng văn bản đối với danh sách nhân sự dự kiến bầu, bổ nhiệm làm Chủ tịch và các thành viên khác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003019F2"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quỹ tín dụng nhân dân khi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3019F2" w:rsidRPr="00DF512B">
        <w:rPr>
          <w:rFonts w:ascii="Times New Roman" w:eastAsia="Times New Roman" w:hAnsi="Times New Roman" w:cs="Times New Roman"/>
          <w:color w:val="000000" w:themeColor="text1"/>
          <w:sz w:val="28"/>
          <w:szCs w:val="28"/>
          <w:lang w:eastAsia="en-US"/>
        </w:rPr>
        <w:t xml:space="preserve"> yêu cầu.</w:t>
      </w:r>
    </w:p>
    <w:p w14:paraId="18EDB6D0" w14:textId="77777777" w:rsidR="00EC6AA4" w:rsidRPr="00DF512B" w:rsidRDefault="00EC6AA4" w:rsidP="00402E01">
      <w:pPr>
        <w:pStyle w:val="Heading1"/>
        <w:spacing w:before="240" w:after="0"/>
        <w:rPr>
          <w:color w:val="000000" w:themeColor="text1"/>
        </w:rPr>
      </w:pPr>
      <w:r w:rsidRPr="00DF512B">
        <w:rPr>
          <w:color w:val="000000" w:themeColor="text1"/>
        </w:rPr>
        <w:t>Chương I</w:t>
      </w:r>
      <w:r w:rsidR="003B4807" w:rsidRPr="00DF512B">
        <w:rPr>
          <w:color w:val="000000" w:themeColor="text1"/>
        </w:rPr>
        <w:t>V</w:t>
      </w:r>
    </w:p>
    <w:p w14:paraId="728B0727" w14:textId="049C231A" w:rsidR="00EC6AA4" w:rsidRPr="00DF512B" w:rsidRDefault="00EC6AA4" w:rsidP="00402E01">
      <w:pPr>
        <w:pStyle w:val="Heading1"/>
        <w:spacing w:before="0" w:after="0"/>
        <w:rPr>
          <w:color w:val="000000" w:themeColor="text1"/>
        </w:rPr>
      </w:pPr>
      <w:r w:rsidRPr="00DF512B">
        <w:rPr>
          <w:color w:val="000000" w:themeColor="text1"/>
        </w:rPr>
        <w:t>ĐIỀU KHOẢN THI HÀNH</w:t>
      </w:r>
      <w:r w:rsidR="004F4F38">
        <w:rPr>
          <w:rStyle w:val="FootnoteReference"/>
          <w:color w:val="000000" w:themeColor="text1"/>
        </w:rPr>
        <w:footnoteReference w:id="8"/>
      </w:r>
    </w:p>
    <w:p w14:paraId="5A9E48D8" w14:textId="5895470F" w:rsidR="00EC6AA4" w:rsidRPr="00DF512B" w:rsidRDefault="001545E6" w:rsidP="00402E01">
      <w:pPr>
        <w:pStyle w:val="Heading3"/>
        <w:spacing w:before="24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 xml:space="preserve">20. </w:t>
      </w:r>
      <w:r w:rsidR="00776268">
        <w:rPr>
          <w:b/>
          <w:color w:val="000000" w:themeColor="text1"/>
        </w:rPr>
        <w:t>Hiệu lực</w:t>
      </w:r>
      <w:r w:rsidR="00EC6AA4" w:rsidRPr="00DF512B">
        <w:rPr>
          <w:b/>
          <w:color w:val="000000" w:themeColor="text1"/>
        </w:rPr>
        <w:t xml:space="preserve"> thi h</w:t>
      </w:r>
      <w:r w:rsidR="00EC6AA4" w:rsidRPr="00DF512B">
        <w:rPr>
          <w:rFonts w:hint="eastAsia"/>
          <w:b/>
          <w:color w:val="000000" w:themeColor="text1"/>
        </w:rPr>
        <w:t>à</w:t>
      </w:r>
      <w:r w:rsidR="00EC6AA4" w:rsidRPr="00DF512B">
        <w:rPr>
          <w:b/>
          <w:color w:val="000000" w:themeColor="text1"/>
        </w:rPr>
        <w:t>nh</w:t>
      </w:r>
    </w:p>
    <w:p w14:paraId="055D730B" w14:textId="5EFBF134" w:rsidR="00830D22" w:rsidRPr="00DF512B" w:rsidRDefault="00EC6AA4"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Thông tư này có hiệu lực thi hành từ</w:t>
      </w:r>
      <w:r w:rsidR="00324C4F">
        <w:rPr>
          <w:rFonts w:ascii="Times New Roman" w:eastAsia="Times New Roman" w:hAnsi="Times New Roman" w:cs="Times New Roman"/>
          <w:color w:val="000000" w:themeColor="text1"/>
          <w:sz w:val="28"/>
          <w:szCs w:val="28"/>
          <w:lang w:eastAsia="en-US"/>
        </w:rPr>
        <w:t xml:space="preserve"> ngày </w:t>
      </w:r>
      <w:r w:rsidR="00324C4F">
        <w:rPr>
          <w:rFonts w:ascii="Times New Roman" w:eastAsia="Times New Roman" w:hAnsi="Times New Roman" w:cs="Times New Roman"/>
          <w:color w:val="000000" w:themeColor="text1"/>
          <w:sz w:val="28"/>
          <w:szCs w:val="28"/>
          <w:lang w:val="en-US" w:eastAsia="en-US"/>
        </w:rPr>
        <w:t>15</w:t>
      </w:r>
      <w:r w:rsidR="00324C4F">
        <w:rPr>
          <w:rFonts w:ascii="Times New Roman" w:eastAsia="Times New Roman" w:hAnsi="Times New Roman" w:cs="Times New Roman"/>
          <w:color w:val="000000" w:themeColor="text1"/>
          <w:sz w:val="28"/>
          <w:szCs w:val="28"/>
          <w:lang w:eastAsia="en-US"/>
        </w:rPr>
        <w:t xml:space="preserve"> tháng </w:t>
      </w:r>
      <w:r w:rsidR="00324C4F">
        <w:rPr>
          <w:rFonts w:ascii="Times New Roman" w:eastAsia="Times New Roman" w:hAnsi="Times New Roman" w:cs="Times New Roman"/>
          <w:color w:val="000000" w:themeColor="text1"/>
          <w:sz w:val="28"/>
          <w:szCs w:val="28"/>
          <w:lang w:val="en-US" w:eastAsia="en-US"/>
        </w:rPr>
        <w:t xml:space="preserve">6 </w:t>
      </w:r>
      <w:r w:rsidRPr="00DF512B">
        <w:rPr>
          <w:rFonts w:ascii="Times New Roman" w:eastAsia="Times New Roman" w:hAnsi="Times New Roman" w:cs="Times New Roman"/>
          <w:color w:val="000000" w:themeColor="text1"/>
          <w:sz w:val="28"/>
          <w:szCs w:val="28"/>
          <w:lang w:eastAsia="en-US"/>
        </w:rPr>
        <w:t>năm 202</w:t>
      </w:r>
      <w:r w:rsidR="00815D7D" w:rsidRPr="00DF512B">
        <w:rPr>
          <w:rFonts w:ascii="Times New Roman" w:eastAsia="Times New Roman" w:hAnsi="Times New Roman" w:cs="Times New Roman"/>
          <w:color w:val="000000" w:themeColor="text1"/>
          <w:sz w:val="28"/>
          <w:szCs w:val="28"/>
          <w:lang w:val="en-US" w:eastAsia="en-US"/>
        </w:rPr>
        <w:t>5</w:t>
      </w:r>
      <w:r w:rsidRPr="00DF512B">
        <w:rPr>
          <w:rFonts w:ascii="Times New Roman" w:eastAsia="Times New Roman" w:hAnsi="Times New Roman" w:cs="Times New Roman"/>
          <w:color w:val="000000" w:themeColor="text1"/>
          <w:sz w:val="28"/>
          <w:szCs w:val="28"/>
          <w:lang w:eastAsia="en-US"/>
        </w:rPr>
        <w:t>.</w:t>
      </w:r>
    </w:p>
    <w:p w14:paraId="6D13280A" w14:textId="588AF915" w:rsidR="00EC6AA4" w:rsidRPr="00DF512B" w:rsidRDefault="00EC6AA4"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21.</w:t>
      </w:r>
      <w:r w:rsidR="00CE5977" w:rsidRPr="00DF512B">
        <w:rPr>
          <w:b/>
          <w:color w:val="000000" w:themeColor="text1"/>
        </w:rPr>
        <w:t xml:space="preserve"> </w:t>
      </w:r>
      <w:r w:rsidR="00776268">
        <w:rPr>
          <w:b/>
          <w:color w:val="000000" w:themeColor="text1"/>
        </w:rPr>
        <w:t>Tổ</w:t>
      </w:r>
      <w:r w:rsidR="001E204C">
        <w:rPr>
          <w:b/>
          <w:color w:val="000000" w:themeColor="text1"/>
        </w:rPr>
        <w:t xml:space="preserve"> </w:t>
      </w:r>
      <w:r w:rsidRPr="00DF512B">
        <w:rPr>
          <w:b/>
          <w:color w:val="000000" w:themeColor="text1"/>
        </w:rPr>
        <w:t>chức thực hiện</w:t>
      </w:r>
    </w:p>
    <w:p w14:paraId="369CAA79" w14:textId="30FC2888" w:rsidR="00105A8F" w:rsidRPr="00DF512B" w:rsidRDefault="00D03881" w:rsidP="00BF06DB">
      <w:pPr>
        <w:spacing w:before="60" w:after="240" w:line="252" w:lineRule="auto"/>
        <w:ind w:firstLine="720"/>
        <w:jc w:val="both"/>
        <w:rPr>
          <w:rFonts w:ascii="Times New Roman" w:hAnsi="Times New Roman" w:cs="Times New Roman"/>
          <w:color w:val="000000" w:themeColor="text1"/>
          <w:sz w:val="28"/>
          <w:szCs w:val="28"/>
        </w:rPr>
        <w:sectPr w:rsidR="00105A8F" w:rsidRPr="00DF512B" w:rsidSect="007E28E0">
          <w:headerReference w:type="default" r:id="rId11"/>
          <w:pgSz w:w="11906" w:h="16838" w:code="9"/>
          <w:pgMar w:top="1134" w:right="1134" w:bottom="1134" w:left="1701" w:header="720" w:footer="397" w:gutter="0"/>
          <w:cols w:space="720"/>
          <w:titlePg/>
          <w:docGrid w:linePitch="360"/>
        </w:sectPr>
      </w:pPr>
      <w:r w:rsidRPr="00DF512B">
        <w:rPr>
          <w:rFonts w:ascii="Times New Roman" w:hAnsi="Times New Roman" w:cs="Times New Roman"/>
          <w:color w:val="000000" w:themeColor="text1"/>
          <w:sz w:val="28"/>
          <w:szCs w:val="28"/>
          <w:shd w:val="clear" w:color="auto" w:fill="FFFFFF"/>
        </w:rPr>
        <w:t>Thủ trưởng các đơn vị thuộc Ngân hàng Nh</w:t>
      </w:r>
      <w:r w:rsidRPr="00DF512B">
        <w:rPr>
          <w:rFonts w:ascii="Times New Roman" w:hAnsi="Times New Roman" w:cs="Times New Roman"/>
          <w:color w:val="000000" w:themeColor="text1"/>
          <w:sz w:val="28"/>
          <w:szCs w:val="28"/>
          <w:shd w:val="clear" w:color="auto" w:fill="FFFFFF"/>
          <w:lang w:val="en-US"/>
        </w:rPr>
        <w:t>à</w:t>
      </w:r>
      <w:r w:rsidRPr="00DF512B">
        <w:rPr>
          <w:rFonts w:ascii="Times New Roman" w:hAnsi="Times New Roman" w:cs="Times New Roman"/>
          <w:color w:val="000000" w:themeColor="text1"/>
          <w:sz w:val="28"/>
          <w:szCs w:val="28"/>
          <w:shd w:val="clear" w:color="auto" w:fill="FFFFFF"/>
        </w:rPr>
        <w:t xml:space="preserve"> nước, Giám đốc Ngân hàng Nhà nước </w:t>
      </w:r>
      <w:r w:rsidR="00512DB7" w:rsidRPr="00DF512B">
        <w:rPr>
          <w:rFonts w:ascii="Times New Roman" w:hAnsi="Times New Roman" w:cs="Times New Roman"/>
          <w:color w:val="000000" w:themeColor="text1"/>
          <w:sz w:val="28"/>
          <w:szCs w:val="28"/>
          <w:shd w:val="clear" w:color="auto" w:fill="FFFFFF"/>
          <w:lang w:val="en-US"/>
        </w:rPr>
        <w:t>K</w:t>
      </w:r>
      <w:r w:rsidR="00037F7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hAnsi="Times New Roman" w:cs="Times New Roman"/>
          <w:color w:val="000000" w:themeColor="text1"/>
          <w:sz w:val="28"/>
          <w:szCs w:val="28"/>
          <w:shd w:val="clear" w:color="auto" w:fill="FFFFFF"/>
        </w:rPr>
        <w:t xml:space="preserve">, </w:t>
      </w:r>
      <w:r w:rsidR="007A4E28" w:rsidRPr="00DF512B">
        <w:rPr>
          <w:rFonts w:ascii="Times New Roman" w:hAnsi="Times New Roman" w:cs="Times New Roman"/>
          <w:color w:val="000000" w:themeColor="text1"/>
          <w:sz w:val="28"/>
          <w:szCs w:val="28"/>
          <w:shd w:val="clear" w:color="auto" w:fill="FFFFFF"/>
          <w:lang w:val="en-US"/>
        </w:rPr>
        <w:t xml:space="preserve">ngân hàng hợp tác xã, </w:t>
      </w:r>
      <w:r w:rsidRPr="00DF512B">
        <w:rPr>
          <w:rFonts w:ascii="Times New Roman" w:hAnsi="Times New Roman" w:cs="Times New Roman"/>
          <w:color w:val="000000" w:themeColor="text1"/>
          <w:sz w:val="28"/>
          <w:szCs w:val="28"/>
          <w:shd w:val="clear" w:color="auto" w:fill="FFFFFF"/>
        </w:rPr>
        <w:t xml:space="preserve">quỹ tín dụng nhân dân chịu trách nhiệm tổ chức </w:t>
      </w:r>
      <w:r w:rsidR="008C01C3" w:rsidRPr="00DF512B">
        <w:rPr>
          <w:rFonts w:ascii="Times New Roman" w:hAnsi="Times New Roman" w:cs="Times New Roman"/>
          <w:color w:val="000000" w:themeColor="text1"/>
          <w:sz w:val="28"/>
          <w:szCs w:val="28"/>
          <w:shd w:val="clear" w:color="auto" w:fill="FFFFFF"/>
          <w:lang w:val="en-US"/>
        </w:rPr>
        <w:t>thực hiện</w:t>
      </w:r>
      <w:r w:rsidR="00422AC4" w:rsidRPr="00DF512B">
        <w:rPr>
          <w:rFonts w:ascii="Times New Roman" w:hAnsi="Times New Roman" w:cs="Times New Roman"/>
          <w:color w:val="000000" w:themeColor="text1"/>
          <w:sz w:val="28"/>
          <w:szCs w:val="28"/>
          <w:shd w:val="clear" w:color="auto" w:fill="FFFFFF"/>
          <w:lang w:val="en-US"/>
        </w:rPr>
        <w:t xml:space="preserve"> </w:t>
      </w:r>
      <w:r w:rsidRPr="00DF512B">
        <w:rPr>
          <w:rFonts w:ascii="Times New Roman" w:hAnsi="Times New Roman" w:cs="Times New Roman"/>
          <w:color w:val="000000" w:themeColor="text1"/>
          <w:sz w:val="28"/>
          <w:szCs w:val="28"/>
          <w:shd w:val="clear" w:color="auto" w:fill="FFFFFF"/>
        </w:rPr>
        <w:t>Thông tư này./.</w:t>
      </w:r>
      <w:r w:rsidR="00BF06DB" w:rsidRPr="00DF512B">
        <w:rPr>
          <w:rFonts w:ascii="Times New Roman" w:hAnsi="Times New Roman" w:cs="Times New Roman"/>
          <w:color w:val="000000" w:themeColor="text1"/>
          <w:sz w:val="28"/>
          <w:szCs w:val="28"/>
        </w:rPr>
        <w:t xml:space="preserve"> </w:t>
      </w:r>
    </w:p>
    <w:p w14:paraId="3344B242" w14:textId="77777777" w:rsidR="00E57E6E" w:rsidRPr="00DF512B" w:rsidRDefault="00E57E6E" w:rsidP="006F5E54">
      <w:pPr>
        <w:pStyle w:val="Heading2"/>
      </w:pPr>
      <w:bookmarkStart w:id="21" w:name="loai_pl1"/>
      <w:r w:rsidRPr="00DF512B">
        <w:lastRenderedPageBreak/>
        <w:t>Phụ lục số 01</w:t>
      </w:r>
      <w:bookmarkEnd w:id="21"/>
    </w:p>
    <w:p w14:paraId="6D7760B2" w14:textId="77777777" w:rsidR="000B125C" w:rsidRDefault="000B125C" w:rsidP="006F5E54">
      <w:pPr>
        <w:pStyle w:val="Heading2"/>
      </w:pPr>
      <w:r w:rsidRPr="00DF512B">
        <w:t>Mẫu Giấy phép</w:t>
      </w:r>
    </w:p>
    <w:p w14:paraId="01AAFCD8" w14:textId="65651F58" w:rsidR="00F43D57" w:rsidRDefault="00F43D57" w:rsidP="00F43D57">
      <w:pPr>
        <w:shd w:val="clear" w:color="auto" w:fill="FFFFFF"/>
        <w:jc w:val="center"/>
        <w:rPr>
          <w:rFonts w:ascii="Times New Roman" w:eastAsia="Times New Roman" w:hAnsi="Times New Roman" w:cs="Times New Roman"/>
          <w:i/>
          <w:iCs/>
          <w:color w:val="000000" w:themeColor="text1"/>
          <w:sz w:val="28"/>
          <w:szCs w:val="28"/>
          <w:lang w:val="en-US"/>
        </w:rPr>
      </w:pPr>
      <w:r w:rsidRPr="00F43D57">
        <w:rPr>
          <w:rFonts w:ascii="Times New Roman" w:eastAsia="Times New Roman" w:hAnsi="Times New Roman" w:cs="Times New Roman"/>
          <w:i/>
          <w:iCs/>
          <w:color w:val="000000" w:themeColor="text1"/>
          <w:sz w:val="28"/>
          <w:szCs w:val="28"/>
          <w:lang w:val="en-US"/>
        </w:rPr>
        <w:t xml:space="preserve">(Ban hành kèm theo Thông tư số </w:t>
      </w:r>
      <w:r w:rsidR="006F5E54">
        <w:rPr>
          <w:rFonts w:ascii="Times New Roman" w:eastAsia="Times New Roman" w:hAnsi="Times New Roman" w:cs="Times New Roman"/>
          <w:i/>
          <w:iCs/>
          <w:color w:val="000000" w:themeColor="text1"/>
          <w:sz w:val="28"/>
          <w:szCs w:val="28"/>
          <w:lang w:val="en-US"/>
        </w:rPr>
        <w:t xml:space="preserve"> </w:t>
      </w:r>
      <w:r>
        <w:rPr>
          <w:rFonts w:ascii="Times New Roman" w:eastAsia="Times New Roman" w:hAnsi="Times New Roman" w:cs="Times New Roman"/>
          <w:i/>
          <w:iCs/>
          <w:color w:val="000000" w:themeColor="text1"/>
          <w:sz w:val="28"/>
          <w:szCs w:val="28"/>
          <w:lang w:val="en-US"/>
        </w:rPr>
        <w:t>01</w:t>
      </w:r>
      <w:r w:rsidR="000B125C" w:rsidRPr="00F43D57">
        <w:rPr>
          <w:rFonts w:ascii="Times New Roman" w:eastAsia="Times New Roman" w:hAnsi="Times New Roman" w:cs="Times New Roman"/>
          <w:i/>
          <w:iCs/>
          <w:color w:val="000000" w:themeColor="text1"/>
          <w:sz w:val="28"/>
          <w:szCs w:val="28"/>
          <w:lang w:val="en-US"/>
        </w:rPr>
        <w:t>/202</w:t>
      </w:r>
      <w:r w:rsidR="00815D7D" w:rsidRPr="00DF512B">
        <w:rPr>
          <w:rFonts w:ascii="Times New Roman" w:eastAsia="Times New Roman" w:hAnsi="Times New Roman" w:cs="Times New Roman"/>
          <w:i/>
          <w:iCs/>
          <w:color w:val="000000" w:themeColor="text1"/>
          <w:sz w:val="28"/>
          <w:szCs w:val="28"/>
          <w:lang w:val="en-US"/>
        </w:rPr>
        <w:t>5</w:t>
      </w:r>
      <w:r w:rsidRPr="00F43D57">
        <w:rPr>
          <w:rFonts w:ascii="Times New Roman" w:eastAsia="Times New Roman" w:hAnsi="Times New Roman" w:cs="Times New Roman"/>
          <w:i/>
          <w:iCs/>
          <w:color w:val="000000" w:themeColor="text1"/>
          <w:sz w:val="28"/>
          <w:szCs w:val="28"/>
          <w:lang w:val="en-US"/>
        </w:rPr>
        <w:t xml:space="preserve">/TT-NHNN ngày </w:t>
      </w:r>
      <w:r>
        <w:rPr>
          <w:rFonts w:ascii="Times New Roman" w:eastAsia="Times New Roman" w:hAnsi="Times New Roman" w:cs="Times New Roman"/>
          <w:i/>
          <w:iCs/>
          <w:color w:val="000000" w:themeColor="text1"/>
          <w:sz w:val="28"/>
          <w:szCs w:val="28"/>
          <w:lang w:val="en-US"/>
        </w:rPr>
        <w:t>29</w:t>
      </w:r>
      <w:r w:rsidR="000B125C" w:rsidRPr="00F43D57">
        <w:rPr>
          <w:rFonts w:ascii="Times New Roman" w:eastAsia="Times New Roman" w:hAnsi="Times New Roman" w:cs="Times New Roman"/>
          <w:i/>
          <w:iCs/>
          <w:color w:val="000000" w:themeColor="text1"/>
          <w:sz w:val="28"/>
          <w:szCs w:val="28"/>
          <w:lang w:val="en-US"/>
        </w:rPr>
        <w:t>/</w:t>
      </w:r>
      <w:r>
        <w:rPr>
          <w:rFonts w:ascii="Times New Roman" w:eastAsia="Times New Roman" w:hAnsi="Times New Roman" w:cs="Times New Roman"/>
          <w:i/>
          <w:iCs/>
          <w:color w:val="000000" w:themeColor="text1"/>
          <w:sz w:val="28"/>
          <w:szCs w:val="28"/>
          <w:lang w:val="en-US"/>
        </w:rPr>
        <w:t>4</w:t>
      </w:r>
      <w:r w:rsidR="000B125C" w:rsidRPr="00F43D57">
        <w:rPr>
          <w:rFonts w:ascii="Times New Roman" w:eastAsia="Times New Roman" w:hAnsi="Times New Roman" w:cs="Times New Roman"/>
          <w:i/>
          <w:iCs/>
          <w:color w:val="000000" w:themeColor="text1"/>
          <w:sz w:val="28"/>
          <w:szCs w:val="28"/>
          <w:lang w:val="en-US"/>
        </w:rPr>
        <w:t>/</w:t>
      </w:r>
      <w:r w:rsidR="00CC5DAA" w:rsidRPr="00DF512B">
        <w:rPr>
          <w:rFonts w:ascii="Times New Roman" w:eastAsia="Times New Roman" w:hAnsi="Times New Roman" w:cs="Times New Roman"/>
          <w:i/>
          <w:iCs/>
          <w:color w:val="000000" w:themeColor="text1"/>
          <w:sz w:val="28"/>
          <w:szCs w:val="28"/>
          <w:lang w:val="en-US"/>
        </w:rPr>
        <w:t xml:space="preserve">2025 </w:t>
      </w:r>
      <w:r w:rsidR="000B125C" w:rsidRPr="00F43D57">
        <w:rPr>
          <w:rFonts w:ascii="Times New Roman" w:eastAsia="Times New Roman" w:hAnsi="Times New Roman" w:cs="Times New Roman"/>
          <w:i/>
          <w:iCs/>
          <w:color w:val="000000" w:themeColor="text1"/>
          <w:sz w:val="28"/>
          <w:szCs w:val="28"/>
          <w:lang w:val="en-US"/>
        </w:rPr>
        <w:t>của</w:t>
      </w:r>
      <w:r>
        <w:rPr>
          <w:rFonts w:ascii="Times New Roman" w:eastAsia="Times New Roman" w:hAnsi="Times New Roman" w:cs="Times New Roman"/>
          <w:i/>
          <w:iCs/>
          <w:color w:val="000000" w:themeColor="text1"/>
          <w:sz w:val="28"/>
          <w:szCs w:val="28"/>
          <w:lang w:val="en-US"/>
        </w:rPr>
        <w:t xml:space="preserve"> </w:t>
      </w:r>
    </w:p>
    <w:p w14:paraId="17C57AE3" w14:textId="17B2ACC8" w:rsidR="000B125C" w:rsidRPr="00F43D57" w:rsidRDefault="000B125C" w:rsidP="00F43D57">
      <w:pPr>
        <w:shd w:val="clear" w:color="auto" w:fill="FFFFFF"/>
        <w:jc w:val="center"/>
        <w:rPr>
          <w:rFonts w:ascii="Times New Roman" w:eastAsia="Times New Roman" w:hAnsi="Times New Roman" w:cs="Times New Roman"/>
          <w:i/>
          <w:iCs/>
          <w:color w:val="000000" w:themeColor="text1"/>
          <w:sz w:val="28"/>
          <w:szCs w:val="28"/>
          <w:lang w:val="en-US"/>
        </w:rPr>
      </w:pPr>
      <w:r w:rsidRPr="00F43D57">
        <w:rPr>
          <w:rFonts w:ascii="Times New Roman" w:eastAsia="Times New Roman" w:hAnsi="Times New Roman" w:cs="Times New Roman"/>
          <w:i/>
          <w:iCs/>
          <w:color w:val="000000" w:themeColor="text1"/>
          <w:sz w:val="28"/>
          <w:szCs w:val="28"/>
          <w:lang w:val="en-US"/>
        </w:rPr>
        <w:t>Th</w:t>
      </w:r>
      <w:r w:rsidR="00263B39" w:rsidRPr="00F43D57">
        <w:rPr>
          <w:rFonts w:ascii="Times New Roman" w:eastAsia="Times New Roman" w:hAnsi="Times New Roman" w:cs="Times New Roman"/>
          <w:i/>
          <w:iCs/>
          <w:color w:val="000000" w:themeColor="text1"/>
          <w:sz w:val="28"/>
          <w:szCs w:val="28"/>
          <w:lang w:val="en-US"/>
        </w:rPr>
        <w:t>ố</w:t>
      </w:r>
      <w:r w:rsidRPr="00F43D57">
        <w:rPr>
          <w:rFonts w:ascii="Times New Roman" w:eastAsia="Times New Roman" w:hAnsi="Times New Roman" w:cs="Times New Roman"/>
          <w:i/>
          <w:iCs/>
          <w:color w:val="000000" w:themeColor="text1"/>
          <w:sz w:val="28"/>
          <w:szCs w:val="28"/>
          <w:lang w:val="en-US"/>
        </w:rPr>
        <w:t>ng đốc Ngân hàng Nhà nước</w:t>
      </w:r>
      <w:r w:rsidR="00CC5DAA"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CC5DAA" w:rsidRPr="00F43D57">
        <w:rPr>
          <w:rFonts w:ascii="Times New Roman" w:eastAsia="Times New Roman" w:hAnsi="Times New Roman" w:cs="Times New Roman"/>
          <w:i/>
          <w:iCs/>
          <w:color w:val="000000" w:themeColor="text1"/>
          <w:sz w:val="28"/>
          <w:szCs w:val="28"/>
          <w:lang w:val="en-US"/>
        </w:rPr>
        <w:t>)</w:t>
      </w:r>
    </w:p>
    <w:p w14:paraId="63D4D9C1" w14:textId="77777777" w:rsidR="00F9061B" w:rsidRPr="00DF512B" w:rsidRDefault="00F9061B" w:rsidP="00263B39">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0B125C" w:rsidRPr="00CE5977" w14:paraId="7CCBA529" w14:textId="77777777" w:rsidTr="00263B39">
        <w:trPr>
          <w:trHeight w:val="1252"/>
          <w:tblCellSpacing w:w="0" w:type="dxa"/>
        </w:trPr>
        <w:tc>
          <w:tcPr>
            <w:tcW w:w="3348" w:type="dxa"/>
            <w:tcMar>
              <w:top w:w="0" w:type="dxa"/>
              <w:left w:w="108" w:type="dxa"/>
              <w:bottom w:w="0" w:type="dxa"/>
              <w:right w:w="108" w:type="dxa"/>
            </w:tcMar>
            <w:hideMark/>
          </w:tcPr>
          <w:p w14:paraId="0E081170" w14:textId="019E2674" w:rsidR="000B125C" w:rsidRPr="00DF512B" w:rsidRDefault="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667456" behindDoc="0" locked="0" layoutInCell="1" allowOverlap="1" wp14:anchorId="17EBACB1" wp14:editId="0C6AA3A6">
                      <wp:simplePos x="0" y="0"/>
                      <wp:positionH relativeFrom="column">
                        <wp:posOffset>446453</wp:posOffset>
                      </wp:positionH>
                      <wp:positionV relativeFrom="paragraph">
                        <wp:posOffset>754691</wp:posOffset>
                      </wp:positionV>
                      <wp:extent cx="10287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C1E20A" id="Straight Connector 2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15pt,59.4pt" to="116.1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" strokecolor="black [3213]" strokeweight=".5pt">
                      <v:stroke joinstyle="miter"/>
                    </v:line>
                  </w:pict>
                </mc:Fallback>
              </mc:AlternateContent>
            </w:r>
            <w:r w:rsidR="000B125C" w:rsidRPr="00DF512B">
              <w:rPr>
                <w:rFonts w:ascii="Times New Roman" w:eastAsia="Times New Roman" w:hAnsi="Times New Roman" w:cs="Times New Roman"/>
                <w:color w:val="000000" w:themeColor="text1"/>
              </w:rPr>
              <w:t>NGÂN HÀNG NHÀ NƯỚC</w:t>
            </w:r>
            <w:r w:rsidR="000B125C" w:rsidRPr="00DF512B">
              <w:rPr>
                <w:rFonts w:ascii="Times New Roman" w:eastAsia="Times New Roman" w:hAnsi="Times New Roman" w:cs="Times New Roman"/>
                <w:color w:val="000000" w:themeColor="text1"/>
              </w:rPr>
              <w:br/>
              <w:t>VIỆT NAM</w:t>
            </w:r>
            <w:r w:rsidR="000B125C" w:rsidRPr="00DF512B">
              <w:rPr>
                <w:rFonts w:ascii="Times New Roman" w:eastAsia="Times New Roman" w:hAnsi="Times New Roman" w:cs="Times New Roman"/>
                <w:b/>
                <w:bCs/>
                <w:color w:val="000000" w:themeColor="text1"/>
              </w:rPr>
              <w:br/>
              <w:t>NGÂN HÀNG NHÀ NƯỚC</w:t>
            </w:r>
            <w:r w:rsidR="000B125C" w:rsidRPr="00DF512B">
              <w:rPr>
                <w:rFonts w:ascii="Times New Roman" w:eastAsia="Times New Roman" w:hAnsi="Times New Roman" w:cs="Times New Roman"/>
                <w:b/>
                <w:bCs/>
                <w:color w:val="000000" w:themeColor="text1"/>
              </w:rPr>
              <w:br/>
            </w:r>
            <w:r w:rsidR="005635B2" w:rsidRPr="00DF512B">
              <w:rPr>
                <w:rFonts w:ascii="Times New Roman" w:eastAsia="Times New Roman" w:hAnsi="Times New Roman" w:cs="Times New Roman"/>
                <w:b/>
                <w:bCs/>
                <w:color w:val="000000" w:themeColor="text1"/>
                <w:lang w:val="en-US"/>
              </w:rPr>
              <w:t xml:space="preserve"> </w:t>
            </w:r>
            <w:r w:rsidR="00636E17" w:rsidRPr="00DF512B">
              <w:rPr>
                <w:rFonts w:ascii="Times New Roman" w:eastAsia="Times New Roman" w:hAnsi="Times New Roman" w:cs="Times New Roman"/>
                <w:b/>
                <w:bCs/>
                <w:color w:val="000000" w:themeColor="text1"/>
                <w:lang w:val="en-US"/>
              </w:rPr>
              <w:t xml:space="preserve">CHI NHÁNH </w:t>
            </w:r>
            <w:r w:rsidR="003E2B57" w:rsidRPr="00DF512B">
              <w:rPr>
                <w:rFonts w:ascii="Times New Roman" w:eastAsia="Times New Roman" w:hAnsi="Times New Roman" w:cs="Times New Roman"/>
                <w:b/>
                <w:bCs/>
                <w:color w:val="000000" w:themeColor="text1"/>
                <w:lang w:val="en-US"/>
              </w:rPr>
              <w:t>KHU VỰC</w:t>
            </w:r>
            <w:r w:rsidR="004850DD" w:rsidRPr="00DF512B">
              <w:rPr>
                <w:rFonts w:ascii="Times New Roman" w:eastAsia="Times New Roman" w:hAnsi="Times New Roman" w:cs="Times New Roman"/>
                <w:b/>
                <w:bCs/>
                <w:color w:val="000000" w:themeColor="text1"/>
                <w:lang w:val="en-US"/>
              </w:rPr>
              <w:t xml:space="preserve"> …</w:t>
            </w:r>
            <w:r w:rsidR="000B125C" w:rsidRPr="00DF512B">
              <w:rPr>
                <w:rFonts w:ascii="Times New Roman" w:eastAsia="Times New Roman" w:hAnsi="Times New Roman" w:cs="Times New Roman"/>
                <w:b/>
                <w:bCs/>
                <w:color w:val="000000" w:themeColor="text1"/>
              </w:rPr>
              <w:br/>
            </w:r>
          </w:p>
        </w:tc>
        <w:tc>
          <w:tcPr>
            <w:tcW w:w="5508" w:type="dxa"/>
            <w:tcMar>
              <w:top w:w="0" w:type="dxa"/>
              <w:left w:w="108" w:type="dxa"/>
              <w:bottom w:w="0" w:type="dxa"/>
              <w:right w:w="108" w:type="dxa"/>
            </w:tcMar>
            <w:hideMark/>
          </w:tcPr>
          <w:p w14:paraId="6691A74A" w14:textId="230A6669" w:rsidR="000B125C" w:rsidRPr="00DF512B" w:rsidRDefault="00BF1907" w:rsidP="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bCs/>
                <w:noProof/>
                <w:color w:val="000000" w:themeColor="text1"/>
                <w:lang w:val="en-US" w:eastAsia="en-US"/>
              </w:rPr>
              <mc:AlternateContent>
                <mc:Choice Requires="wps">
                  <w:drawing>
                    <wp:anchor distT="0" distB="0" distL="114300" distR="114300" simplePos="0" relativeHeight="251668480" behindDoc="0" locked="0" layoutInCell="1" allowOverlap="1" wp14:anchorId="61078BB5" wp14:editId="7876729A">
                      <wp:simplePos x="0" y="0"/>
                      <wp:positionH relativeFrom="column">
                        <wp:posOffset>669290</wp:posOffset>
                      </wp:positionH>
                      <wp:positionV relativeFrom="paragraph">
                        <wp:posOffset>409839</wp:posOffset>
                      </wp:positionV>
                      <wp:extent cx="20002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000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1DA19" id="Straight Connector 2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2.7pt,32.25pt" to="210.2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" strokecolor="black [3213]" strokeweight=".5pt">
                      <v:stroke joinstyle="miter"/>
                    </v:line>
                  </w:pict>
                </mc:Fallback>
              </mc:AlternateContent>
            </w:r>
            <w:r w:rsidR="000B125C" w:rsidRPr="00DF512B">
              <w:rPr>
                <w:rFonts w:ascii="Times New Roman" w:eastAsia="Times New Roman" w:hAnsi="Times New Roman" w:cs="Times New Roman"/>
                <w:b/>
                <w:bCs/>
                <w:color w:val="000000" w:themeColor="text1"/>
              </w:rPr>
              <w:t>CỘNG HÒA XÃ HỘI CHỦ NGHĨA VIỆT NAM</w:t>
            </w:r>
            <w:r w:rsidR="000B125C" w:rsidRPr="00DF512B">
              <w:rPr>
                <w:rFonts w:ascii="Times New Roman" w:eastAsia="Times New Roman" w:hAnsi="Times New Roman" w:cs="Times New Roman"/>
                <w:b/>
                <w:bCs/>
                <w:color w:val="000000" w:themeColor="text1"/>
              </w:rPr>
              <w:br/>
            </w:r>
            <w:r w:rsidR="000B125C" w:rsidRPr="00DF512B">
              <w:rPr>
                <w:rFonts w:ascii="Times New Roman" w:eastAsia="Times New Roman" w:hAnsi="Times New Roman" w:cs="Times New Roman"/>
                <w:b/>
                <w:bCs/>
                <w:color w:val="000000" w:themeColor="text1"/>
                <w:sz w:val="26"/>
                <w:szCs w:val="26"/>
              </w:rPr>
              <w:t>Độc lập - Tự do - Hạnh phúc</w:t>
            </w:r>
            <w:r w:rsidR="000B125C" w:rsidRPr="00DF512B">
              <w:rPr>
                <w:rFonts w:ascii="Times New Roman" w:eastAsia="Times New Roman" w:hAnsi="Times New Roman" w:cs="Times New Roman"/>
                <w:b/>
                <w:bCs/>
                <w:color w:val="000000" w:themeColor="text1"/>
              </w:rPr>
              <w:br/>
            </w:r>
          </w:p>
        </w:tc>
      </w:tr>
      <w:tr w:rsidR="000B125C" w:rsidRPr="00CE5977" w14:paraId="7CDA47C2" w14:textId="77777777" w:rsidTr="00263B39">
        <w:trPr>
          <w:tblCellSpacing w:w="0" w:type="dxa"/>
        </w:trPr>
        <w:tc>
          <w:tcPr>
            <w:tcW w:w="3348" w:type="dxa"/>
            <w:tcMar>
              <w:top w:w="0" w:type="dxa"/>
              <w:left w:w="108" w:type="dxa"/>
              <w:bottom w:w="0" w:type="dxa"/>
              <w:right w:w="108" w:type="dxa"/>
            </w:tcMar>
            <w:hideMark/>
          </w:tcPr>
          <w:p w14:paraId="2B8C0996" w14:textId="77777777" w:rsidR="000B125C" w:rsidRPr="00DF512B" w:rsidRDefault="000B125C" w:rsidP="00BF1907">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Số:           /GP-…</w:t>
            </w:r>
          </w:p>
        </w:tc>
        <w:tc>
          <w:tcPr>
            <w:tcW w:w="5508" w:type="dxa"/>
            <w:tcMar>
              <w:top w:w="0" w:type="dxa"/>
              <w:left w:w="108" w:type="dxa"/>
              <w:bottom w:w="0" w:type="dxa"/>
              <w:right w:w="108" w:type="dxa"/>
            </w:tcMar>
            <w:hideMark/>
          </w:tcPr>
          <w:p w14:paraId="3658845A" w14:textId="288EAEE8" w:rsidR="000B125C" w:rsidRPr="00DF512B" w:rsidRDefault="000B125C" w:rsidP="00402E01">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ngày</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tháng … năm …</w:t>
            </w:r>
          </w:p>
        </w:tc>
      </w:tr>
    </w:tbl>
    <w:p w14:paraId="5CFFE03A" w14:textId="173F968A" w:rsidR="000B125C" w:rsidRPr="00DF512B" w:rsidRDefault="000B125C" w:rsidP="000B125C">
      <w:pPr>
        <w:shd w:val="clear" w:color="auto" w:fill="FFFFFF"/>
        <w:spacing w:before="120" w:after="120" w:line="234" w:lineRule="atLeast"/>
        <w:rPr>
          <w:rFonts w:ascii="Times New Roman" w:eastAsia="Times New Roman" w:hAnsi="Times New Roman" w:cs="Times New Roman"/>
          <w:color w:val="000000" w:themeColor="text1"/>
          <w:sz w:val="20"/>
          <w:szCs w:val="28"/>
        </w:rPr>
      </w:pPr>
    </w:p>
    <w:p w14:paraId="5F49E98F" w14:textId="77777777" w:rsidR="000B125C" w:rsidRPr="00DF512B" w:rsidRDefault="000B125C"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GIẤY PHÉP</w:t>
      </w:r>
    </w:p>
    <w:p w14:paraId="319200A5" w14:textId="77777777" w:rsidR="000B125C" w:rsidRPr="00DF512B" w:rsidRDefault="000B125C" w:rsidP="00402E01">
      <w:pPr>
        <w:shd w:val="clear" w:color="auto" w:fill="FFFFFF"/>
        <w:spacing w:before="120"/>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THÀNH LẬP VÀ HOẠT ĐỘNG QUỸ TÍN DỤNG NHÂN DÂN</w:t>
      </w:r>
    </w:p>
    <w:p w14:paraId="492F90C8" w14:textId="215989C8" w:rsidR="000B125C" w:rsidRDefault="000B125C"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GIÁM ĐỐC NGÂN HÀNG NHÀ NƯỚC </w:t>
      </w:r>
      <w:r w:rsidR="00636E17" w:rsidRPr="00DF512B">
        <w:rPr>
          <w:rFonts w:ascii="Times New Roman" w:eastAsia="Times New Roman" w:hAnsi="Times New Roman" w:cs="Times New Roman"/>
          <w:b/>
          <w:bCs/>
          <w:color w:val="000000" w:themeColor="text1"/>
          <w:sz w:val="28"/>
          <w:szCs w:val="28"/>
          <w:lang w:val="en-US"/>
        </w:rPr>
        <w:t xml:space="preserve">CHI NHÁNH </w:t>
      </w:r>
      <w:r w:rsidR="00037F78" w:rsidRPr="00DF512B">
        <w:rPr>
          <w:rFonts w:ascii="Times New Roman" w:eastAsia="Times New Roman" w:hAnsi="Times New Roman" w:cs="Times New Roman"/>
          <w:b/>
          <w:bCs/>
          <w:color w:val="000000" w:themeColor="text1"/>
          <w:sz w:val="28"/>
          <w:szCs w:val="28"/>
          <w:lang w:val="en-US"/>
        </w:rPr>
        <w:t>KHU VỰC</w:t>
      </w:r>
      <w:r w:rsidR="00CF778C">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w:t>
      </w:r>
    </w:p>
    <w:p w14:paraId="6D2306B8" w14:textId="77777777" w:rsidR="00F640EC" w:rsidRPr="00DF512B" w:rsidRDefault="00F640EC" w:rsidP="00402E01">
      <w:pPr>
        <w:shd w:val="clear" w:color="auto" w:fill="FFFFFF"/>
        <w:jc w:val="center"/>
        <w:rPr>
          <w:rFonts w:ascii="Times New Roman" w:eastAsia="Times New Roman" w:hAnsi="Times New Roman" w:cs="Times New Roman"/>
          <w:color w:val="000000" w:themeColor="text1"/>
          <w:sz w:val="28"/>
          <w:szCs w:val="28"/>
        </w:rPr>
      </w:pPr>
    </w:p>
    <w:p w14:paraId="40D23680" w14:textId="77777777"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hyperlink r:id="rId12" w:tgtFrame="_blank" w:history="1">
        <w:r w:rsidRPr="00402E01">
          <w:rPr>
            <w:rFonts w:ascii="Times New Roman" w:eastAsia="Times New Roman" w:hAnsi="Times New Roman" w:cs="Times New Roman"/>
            <w:i/>
            <w:color w:val="000000" w:themeColor="text1"/>
            <w:sz w:val="28"/>
            <w:szCs w:val="28"/>
          </w:rPr>
          <w:t xml:space="preserve">Luật Ngân hàng Nhà nước Việt Nam </w:t>
        </w:r>
      </w:hyperlink>
      <w:r w:rsidRPr="00402E01">
        <w:rPr>
          <w:rFonts w:ascii="Times New Roman" w:eastAsia="Times New Roman" w:hAnsi="Times New Roman" w:cs="Times New Roman"/>
          <w:i/>
          <w:color w:val="000000" w:themeColor="text1"/>
          <w:sz w:val="28"/>
          <w:szCs w:val="28"/>
        </w:rPr>
        <w:t>ngày 16 tháng 6 năm 2010;</w:t>
      </w:r>
    </w:p>
    <w:p w14:paraId="5B81B147" w14:textId="77777777"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hyperlink r:id="rId13" w:tgtFrame="_blank" w:history="1">
        <w:r w:rsidRPr="00402E01">
          <w:rPr>
            <w:rFonts w:ascii="Times New Roman" w:eastAsia="Times New Roman" w:hAnsi="Times New Roman" w:cs="Times New Roman"/>
            <w:i/>
            <w:color w:val="000000" w:themeColor="text1"/>
            <w:sz w:val="28"/>
            <w:szCs w:val="28"/>
          </w:rPr>
          <w:t xml:space="preserve">Luật </w:t>
        </w:r>
        <w:r w:rsidR="00FF58B8" w:rsidRPr="00402E01">
          <w:rPr>
            <w:rFonts w:ascii="Times New Roman" w:eastAsia="Times New Roman" w:hAnsi="Times New Roman" w:cs="Times New Roman"/>
            <w:i/>
            <w:color w:val="000000" w:themeColor="text1"/>
            <w:sz w:val="28"/>
            <w:szCs w:val="28"/>
          </w:rPr>
          <w:t>C</w:t>
        </w:r>
        <w:r w:rsidRPr="00402E01">
          <w:rPr>
            <w:rFonts w:ascii="Times New Roman" w:eastAsia="Times New Roman" w:hAnsi="Times New Roman" w:cs="Times New Roman"/>
            <w:i/>
            <w:color w:val="000000" w:themeColor="text1"/>
            <w:sz w:val="28"/>
            <w:szCs w:val="28"/>
          </w:rPr>
          <w:t>ác tổ chức tín dụng</w:t>
        </w:r>
      </w:hyperlink>
      <w:r w:rsidRPr="00402E01">
        <w:rPr>
          <w:rFonts w:ascii="Times New Roman" w:eastAsia="Times New Roman" w:hAnsi="Times New Roman" w:cs="Times New Roman"/>
          <w:i/>
          <w:color w:val="000000" w:themeColor="text1"/>
          <w:sz w:val="28"/>
          <w:szCs w:val="28"/>
        </w:rPr>
        <w:t xml:space="preserve"> ngày 18 tháng </w:t>
      </w:r>
      <w:r w:rsidR="00FF58B8" w:rsidRPr="00402E01">
        <w:rPr>
          <w:rFonts w:ascii="Times New Roman" w:eastAsia="Times New Roman" w:hAnsi="Times New Roman" w:cs="Times New Roman"/>
          <w:i/>
          <w:color w:val="000000" w:themeColor="text1"/>
          <w:sz w:val="28"/>
          <w:szCs w:val="28"/>
        </w:rPr>
        <w:t>0</w:t>
      </w:r>
      <w:r w:rsidRPr="00402E01">
        <w:rPr>
          <w:rFonts w:ascii="Times New Roman" w:eastAsia="Times New Roman" w:hAnsi="Times New Roman" w:cs="Times New Roman"/>
          <w:i/>
          <w:color w:val="000000" w:themeColor="text1"/>
          <w:sz w:val="28"/>
          <w:szCs w:val="28"/>
        </w:rPr>
        <w:t>1 năm 2024;</w:t>
      </w:r>
    </w:p>
    <w:p w14:paraId="197AD666" w14:textId="63599E01"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 </w:t>
      </w:r>
      <w:hyperlink r:id="rId14" w:tgtFrame="_blank" w:history="1">
        <w:r w:rsidRPr="00402E01">
          <w:rPr>
            <w:rFonts w:ascii="Times New Roman" w:eastAsia="Times New Roman" w:hAnsi="Times New Roman" w:cs="Times New Roman"/>
            <w:i/>
            <w:color w:val="000000" w:themeColor="text1"/>
            <w:sz w:val="28"/>
            <w:szCs w:val="28"/>
          </w:rPr>
          <w:t>2</w:t>
        </w:r>
        <w:r w:rsidR="0079242C" w:rsidRPr="00402E01">
          <w:rPr>
            <w:rFonts w:ascii="Times New Roman" w:eastAsia="Times New Roman" w:hAnsi="Times New Roman" w:cs="Times New Roman"/>
            <w:i/>
            <w:color w:val="000000" w:themeColor="text1"/>
            <w:sz w:val="28"/>
            <w:szCs w:val="28"/>
            <w:lang w:val="en-US"/>
          </w:rPr>
          <w:t>6</w:t>
        </w:r>
        <w:r w:rsidRPr="00402E01">
          <w:rPr>
            <w:rFonts w:ascii="Times New Roman" w:eastAsia="Times New Roman" w:hAnsi="Times New Roman" w:cs="Times New Roman"/>
            <w:i/>
            <w:color w:val="000000" w:themeColor="text1"/>
            <w:sz w:val="28"/>
            <w:szCs w:val="28"/>
          </w:rPr>
          <w:t>/202</w:t>
        </w:r>
        <w:r w:rsidR="0079242C"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/NĐ-CP</w:t>
        </w:r>
      </w:hyperlink>
      <w:r w:rsidRPr="00402E01">
        <w:rPr>
          <w:rFonts w:ascii="Times New Roman" w:eastAsia="Times New Roman" w:hAnsi="Times New Roman" w:cs="Times New Roman"/>
          <w:i/>
          <w:color w:val="000000" w:themeColor="text1"/>
          <w:sz w:val="28"/>
          <w:szCs w:val="28"/>
        </w:rPr>
        <w:t> ngày 2</w:t>
      </w:r>
      <w:r w:rsidR="0079242C" w:rsidRPr="00402E01">
        <w:rPr>
          <w:rFonts w:ascii="Times New Roman" w:eastAsia="Times New Roman" w:hAnsi="Times New Roman" w:cs="Times New Roman"/>
          <w:i/>
          <w:color w:val="000000" w:themeColor="text1"/>
          <w:sz w:val="28"/>
          <w:szCs w:val="28"/>
          <w:lang w:val="en-US"/>
        </w:rPr>
        <w:t>4</w:t>
      </w:r>
      <w:r w:rsidRPr="00402E01">
        <w:rPr>
          <w:rFonts w:ascii="Times New Roman" w:eastAsia="Times New Roman" w:hAnsi="Times New Roman" w:cs="Times New Roman"/>
          <w:i/>
          <w:color w:val="000000" w:themeColor="text1"/>
          <w:sz w:val="28"/>
          <w:szCs w:val="28"/>
        </w:rPr>
        <w:t xml:space="preserve"> tháng </w:t>
      </w:r>
      <w:r w:rsidR="0079242C" w:rsidRPr="00402E01">
        <w:rPr>
          <w:rFonts w:ascii="Times New Roman" w:eastAsia="Times New Roman" w:hAnsi="Times New Roman" w:cs="Times New Roman"/>
          <w:i/>
          <w:color w:val="000000" w:themeColor="text1"/>
          <w:sz w:val="28"/>
          <w:szCs w:val="28"/>
          <w:lang w:val="en-US"/>
        </w:rPr>
        <w:t>0</w:t>
      </w:r>
      <w:r w:rsidRPr="00402E01">
        <w:rPr>
          <w:rFonts w:ascii="Times New Roman" w:eastAsia="Times New Roman" w:hAnsi="Times New Roman" w:cs="Times New Roman"/>
          <w:i/>
          <w:color w:val="000000" w:themeColor="text1"/>
          <w:sz w:val="28"/>
          <w:szCs w:val="28"/>
        </w:rPr>
        <w:t>2 năm 202</w:t>
      </w:r>
      <w:r w:rsidR="0079242C"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Chính phủ quy định chức năng, nhiệm vụ, quyền hạn và cơ cấu tổ chức của Ngân hàng Nhà nước Việt Nam;</w:t>
      </w:r>
    </w:p>
    <w:p w14:paraId="187FC639" w14:textId="50CD92EE"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w:t>
      </w:r>
      <w:r w:rsidR="00880F30" w:rsidRPr="00402E01">
        <w:rPr>
          <w:rFonts w:ascii="Times New Roman" w:eastAsia="Times New Roman" w:hAnsi="Times New Roman" w:cs="Times New Roman"/>
          <w:i/>
          <w:color w:val="000000" w:themeColor="text1"/>
          <w:sz w:val="28"/>
          <w:szCs w:val="28"/>
          <w:lang w:val="en-US"/>
        </w:rPr>
        <w:t xml:space="preserve"> </w:t>
      </w:r>
      <w:r w:rsidR="00815D7D" w:rsidRPr="00402E01">
        <w:rPr>
          <w:rFonts w:ascii="Times New Roman" w:eastAsia="Times New Roman" w:hAnsi="Times New Roman" w:cs="Times New Roman"/>
          <w:i/>
          <w:color w:val="000000" w:themeColor="text1"/>
          <w:sz w:val="28"/>
          <w:szCs w:val="28"/>
          <w:lang w:val="en-US"/>
        </w:rPr>
        <w:t>162</w:t>
      </w:r>
      <w:r w:rsidRPr="00402E01">
        <w:rPr>
          <w:rFonts w:ascii="Times New Roman" w:eastAsia="Times New Roman" w:hAnsi="Times New Roman" w:cs="Times New Roman"/>
          <w:i/>
          <w:color w:val="000000" w:themeColor="text1"/>
          <w:sz w:val="28"/>
          <w:szCs w:val="28"/>
        </w:rPr>
        <w:t xml:space="preserve">/2024/NĐ-CP ngày </w:t>
      </w:r>
      <w:r w:rsidR="00815D7D" w:rsidRPr="00402E01">
        <w:rPr>
          <w:rFonts w:ascii="Times New Roman" w:eastAsia="Times New Roman" w:hAnsi="Times New Roman" w:cs="Times New Roman"/>
          <w:i/>
          <w:color w:val="000000" w:themeColor="text1"/>
          <w:sz w:val="28"/>
          <w:szCs w:val="28"/>
          <w:lang w:val="en-US"/>
        </w:rPr>
        <w:t>20</w:t>
      </w:r>
      <w:r w:rsidRPr="00402E01">
        <w:rPr>
          <w:rFonts w:ascii="Times New Roman" w:eastAsia="Times New Roman" w:hAnsi="Times New Roman" w:cs="Times New Roman"/>
          <w:i/>
          <w:color w:val="000000" w:themeColor="text1"/>
          <w:sz w:val="28"/>
          <w:szCs w:val="28"/>
        </w:rPr>
        <w:t xml:space="preserve"> tháng</w:t>
      </w:r>
      <w:r w:rsidR="00ED0B8B" w:rsidRPr="00402E01">
        <w:rPr>
          <w:rFonts w:ascii="Times New Roman" w:eastAsia="Times New Roman" w:hAnsi="Times New Roman" w:cs="Times New Roman"/>
          <w:i/>
          <w:color w:val="000000" w:themeColor="text1"/>
          <w:sz w:val="28"/>
          <w:szCs w:val="28"/>
          <w:lang w:val="en-US"/>
        </w:rPr>
        <w:t xml:space="preserve"> </w:t>
      </w:r>
      <w:r w:rsidR="00815D7D" w:rsidRPr="00402E01">
        <w:rPr>
          <w:rFonts w:ascii="Times New Roman" w:eastAsia="Times New Roman" w:hAnsi="Times New Roman" w:cs="Times New Roman"/>
          <w:i/>
          <w:color w:val="000000" w:themeColor="text1"/>
          <w:sz w:val="28"/>
          <w:szCs w:val="28"/>
          <w:lang w:val="en-US"/>
        </w:rPr>
        <w:t>12</w:t>
      </w:r>
      <w:r w:rsidRPr="00402E01">
        <w:rPr>
          <w:rFonts w:ascii="Times New Roman" w:eastAsia="Times New Roman" w:hAnsi="Times New Roman" w:cs="Times New Roman"/>
          <w:i/>
          <w:color w:val="000000" w:themeColor="text1"/>
          <w:sz w:val="28"/>
          <w:szCs w:val="28"/>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78E430E6" w14:textId="6A10960C"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Thông tư số</w:t>
      </w:r>
      <w:r w:rsidR="00927471" w:rsidRPr="00402E01">
        <w:rPr>
          <w:rFonts w:ascii="Times New Roman" w:eastAsia="Times New Roman" w:hAnsi="Times New Roman" w:cs="Times New Roman"/>
          <w:i/>
          <w:color w:val="000000" w:themeColor="text1"/>
          <w:sz w:val="28"/>
          <w:szCs w:val="28"/>
          <w:lang w:val="en-US"/>
        </w:rPr>
        <w:t xml:space="preserve"> </w:t>
      </w:r>
      <w:r w:rsidR="00932E21" w:rsidRPr="00402E01">
        <w:rPr>
          <w:rFonts w:ascii="Times New Roman" w:eastAsia="Times New Roman" w:hAnsi="Times New Roman" w:cs="Times New Roman"/>
          <w:i/>
          <w:color w:val="000000" w:themeColor="text1"/>
          <w:sz w:val="28"/>
          <w:szCs w:val="28"/>
          <w:lang w:val="en-US"/>
        </w:rPr>
        <w:t>..</w:t>
      </w:r>
      <w:r w:rsidRPr="00402E01">
        <w:rPr>
          <w:rFonts w:ascii="Times New Roman" w:eastAsia="Times New Roman" w:hAnsi="Times New Roman" w:cs="Times New Roman"/>
          <w:i/>
          <w:color w:val="000000" w:themeColor="text1"/>
          <w:sz w:val="28"/>
          <w:szCs w:val="28"/>
        </w:rPr>
        <w:t>./202</w:t>
      </w:r>
      <w:r w:rsidR="00815D7D"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/TT-NHNN ngày ... tháng</w:t>
      </w:r>
      <w:r w:rsidR="00701EA8" w:rsidRPr="00402E01">
        <w:rPr>
          <w:rFonts w:ascii="Times New Roman" w:eastAsia="Times New Roman" w:hAnsi="Times New Roman" w:cs="Times New Roman"/>
          <w:i/>
          <w:color w:val="000000" w:themeColor="text1"/>
          <w:sz w:val="28"/>
          <w:szCs w:val="28"/>
          <w:lang w:val="en-US"/>
        </w:rPr>
        <w:t xml:space="preserve"> </w:t>
      </w:r>
      <w:r w:rsidR="00701EA8" w:rsidRPr="00402E01">
        <w:rPr>
          <w:rFonts w:ascii="Times New Roman" w:eastAsia="Times New Roman" w:hAnsi="Times New Roman" w:cs="Times New Roman"/>
          <w:i/>
          <w:color w:val="000000" w:themeColor="text1"/>
          <w:sz w:val="28"/>
          <w:szCs w:val="28"/>
        </w:rPr>
        <w:t>…</w:t>
      </w:r>
      <w:r w:rsidR="00701EA8"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năm 202</w:t>
      </w:r>
      <w:r w:rsidR="00815D7D"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Thống đốc Ngân hàng Nhà nước Việt Nam quy định về cấp Giấy phép lần đầu</w:t>
      </w:r>
      <w:r w:rsidR="00005819" w:rsidRPr="00402E01">
        <w:rPr>
          <w:rFonts w:ascii="Times New Roman" w:eastAsia="Times New Roman" w:hAnsi="Times New Roman" w:cs="Times New Roman"/>
          <w:i/>
          <w:color w:val="000000" w:themeColor="text1"/>
          <w:sz w:val="28"/>
          <w:szCs w:val="28"/>
        </w:rPr>
        <w:t>, cấp đổi Giấy phép</w:t>
      </w:r>
      <w:r w:rsidRPr="00402E01">
        <w:rPr>
          <w:rFonts w:ascii="Times New Roman" w:eastAsia="Times New Roman" w:hAnsi="Times New Roman" w:cs="Times New Roman"/>
          <w:i/>
          <w:color w:val="000000" w:themeColor="text1"/>
          <w:sz w:val="28"/>
          <w:szCs w:val="28"/>
        </w:rPr>
        <w:t xml:space="preserve"> của quỹ tín dụng nhân dân;</w:t>
      </w:r>
    </w:p>
    <w:p w14:paraId="6534F099" w14:textId="2630052B"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Xét đơn đề nghị cấp Giấy phép thành lập và hoạt động của các thành viên sáng lập Quỹ tín dụng nhân dân</w:t>
      </w:r>
      <w:r w:rsidR="00925F1F" w:rsidRPr="00402E01">
        <w:rPr>
          <w:rFonts w:ascii="Times New Roman" w:eastAsia="Times New Roman" w:hAnsi="Times New Roman" w:cs="Times New Roman"/>
          <w:i/>
          <w:color w:val="000000" w:themeColor="text1"/>
          <w:sz w:val="28"/>
          <w:szCs w:val="28"/>
          <w:lang w:val="en-US"/>
        </w:rPr>
        <w:t xml:space="preserve"> </w:t>
      </w:r>
      <w:r w:rsidR="00005819" w:rsidRPr="00402E01">
        <w:rPr>
          <w:rFonts w:ascii="Times New Roman" w:eastAsia="Times New Roman" w:hAnsi="Times New Roman" w:cs="Times New Roman"/>
          <w:i/>
          <w:color w:val="000000" w:themeColor="text1"/>
          <w:sz w:val="28"/>
          <w:szCs w:val="28"/>
        </w:rPr>
        <w:t>...</w:t>
      </w:r>
      <w:r w:rsidR="00102E77" w:rsidRPr="00402E01">
        <w:rPr>
          <w:rFonts w:ascii="Times New Roman" w:eastAsia="Times New Roman" w:hAnsi="Times New Roman" w:cs="Times New Roman"/>
          <w:i/>
          <w:color w:val="000000" w:themeColor="text1"/>
          <w:sz w:val="28"/>
          <w:szCs w:val="28"/>
        </w:rPr>
        <w:t xml:space="preserve"> </w:t>
      </w:r>
      <w:r w:rsidR="00005819" w:rsidRPr="00402E01">
        <w:rPr>
          <w:rFonts w:ascii="Times New Roman" w:eastAsia="Times New Roman" w:hAnsi="Times New Roman" w:cs="Times New Roman"/>
          <w:i/>
          <w:color w:val="000000" w:themeColor="text1"/>
          <w:sz w:val="28"/>
          <w:szCs w:val="28"/>
        </w:rPr>
        <w:t>(tên quỹ tín dụng nhân dân)</w:t>
      </w:r>
      <w:r w:rsidRPr="00402E01">
        <w:rPr>
          <w:rFonts w:ascii="Times New Roman" w:eastAsia="Times New Roman" w:hAnsi="Times New Roman" w:cs="Times New Roman"/>
          <w:i/>
          <w:color w:val="000000" w:themeColor="text1"/>
          <w:sz w:val="28"/>
          <w:szCs w:val="28"/>
        </w:rPr>
        <w:t xml:space="preserve"> và hồ sơ kèm theo</w:t>
      </w:r>
      <w:r w:rsidR="00617515" w:rsidRPr="00402E01">
        <w:rPr>
          <w:rFonts w:ascii="Times New Roman" w:eastAsia="Times New Roman" w:hAnsi="Times New Roman" w:cs="Times New Roman"/>
          <w:i/>
          <w:color w:val="000000" w:themeColor="text1"/>
          <w:sz w:val="28"/>
          <w:szCs w:val="28"/>
          <w:lang w:val="en-US"/>
        </w:rPr>
        <w:t>.</w:t>
      </w:r>
    </w:p>
    <w:p w14:paraId="3AFEFFF7" w14:textId="77777777" w:rsidR="000B125C" w:rsidRPr="00DF512B" w:rsidRDefault="000B125C" w:rsidP="00402E01">
      <w:pPr>
        <w:shd w:val="clear" w:color="auto" w:fill="FFFFFF"/>
        <w:spacing w:before="240"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QUYẾT ĐỊNH:</w:t>
      </w:r>
    </w:p>
    <w:p w14:paraId="63AE6D29"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1.</w:t>
      </w:r>
      <w:r w:rsidRPr="00DF512B">
        <w:rPr>
          <w:rFonts w:ascii="Times New Roman" w:eastAsia="Times New Roman" w:hAnsi="Times New Roman" w:cs="Times New Roman"/>
          <w:color w:val="000000" w:themeColor="text1"/>
          <w:sz w:val="28"/>
          <w:szCs w:val="28"/>
        </w:rPr>
        <w:t> Cho phép thành lập quỹ tín dụng nhân dân như sau:</w:t>
      </w:r>
    </w:p>
    <w:p w14:paraId="359EB435"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0970AD1E" w14:textId="77777777" w:rsidR="005265DB"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00F02882" w:rsidRPr="00DF512B">
        <w:rPr>
          <w:rFonts w:ascii="Times New Roman" w:eastAsia="Times New Roman" w:hAnsi="Times New Roman" w:cs="Times New Roman"/>
          <w:color w:val="000000" w:themeColor="text1"/>
          <w:sz w:val="28"/>
          <w:szCs w:val="28"/>
          <w:lang w:val="en-US"/>
        </w:rPr>
        <w:t xml:space="preserve">      </w:t>
      </w:r>
    </w:p>
    <w:p w14:paraId="6741AAF0" w14:textId="6A72F8CD" w:rsidR="009262E0" w:rsidRPr="00DF512B" w:rsidRDefault="005265DB"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rPr>
        <w:t xml:space="preserve">- </w:t>
      </w:r>
      <w:r w:rsidR="00F02882" w:rsidRPr="00DF512B">
        <w:rPr>
          <w:rFonts w:ascii="Times New Roman" w:eastAsia="Times New Roman" w:hAnsi="Times New Roman" w:cs="Times New Roman"/>
          <w:color w:val="000000" w:themeColor="text1"/>
          <w:sz w:val="28"/>
          <w:szCs w:val="28"/>
          <w:lang w:val="en-US"/>
        </w:rPr>
        <w:t xml:space="preserve">Tên viết tắt </w:t>
      </w:r>
      <w:r w:rsidR="00F02882" w:rsidRPr="00DF512B">
        <w:rPr>
          <w:rFonts w:ascii="Times New Roman" w:hAnsi="Times New Roman" w:cs="Times New Roman"/>
          <w:color w:val="000000" w:themeColor="text1"/>
          <w:sz w:val="28"/>
          <w:szCs w:val="28"/>
          <w:lang w:val="en-US"/>
        </w:rPr>
        <w:t>bằng tiế</w:t>
      </w:r>
      <w:r w:rsidR="00370BA7" w:rsidRPr="00DF512B">
        <w:rPr>
          <w:rFonts w:ascii="Times New Roman" w:hAnsi="Times New Roman" w:cs="Times New Roman"/>
          <w:color w:val="000000" w:themeColor="text1"/>
          <w:sz w:val="28"/>
          <w:szCs w:val="28"/>
          <w:lang w:val="en-US"/>
        </w:rPr>
        <w:t>ng V</w:t>
      </w:r>
      <w:r w:rsidR="00F02882" w:rsidRPr="00DF512B">
        <w:rPr>
          <w:rFonts w:ascii="Times New Roman" w:hAnsi="Times New Roman" w:cs="Times New Roman"/>
          <w:color w:val="000000" w:themeColor="text1"/>
          <w:sz w:val="28"/>
          <w:szCs w:val="28"/>
          <w:lang w:val="en-US"/>
        </w:rPr>
        <w:t>iệt (nếu có):</w:t>
      </w:r>
      <w:r w:rsidR="00F02882" w:rsidRPr="00DF512B">
        <w:rPr>
          <w:rFonts w:ascii="Times New Roman" w:eastAsia="Times New Roman" w:hAnsi="Times New Roman" w:cs="Times New Roman"/>
          <w:color w:val="000000" w:themeColor="text1"/>
          <w:sz w:val="28"/>
          <w:szCs w:val="28"/>
          <w:lang w:val="en-US"/>
        </w:rPr>
        <w:t xml:space="preserve">   </w:t>
      </w:r>
    </w:p>
    <w:p w14:paraId="713476DE" w14:textId="77777777" w:rsidR="005265DB" w:rsidRPr="00DF512B" w:rsidRDefault="009262E0" w:rsidP="00402E01">
      <w:pPr>
        <w:shd w:val="clear" w:color="auto" w:fill="FFFFFF"/>
        <w:spacing w:before="120" w:after="120" w:line="252" w:lineRule="auto"/>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Tên</w:t>
      </w:r>
      <w:r w:rsidR="005265DB" w:rsidRPr="00DF512B">
        <w:rPr>
          <w:rFonts w:ascii="Times New Roman" w:hAnsi="Times New Roman" w:cs="Times New Roman"/>
          <w:color w:val="000000" w:themeColor="text1"/>
          <w:sz w:val="28"/>
          <w:szCs w:val="28"/>
          <w:lang w:val="en-US"/>
        </w:rPr>
        <w:t xml:space="preserve"> đầy đủ</w:t>
      </w:r>
      <w:r w:rsidRPr="00DF512B">
        <w:rPr>
          <w:rFonts w:ascii="Times New Roman" w:hAnsi="Times New Roman" w:cs="Times New Roman"/>
          <w:color w:val="000000" w:themeColor="text1"/>
          <w:sz w:val="28"/>
          <w:szCs w:val="28"/>
        </w:rPr>
        <w:t xml:space="preserve"> bằng tiếng Anh (nếu có):   </w:t>
      </w:r>
    </w:p>
    <w:p w14:paraId="6A86781E" w14:textId="79B1A64A" w:rsidR="00902A01" w:rsidRDefault="005265DB" w:rsidP="00402E01">
      <w:pPr>
        <w:shd w:val="clear" w:color="auto" w:fill="FFFFFF"/>
        <w:spacing w:before="120" w:after="12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w:t>
      </w:r>
      <w:r w:rsidR="009262E0" w:rsidRPr="00DF512B">
        <w:rPr>
          <w:rFonts w:ascii="Times New Roman" w:hAnsi="Times New Roman" w:cs="Times New Roman"/>
          <w:color w:val="000000" w:themeColor="text1"/>
          <w:sz w:val="28"/>
          <w:szCs w:val="28"/>
        </w:rPr>
        <w:t xml:space="preserve"> Tên viết tắt</w:t>
      </w:r>
      <w:r w:rsidR="009262E0"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9262E0" w:rsidRPr="00DF512B">
        <w:rPr>
          <w:rFonts w:ascii="Times New Roman" w:hAnsi="Times New Roman" w:cs="Times New Roman"/>
          <w:color w:val="000000" w:themeColor="text1"/>
          <w:sz w:val="28"/>
          <w:szCs w:val="28"/>
          <w:lang w:val="en-US"/>
        </w:rPr>
        <w:t>nh</w:t>
      </w:r>
      <w:r w:rsidR="009262E0" w:rsidRPr="00DF512B">
        <w:rPr>
          <w:rFonts w:ascii="Times New Roman" w:hAnsi="Times New Roman" w:cs="Times New Roman"/>
          <w:color w:val="000000" w:themeColor="text1"/>
          <w:sz w:val="28"/>
          <w:szCs w:val="28"/>
        </w:rPr>
        <w:t xml:space="preserve"> (nếu có)</w:t>
      </w:r>
      <w:r w:rsidR="00902A01">
        <w:rPr>
          <w:rFonts w:ascii="Times New Roman" w:hAnsi="Times New Roman" w:cs="Times New Roman"/>
          <w:color w:val="000000" w:themeColor="text1"/>
          <w:sz w:val="28"/>
          <w:szCs w:val="28"/>
          <w:lang w:val="en-US"/>
        </w:rPr>
        <w:t xml:space="preserve">: </w:t>
      </w:r>
    </w:p>
    <w:p w14:paraId="5C20ACCE" w14:textId="190F9604" w:rsidR="009262E0" w:rsidRPr="00DF512B" w:rsidRDefault="00F8760A" w:rsidP="00402E01">
      <w:pPr>
        <w:shd w:val="clear" w:color="auto" w:fill="FFFFFF"/>
        <w:spacing w:before="120" w:after="120" w:line="252" w:lineRule="auto"/>
        <w:ind w:firstLine="720"/>
        <w:jc w:val="both"/>
        <w:rPr>
          <w:rFonts w:ascii="Times New Roman" w:hAnsi="Times New Roman" w:cs="Times New Roman"/>
          <w:color w:val="000000" w:themeColor="text1"/>
          <w:sz w:val="28"/>
          <w:szCs w:val="28"/>
        </w:rPr>
      </w:pPr>
      <w:r>
        <w:rPr>
          <w:rFonts w:ascii="Times New Roman" w:eastAsia="Times New Roman" w:hAnsi="Times New Roman" w:cs="Times New Roman"/>
          <w:color w:val="auto"/>
          <w:spacing w:val="4"/>
          <w:sz w:val="28"/>
          <w:szCs w:val="28"/>
          <w:lang w:val="pt-BR" w:eastAsia="en-US"/>
        </w:rPr>
        <w:lastRenderedPageBreak/>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9"/>
      </w:r>
      <w:r w:rsidR="009262E0" w:rsidRPr="00DF512B">
        <w:rPr>
          <w:rFonts w:ascii="Times New Roman" w:hAnsi="Times New Roman" w:cs="Times New Roman"/>
          <w:color w:val="000000" w:themeColor="text1"/>
          <w:sz w:val="28"/>
          <w:szCs w:val="28"/>
        </w:rPr>
        <w:t>:</w:t>
      </w:r>
    </w:p>
    <w:p w14:paraId="0E0C1F54"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p>
    <w:p w14:paraId="021A8368"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chỉ trụ sở chính:</w:t>
      </w:r>
    </w:p>
    <w:p w14:paraId="4E2FCE80" w14:textId="2E4B1C53"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2.</w:t>
      </w:r>
      <w:r w:rsidRPr="00DF512B">
        <w:rPr>
          <w:rFonts w:ascii="Times New Roman" w:eastAsia="Times New Roman" w:hAnsi="Times New Roman" w:cs="Times New Roman"/>
          <w:color w:val="000000" w:themeColor="text1"/>
          <w:sz w:val="28"/>
          <w:szCs w:val="28"/>
        </w:rPr>
        <w:t xml:space="preserve"> Vốn điều lệ của </w:t>
      </w:r>
      <w:r w:rsidR="003A6B91" w:rsidRPr="00DF512B">
        <w:rPr>
          <w:rFonts w:ascii="Times New Roman" w:eastAsia="Times New Roman" w:hAnsi="Times New Roman" w:cs="Times New Roman"/>
          <w:color w:val="000000" w:themeColor="text1"/>
          <w:sz w:val="28"/>
          <w:szCs w:val="28"/>
        </w:rPr>
        <w:t>Quỹ tín dụng nhân dân</w:t>
      </w:r>
      <w:r w:rsidR="00A962D9"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8871F3"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là</w:t>
      </w:r>
      <w:r w:rsidR="008871F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đồng (bằng chữ:</w:t>
      </w:r>
      <w:r w:rsidR="002B414E"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2B414E"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p>
    <w:p w14:paraId="1B11D44E" w14:textId="128A6D27"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3.</w:t>
      </w:r>
      <w:r w:rsidRPr="00DF512B">
        <w:rPr>
          <w:rFonts w:ascii="Times New Roman" w:eastAsia="Times New Roman" w:hAnsi="Times New Roman" w:cs="Times New Roman"/>
          <w:color w:val="000000" w:themeColor="text1"/>
          <w:sz w:val="28"/>
          <w:szCs w:val="28"/>
        </w:rPr>
        <w:t xml:space="preserve"> Thời hạn hoạt động của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A962D9"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397A7B"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xml:space="preserve"> là</w:t>
      </w:r>
      <w:r w:rsidR="00A962D9"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năm.</w:t>
      </w:r>
    </w:p>
    <w:p w14:paraId="160A699D" w14:textId="638A3234" w:rsidR="003A6B91" w:rsidRPr="00DF512B" w:rsidRDefault="003A6B91"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color w:val="000000" w:themeColor="text1"/>
          <w:sz w:val="28"/>
          <w:szCs w:val="28"/>
        </w:rPr>
        <w:t>Điều 4.</w:t>
      </w:r>
      <w:r w:rsidRPr="00DF512B">
        <w:rPr>
          <w:rFonts w:ascii="Times New Roman" w:eastAsia="Times New Roman" w:hAnsi="Times New Roman" w:cs="Times New Roman"/>
          <w:color w:val="000000" w:themeColor="text1"/>
          <w:sz w:val="28"/>
          <w:szCs w:val="28"/>
        </w:rPr>
        <w:t xml:space="preserve"> Địa bàn hoạt động</w:t>
      </w:r>
      <w:r w:rsidR="00943ADA" w:rsidRPr="00DF512B">
        <w:rPr>
          <w:rFonts w:ascii="Times New Roman" w:eastAsia="Times New Roman" w:hAnsi="Times New Roman" w:cs="Times New Roman"/>
          <w:color w:val="000000" w:themeColor="text1"/>
          <w:sz w:val="28"/>
          <w:szCs w:val="28"/>
          <w:lang w:val="en-US"/>
        </w:rPr>
        <w:t>:</w:t>
      </w:r>
    </w:p>
    <w:p w14:paraId="28826522" w14:textId="77777777"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5</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Nội dung hoạt động:</w:t>
      </w:r>
    </w:p>
    <w:p w14:paraId="2D6E8C90" w14:textId="0D364164"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3A6B91" w:rsidRPr="00DF512B">
        <w:rPr>
          <w:rFonts w:ascii="Times New Roman" w:eastAsia="Times New Roman" w:hAnsi="Times New Roman" w:cs="Times New Roman"/>
          <w:i/>
          <w:iCs/>
          <w:color w:val="000000" w:themeColor="text1"/>
          <w:sz w:val="28"/>
          <w:szCs w:val="28"/>
        </w:rPr>
        <w:t>L</w:t>
      </w:r>
      <w:r w:rsidRPr="00DF512B">
        <w:rPr>
          <w:rFonts w:ascii="Times New Roman" w:eastAsia="Times New Roman" w:hAnsi="Times New Roman" w:cs="Times New Roman"/>
          <w:i/>
          <w:iCs/>
          <w:color w:val="000000" w:themeColor="text1"/>
          <w:sz w:val="28"/>
          <w:szCs w:val="28"/>
        </w:rPr>
        <w:t>iệt kê các hoạt động được chấp thuận theo quy định tại Luật Các tổ chức tín dụng và quy định của Thống đốc Ngân hàng Nhà nước</w:t>
      </w:r>
      <w:r w:rsidR="00576F6F" w:rsidRPr="00DF512B">
        <w:rPr>
          <w:rFonts w:ascii="Times New Roman" w:eastAsia="Times New Roman" w:hAnsi="Times New Roman" w:cs="Times New Roman"/>
          <w:i/>
          <w:iCs/>
          <w:color w:val="000000" w:themeColor="text1"/>
          <w:sz w:val="28"/>
          <w:szCs w:val="28"/>
          <w:lang w:val="en-US"/>
        </w:rPr>
        <w:t xml:space="preserve"> Việt Nam</w:t>
      </w:r>
      <w:r w:rsidRPr="00DF512B">
        <w:rPr>
          <w:rFonts w:ascii="Times New Roman" w:eastAsia="Times New Roman" w:hAnsi="Times New Roman" w:cs="Times New Roman"/>
          <w:i/>
          <w:iCs/>
          <w:color w:val="000000" w:themeColor="text1"/>
          <w:sz w:val="28"/>
          <w:szCs w:val="28"/>
        </w:rPr>
        <w:t>).</w:t>
      </w:r>
    </w:p>
    <w:p w14:paraId="05134788" w14:textId="47B4E835"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6</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xml:space="preserve"> Trong quá trình hoạt động,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187428"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187428" w:rsidRPr="00DF512B" w:rsidDel="00187428">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 xml:space="preserve">phải tuân thủ pháp luật Việt </w:t>
      </w:r>
      <w:r w:rsidR="003A6B91" w:rsidRPr="00DF512B">
        <w:rPr>
          <w:rFonts w:ascii="Times New Roman" w:eastAsia="Times New Roman" w:hAnsi="Times New Roman" w:cs="Times New Roman"/>
          <w:color w:val="000000" w:themeColor="text1"/>
          <w:sz w:val="28"/>
          <w:szCs w:val="28"/>
        </w:rPr>
        <w:t>N</w:t>
      </w:r>
      <w:r w:rsidRPr="00DF512B">
        <w:rPr>
          <w:rFonts w:ascii="Times New Roman" w:eastAsia="Times New Roman" w:hAnsi="Times New Roman" w:cs="Times New Roman"/>
          <w:color w:val="000000" w:themeColor="text1"/>
          <w:sz w:val="28"/>
          <w:szCs w:val="28"/>
        </w:rPr>
        <w:t>am.</w:t>
      </w:r>
    </w:p>
    <w:p w14:paraId="4FABF05E"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7</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Giấy phép này có hiệu lực kể từ ngày ký.</w:t>
      </w:r>
    </w:p>
    <w:p w14:paraId="12311653" w14:textId="4AC39FBF" w:rsidR="000B125C" w:rsidRPr="00402E01"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8</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xml:space="preserve"> Giấy phép </w:t>
      </w:r>
      <w:r w:rsidR="003A6B91" w:rsidRPr="00DF512B">
        <w:rPr>
          <w:rFonts w:ascii="Times New Roman" w:eastAsia="Times New Roman" w:hAnsi="Times New Roman" w:cs="Times New Roman"/>
          <w:color w:val="000000" w:themeColor="text1"/>
          <w:sz w:val="28"/>
          <w:szCs w:val="28"/>
        </w:rPr>
        <w:t>thành lập và hoạt động Quỹ tín dụng nhân dân</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 xml:space="preserve">được lập thành 04 (bốn) bản chính: 01 (một) bản cấp cho </w:t>
      </w:r>
      <w:r w:rsidR="003A6B91" w:rsidRPr="00DF512B">
        <w:rPr>
          <w:rFonts w:ascii="Times New Roman" w:eastAsia="Times New Roman" w:hAnsi="Times New Roman" w:cs="Times New Roman"/>
          <w:color w:val="000000" w:themeColor="text1"/>
          <w:sz w:val="28"/>
          <w:szCs w:val="28"/>
        </w:rPr>
        <w:t>Quỹ tín dụng nhân dân</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E92D67" w:rsidRPr="00DF512B" w:rsidDel="00E92D67">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01</w:t>
      </w:r>
      <w:r w:rsidR="00972A4E" w:rsidRPr="00DF512B">
        <w:rPr>
          <w:rFonts w:ascii="Times New Roman" w:eastAsia="Times New Roman" w:hAnsi="Times New Roman" w:cs="Times New Roman"/>
          <w:color w:val="000000" w:themeColor="text1"/>
          <w:sz w:val="28"/>
          <w:szCs w:val="28"/>
          <w:lang w:val="en-US"/>
        </w:rPr>
        <w:t xml:space="preserve"> bản</w:t>
      </w:r>
      <w:r w:rsidR="00940FEF"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 xml:space="preserve">(một) gửi cơ quan đăng ký </w:t>
      </w:r>
      <w:r w:rsidR="00FF58B8" w:rsidRPr="00DF512B">
        <w:rPr>
          <w:rFonts w:ascii="Times New Roman" w:eastAsia="Times New Roman" w:hAnsi="Times New Roman" w:cs="Times New Roman"/>
          <w:color w:val="000000" w:themeColor="text1"/>
          <w:sz w:val="28"/>
          <w:szCs w:val="28"/>
        </w:rPr>
        <w:t>kinh doanh</w:t>
      </w:r>
      <w:r w:rsidRPr="00DF512B">
        <w:rPr>
          <w:rFonts w:ascii="Times New Roman" w:eastAsia="Times New Roman" w:hAnsi="Times New Roman" w:cs="Times New Roman"/>
          <w:color w:val="000000" w:themeColor="text1"/>
          <w:sz w:val="28"/>
          <w:szCs w:val="28"/>
        </w:rPr>
        <w:t xml:space="preserve">; 01 (một) bản lưu tại Ngân hàng Nhà nước </w:t>
      </w:r>
      <w:r w:rsidR="00636E17"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E92D6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r w:rsidR="00E92D67" w:rsidRPr="00DF512B">
        <w:rPr>
          <w:rFonts w:ascii="Times New Roman" w:eastAsia="Times New Roman" w:hAnsi="Times New Roman" w:cs="Times New Roman"/>
          <w:color w:val="000000" w:themeColor="text1"/>
          <w:sz w:val="28"/>
          <w:szCs w:val="28"/>
          <w:lang w:val="en-US"/>
        </w:rPr>
        <w:t xml:space="preserve"> </w:t>
      </w:r>
      <w:r w:rsidR="00972A4E"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xml:space="preserve"> 01 (một) bản lưu tại hồ sơ cấp Giấy phép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187428"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187428" w:rsidRPr="00DF512B" w:rsidDel="00187428">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00940FEF" w:rsidRPr="00DF512B">
        <w:rPr>
          <w:rFonts w:ascii="Times New Roman" w:eastAsia="Times New Roman" w:hAnsi="Times New Roman" w:cs="Times New Roman"/>
          <w:color w:val="000000" w:themeColor="text1"/>
          <w:sz w:val="28"/>
          <w:szCs w:val="28"/>
        </w:rPr>
        <w:t>.</w:t>
      </w:r>
      <w:r w:rsidR="00DE2C6C">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232"/>
        <w:gridCol w:w="4706"/>
      </w:tblGrid>
      <w:tr w:rsidR="00263B39" w:rsidRPr="00CE5977" w14:paraId="46684F09" w14:textId="77777777" w:rsidTr="00402E01">
        <w:trPr>
          <w:tblCellSpacing w:w="0" w:type="dxa"/>
        </w:trPr>
        <w:tc>
          <w:tcPr>
            <w:tcW w:w="3232" w:type="dxa"/>
            <w:tcMar>
              <w:top w:w="0" w:type="dxa"/>
              <w:left w:w="108" w:type="dxa"/>
              <w:bottom w:w="0" w:type="dxa"/>
              <w:right w:w="108" w:type="dxa"/>
            </w:tcMar>
            <w:hideMark/>
          </w:tcPr>
          <w:p w14:paraId="00322F45" w14:textId="77777777" w:rsidR="00263B39" w:rsidRPr="00DF512B" w:rsidRDefault="00263B39" w:rsidP="00072BBB">
            <w:pPr>
              <w:spacing w:line="252" w:lineRule="auto"/>
              <w:ind w:left="-108"/>
              <w:jc w:val="both"/>
              <w:rPr>
                <w:rFonts w:ascii="Times New Roman" w:eastAsia="Times New Roman" w:hAnsi="Times New Roman" w:cs="Times New Roman"/>
                <w:b/>
                <w:bCs/>
                <w:i/>
                <w:iCs/>
                <w:color w:val="000000" w:themeColor="text1"/>
              </w:rPr>
            </w:pPr>
            <w:r w:rsidRPr="00DF512B">
              <w:rPr>
                <w:rFonts w:ascii="Times New Roman" w:eastAsia="Times New Roman" w:hAnsi="Times New Roman" w:cs="Times New Roman"/>
                <w:b/>
                <w:bCs/>
                <w:i/>
                <w:iCs/>
                <w:color w:val="000000" w:themeColor="text1"/>
              </w:rPr>
              <w:t>Nơi nhận:</w:t>
            </w:r>
          </w:p>
          <w:p w14:paraId="204C17A0" w14:textId="77777777" w:rsidR="00263B39" w:rsidRPr="00402E01" w:rsidRDefault="00263B39"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Như Điều 8;</w:t>
            </w:r>
          </w:p>
          <w:p w14:paraId="22331963" w14:textId="23E0C380" w:rsidR="00263B39" w:rsidRPr="00402E01" w:rsidRDefault="00263B39"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UBND tỉnh, thành phố</w:t>
            </w:r>
            <w:r w:rsidR="006D0416" w:rsidRPr="00402E01">
              <w:rPr>
                <w:rFonts w:ascii="Times New Roman" w:eastAsia="Times New Roman" w:hAnsi="Times New Roman" w:cs="Times New Roman"/>
                <w:color w:val="000000" w:themeColor="text1"/>
                <w:sz w:val="22"/>
                <w:szCs w:val="22"/>
                <w:lang w:val="en-US"/>
              </w:rPr>
              <w:t xml:space="preserve"> </w:t>
            </w:r>
            <w:r w:rsidRPr="00402E01">
              <w:rPr>
                <w:rFonts w:ascii="Times New Roman" w:eastAsia="Times New Roman" w:hAnsi="Times New Roman" w:cs="Times New Roman"/>
                <w:color w:val="000000" w:themeColor="text1"/>
                <w:sz w:val="22"/>
                <w:szCs w:val="22"/>
              </w:rPr>
              <w:t>…</w:t>
            </w:r>
          </w:p>
          <w:p w14:paraId="777E4AF4" w14:textId="3B5FDB4A" w:rsidR="00667022" w:rsidRPr="00402E01" w:rsidRDefault="00667022" w:rsidP="00072BBB">
            <w:pPr>
              <w:spacing w:line="252" w:lineRule="auto"/>
              <w:ind w:left="-108"/>
              <w:jc w:val="both"/>
              <w:rPr>
                <w:rFonts w:ascii="Times New Roman" w:eastAsia="Times New Roman" w:hAnsi="Times New Roman" w:cs="Times New Roman"/>
                <w:color w:val="000000" w:themeColor="text1"/>
                <w:sz w:val="22"/>
                <w:szCs w:val="22"/>
                <w:lang w:val="en-US"/>
              </w:rPr>
            </w:pPr>
            <w:r w:rsidRPr="00402E01">
              <w:rPr>
                <w:rFonts w:ascii="Times New Roman" w:eastAsia="Times New Roman" w:hAnsi="Times New Roman" w:cs="Times New Roman"/>
                <w:color w:val="000000" w:themeColor="text1"/>
                <w:sz w:val="22"/>
                <w:szCs w:val="22"/>
                <w:lang w:val="en-US"/>
              </w:rPr>
              <w:t xml:space="preserve">- UBND xã nơi QTDND được cấp </w:t>
            </w:r>
            <w:r w:rsidR="0009060B">
              <w:rPr>
                <w:rFonts w:ascii="Times New Roman" w:eastAsia="Times New Roman" w:hAnsi="Times New Roman" w:cs="Times New Roman"/>
                <w:color w:val="000000" w:themeColor="text1"/>
                <w:sz w:val="22"/>
                <w:szCs w:val="22"/>
                <w:lang w:val="en-US"/>
              </w:rPr>
              <w:t>G</w:t>
            </w:r>
            <w:r w:rsidRPr="00402E01">
              <w:rPr>
                <w:rFonts w:ascii="Times New Roman" w:eastAsia="Times New Roman" w:hAnsi="Times New Roman" w:cs="Times New Roman"/>
                <w:color w:val="000000" w:themeColor="text1"/>
                <w:sz w:val="22"/>
                <w:szCs w:val="22"/>
                <w:lang w:val="en-US"/>
              </w:rPr>
              <w:t>iấy phép hoạt động;</w:t>
            </w:r>
          </w:p>
          <w:p w14:paraId="1D61BF09" w14:textId="4AA2B4B9" w:rsidR="00263B39" w:rsidRPr="00DF512B" w:rsidRDefault="00263B39">
            <w:pPr>
              <w:spacing w:line="252" w:lineRule="auto"/>
              <w:ind w:left="-108"/>
              <w:jc w:val="both"/>
              <w:rPr>
                <w:rFonts w:ascii="Times New Roman" w:eastAsia="Times New Roman" w:hAnsi="Times New Roman" w:cs="Times New Roman"/>
                <w:color w:val="000000" w:themeColor="text1"/>
                <w:sz w:val="28"/>
                <w:szCs w:val="28"/>
              </w:rPr>
            </w:pPr>
            <w:r w:rsidRPr="00402E01">
              <w:rPr>
                <w:rFonts w:ascii="Times New Roman" w:eastAsia="Times New Roman" w:hAnsi="Times New Roman" w:cs="Times New Roman"/>
                <w:color w:val="000000" w:themeColor="text1"/>
                <w:sz w:val="22"/>
                <w:szCs w:val="22"/>
              </w:rPr>
              <w:t>- Lưu</w:t>
            </w:r>
            <w:r w:rsidR="00667022" w:rsidRPr="00402E01">
              <w:rPr>
                <w:rFonts w:ascii="Times New Roman" w:eastAsia="Times New Roman" w:hAnsi="Times New Roman" w:cs="Times New Roman"/>
                <w:color w:val="000000" w:themeColor="text1"/>
                <w:sz w:val="22"/>
                <w:szCs w:val="22"/>
                <w:lang w:val="en-US"/>
              </w:rPr>
              <w:t>:</w:t>
            </w:r>
            <w:r w:rsidR="006D0416" w:rsidRPr="00402E01">
              <w:rPr>
                <w:rFonts w:ascii="Times New Roman" w:eastAsia="Times New Roman" w:hAnsi="Times New Roman" w:cs="Times New Roman"/>
                <w:color w:val="000000" w:themeColor="text1"/>
                <w:sz w:val="22"/>
                <w:szCs w:val="22"/>
                <w:lang w:val="en-US"/>
              </w:rPr>
              <w:t xml:space="preserve"> </w:t>
            </w:r>
            <w:r w:rsidR="00667022" w:rsidRPr="00402E01">
              <w:rPr>
                <w:rFonts w:ascii="Times New Roman" w:eastAsia="Times New Roman" w:hAnsi="Times New Roman" w:cs="Times New Roman"/>
                <w:color w:val="000000" w:themeColor="text1"/>
                <w:sz w:val="22"/>
                <w:szCs w:val="22"/>
                <w:lang w:val="en-US"/>
              </w:rPr>
              <w:t>...</w:t>
            </w:r>
          </w:p>
        </w:tc>
        <w:tc>
          <w:tcPr>
            <w:tcW w:w="4706" w:type="dxa"/>
            <w:tcMar>
              <w:top w:w="0" w:type="dxa"/>
              <w:left w:w="108" w:type="dxa"/>
              <w:bottom w:w="0" w:type="dxa"/>
              <w:right w:w="108" w:type="dxa"/>
            </w:tcMar>
            <w:hideMark/>
          </w:tcPr>
          <w:p w14:paraId="49EA8E77" w14:textId="77777777" w:rsidR="00263B39" w:rsidRPr="00DF512B" w:rsidRDefault="00263B39" w:rsidP="00A64B0A">
            <w:pPr>
              <w:spacing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GIÁM ĐỐC</w:t>
            </w:r>
          </w:p>
        </w:tc>
      </w:tr>
    </w:tbl>
    <w:p w14:paraId="2AACE403" w14:textId="77777777" w:rsidR="000B125C" w:rsidRPr="00DF512B" w:rsidRDefault="000B125C"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65AEE117" w14:textId="77777777" w:rsidR="00CC0A79" w:rsidRPr="00DF512B" w:rsidRDefault="00CC0A79"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CC0A79" w:rsidRPr="00DF512B" w:rsidSect="007D30BB">
          <w:headerReference w:type="default" r:id="rId15"/>
          <w:headerReference w:type="first" r:id="rId16"/>
          <w:pgSz w:w="11906" w:h="16838" w:code="9"/>
          <w:pgMar w:top="1134" w:right="1134" w:bottom="1134" w:left="1701" w:header="567" w:footer="397" w:gutter="0"/>
          <w:cols w:space="720"/>
          <w:docGrid w:linePitch="360"/>
        </w:sectPr>
      </w:pPr>
    </w:p>
    <w:p w14:paraId="7731A31F" w14:textId="31161797" w:rsidR="00CC0A79" w:rsidRPr="00DF512B" w:rsidRDefault="007D30BB" w:rsidP="007D30BB">
      <w:pPr>
        <w:pStyle w:val="Heading2"/>
        <w:tabs>
          <w:tab w:val="left" w:pos="930"/>
          <w:tab w:val="center" w:pos="4535"/>
        </w:tabs>
        <w:spacing w:after="0" w:line="240" w:lineRule="auto"/>
        <w:jc w:val="left"/>
        <w:rPr>
          <w:lang w:val="en-US"/>
        </w:rPr>
      </w:pPr>
      <w:r>
        <w:lastRenderedPageBreak/>
        <w:tab/>
      </w:r>
      <w:r>
        <w:tab/>
      </w:r>
      <w:r w:rsidR="00CC0A79" w:rsidRPr="00DF512B">
        <w:t>Phụ lục số 0</w:t>
      </w:r>
      <w:r w:rsidR="00CC0A79" w:rsidRPr="00DF512B">
        <w:rPr>
          <w:lang w:val="en-US"/>
        </w:rPr>
        <w:t>2</w:t>
      </w:r>
    </w:p>
    <w:p w14:paraId="464BCB15" w14:textId="5EFBFF36" w:rsidR="00CC0A79" w:rsidRPr="00DF512B" w:rsidRDefault="00CC0A79" w:rsidP="00413874">
      <w:pPr>
        <w:pStyle w:val="Heading2"/>
        <w:spacing w:after="0" w:line="240" w:lineRule="auto"/>
      </w:pPr>
      <w:r w:rsidRPr="00DF512B">
        <w:t xml:space="preserve">Mẫu Đơn đề nghị cấp </w:t>
      </w:r>
      <w:r w:rsidRPr="00DF512B">
        <w:rPr>
          <w:lang w:val="en-US"/>
        </w:rPr>
        <w:t xml:space="preserve">bản sao </w:t>
      </w:r>
      <w:r w:rsidR="00794EC8" w:rsidRPr="00DF512B">
        <w:rPr>
          <w:lang w:val="en-US"/>
        </w:rPr>
        <w:t xml:space="preserve">Giấy phép </w:t>
      </w:r>
      <w:r w:rsidRPr="00DF512B">
        <w:rPr>
          <w:lang w:val="en-US"/>
        </w:rPr>
        <w:t>từ s</w:t>
      </w:r>
      <w:r w:rsidR="00125B9C" w:rsidRPr="00DF512B">
        <w:rPr>
          <w:lang w:val="en-US"/>
        </w:rPr>
        <w:t>ổ</w:t>
      </w:r>
      <w:r w:rsidRPr="00DF512B">
        <w:rPr>
          <w:lang w:val="en-US"/>
        </w:rPr>
        <w:t xml:space="preserve"> gốc</w:t>
      </w:r>
    </w:p>
    <w:p w14:paraId="64BAB0FB" w14:textId="538D8F32" w:rsidR="00CC0A79" w:rsidRPr="00DF512B" w:rsidRDefault="00CC0A79"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656C51">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815D7D"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656C51">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656C51">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BD2564" w:rsidRPr="00DF512B">
        <w:rPr>
          <w:rFonts w:ascii="Times New Roman" w:eastAsia="Times New Roman" w:hAnsi="Times New Roman" w:cs="Times New Roman"/>
          <w:i/>
          <w:iCs/>
          <w:color w:val="000000" w:themeColor="text1"/>
          <w:sz w:val="28"/>
          <w:szCs w:val="28"/>
          <w:lang w:val="en-US"/>
        </w:rPr>
        <w:t>2025 c</w:t>
      </w:r>
      <w:r w:rsidRPr="00DF512B">
        <w:rPr>
          <w:rFonts w:ascii="Times New Roman" w:eastAsia="Times New Roman" w:hAnsi="Times New Roman" w:cs="Times New Roman"/>
          <w:i/>
          <w:iCs/>
          <w:color w:val="000000" w:themeColor="text1"/>
          <w:sz w:val="28"/>
          <w:szCs w:val="28"/>
        </w:rPr>
        <w:t>ủa Th</w:t>
      </w:r>
      <w:r w:rsidR="00BA0EE8"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BD2564"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69246A8B" w14:textId="77777777" w:rsidR="00CC0A79" w:rsidRPr="00DF512B" w:rsidRDefault="00CC0A79" w:rsidP="00CC0A79">
      <w:pPr>
        <w:shd w:val="clear" w:color="auto" w:fill="FFFFFF"/>
        <w:spacing w:before="120" w:after="120" w:line="234" w:lineRule="atLeast"/>
        <w:rPr>
          <w:rFonts w:ascii="Times New Roman" w:eastAsia="Times New Roman" w:hAnsi="Times New Roman" w:cs="Times New Roman"/>
          <w:color w:val="000000" w:themeColor="text1"/>
          <w:sz w:val="28"/>
          <w:szCs w:val="28"/>
        </w:rPr>
      </w:pPr>
    </w:p>
    <w:p w14:paraId="35183CC6" w14:textId="77777777" w:rsidR="00CC0A79" w:rsidRPr="00DF512B" w:rsidRDefault="00CC0A79"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CỘNG HÒA XÃ HỘI CHỦ NGHĨA VIỆT NAM</w:t>
      </w:r>
    </w:p>
    <w:p w14:paraId="7DE04F71" w14:textId="5D61E191" w:rsidR="00CC0A79" w:rsidRPr="00DF512B" w:rsidRDefault="00CC0A79"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Độc lập - Tự do - Hạnh phúc</w:t>
      </w:r>
    </w:p>
    <w:p w14:paraId="2154A840" w14:textId="0F174FCB" w:rsidR="00CC0A79" w:rsidRPr="00DF512B" w:rsidRDefault="00637BF1" w:rsidP="00402E01">
      <w:pPr>
        <w:shd w:val="clear" w:color="auto" w:fill="FFFFFF"/>
        <w:spacing w:line="312" w:lineRule="auto"/>
        <w:ind w:firstLine="720"/>
        <w:jc w:val="center"/>
        <w:rPr>
          <w:rFonts w:ascii="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64384" behindDoc="0" locked="0" layoutInCell="1" allowOverlap="1" wp14:anchorId="61A2BF83" wp14:editId="3760C483">
                <wp:simplePos x="0" y="0"/>
                <wp:positionH relativeFrom="column">
                  <wp:posOffset>1847850</wp:posOffset>
                </wp:positionH>
                <wp:positionV relativeFrom="paragraph">
                  <wp:posOffset>27569</wp:posOffset>
                </wp:positionV>
                <wp:extent cx="2019300" cy="0"/>
                <wp:effectExtent l="0" t="0" r="19050" b="1905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68C4E" id="AutoShape 11" o:spid="_x0000_s1026" type="#_x0000_t32" style="position:absolute;margin-left:145.5pt;margin-top:2.15pt;width:15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"/>
            </w:pict>
          </mc:Fallback>
        </mc:AlternateContent>
      </w:r>
    </w:p>
    <w:p w14:paraId="47C75F04" w14:textId="0891DE36" w:rsidR="00CC0A79" w:rsidRPr="00DF512B" w:rsidRDefault="00CC0A79">
      <w:pPr>
        <w:shd w:val="clear" w:color="auto" w:fill="FFFFFF"/>
        <w:spacing w:line="312" w:lineRule="auto"/>
        <w:jc w:val="center"/>
        <w:rPr>
          <w:rFonts w:ascii="Times New Roman" w:hAnsi="Times New Roman" w:cs="Times New Roman"/>
          <w:b/>
          <w:color w:val="000000" w:themeColor="text1"/>
          <w:sz w:val="28"/>
          <w:szCs w:val="28"/>
          <w:lang w:val="en-US"/>
        </w:rPr>
      </w:pPr>
      <w:r w:rsidRPr="00DF512B">
        <w:rPr>
          <w:rFonts w:ascii="Times New Roman" w:hAnsi="Times New Roman" w:cs="Times New Roman"/>
          <w:b/>
          <w:color w:val="000000" w:themeColor="text1"/>
          <w:sz w:val="28"/>
          <w:szCs w:val="28"/>
        </w:rPr>
        <w:t xml:space="preserve">ĐƠN ĐỀ NGHỊ CẤP BẢN SAO </w:t>
      </w:r>
      <w:r w:rsidR="00794EC8" w:rsidRPr="00DF512B">
        <w:rPr>
          <w:rFonts w:ascii="Times New Roman" w:hAnsi="Times New Roman" w:cs="Times New Roman"/>
          <w:b/>
          <w:color w:val="000000" w:themeColor="text1"/>
          <w:sz w:val="28"/>
          <w:szCs w:val="28"/>
          <w:lang w:val="en-US"/>
        </w:rPr>
        <w:t xml:space="preserve">GIẤY PHÉP </w:t>
      </w:r>
      <w:r w:rsidRPr="00DF512B">
        <w:rPr>
          <w:rFonts w:ascii="Times New Roman" w:hAnsi="Times New Roman" w:cs="Times New Roman"/>
          <w:b/>
          <w:color w:val="000000" w:themeColor="text1"/>
          <w:sz w:val="28"/>
          <w:szCs w:val="28"/>
        </w:rPr>
        <w:t xml:space="preserve">TỪ </w:t>
      </w:r>
      <w:r w:rsidR="00D972C0" w:rsidRPr="00DF512B">
        <w:rPr>
          <w:rFonts w:ascii="Times New Roman" w:hAnsi="Times New Roman" w:cs="Times New Roman"/>
          <w:b/>
          <w:color w:val="000000" w:themeColor="text1"/>
          <w:sz w:val="28"/>
          <w:szCs w:val="28"/>
        </w:rPr>
        <w:t>S</w:t>
      </w:r>
      <w:r w:rsidR="00D972C0" w:rsidRPr="00DF512B">
        <w:rPr>
          <w:rFonts w:ascii="Times New Roman" w:hAnsi="Times New Roman" w:cs="Times New Roman"/>
          <w:b/>
          <w:color w:val="000000" w:themeColor="text1"/>
          <w:sz w:val="28"/>
          <w:szCs w:val="28"/>
          <w:lang w:val="en-US"/>
        </w:rPr>
        <w:t>Ổ</w:t>
      </w:r>
      <w:r w:rsidR="00D972C0" w:rsidRPr="00DF512B">
        <w:rPr>
          <w:rFonts w:ascii="Times New Roman" w:hAnsi="Times New Roman" w:cs="Times New Roman"/>
          <w:b/>
          <w:color w:val="000000" w:themeColor="text1"/>
          <w:sz w:val="28"/>
          <w:szCs w:val="28"/>
        </w:rPr>
        <w:t xml:space="preserve"> </w:t>
      </w:r>
      <w:r w:rsidR="00794EC8" w:rsidRPr="00DF512B">
        <w:rPr>
          <w:rFonts w:ascii="Times New Roman" w:hAnsi="Times New Roman" w:cs="Times New Roman"/>
          <w:b/>
          <w:color w:val="000000" w:themeColor="text1"/>
          <w:sz w:val="28"/>
          <w:szCs w:val="28"/>
          <w:lang w:val="en-US"/>
        </w:rPr>
        <w:t>GỐC</w:t>
      </w:r>
    </w:p>
    <w:p w14:paraId="4694E608" w14:textId="77777777" w:rsidR="00CC0A79" w:rsidRPr="00DF512B" w:rsidRDefault="00CC0A79" w:rsidP="00402E01">
      <w:pPr>
        <w:shd w:val="clear" w:color="auto" w:fill="FFFFFF"/>
        <w:spacing w:line="312" w:lineRule="auto"/>
        <w:jc w:val="center"/>
        <w:rPr>
          <w:rFonts w:ascii="Times New Roman" w:hAnsi="Times New Roman" w:cs="Times New Roman"/>
          <w:color w:val="000000" w:themeColor="text1"/>
          <w:sz w:val="10"/>
          <w:szCs w:val="28"/>
        </w:rPr>
      </w:pPr>
    </w:p>
    <w:p w14:paraId="5949A8FB" w14:textId="5F0675E3" w:rsidR="00CC0A79" w:rsidRPr="00DF512B" w:rsidRDefault="00CC0A79" w:rsidP="00402E01">
      <w:pPr>
        <w:shd w:val="clear" w:color="auto" w:fill="FFFFFF"/>
        <w:spacing w:before="120" w:line="312" w:lineRule="auto"/>
        <w:jc w:val="center"/>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Kính gửi: </w:t>
      </w:r>
      <w:r w:rsidR="00636E17" w:rsidRPr="00DF512B">
        <w:rPr>
          <w:rFonts w:ascii="Times New Roman" w:hAnsi="Times New Roman" w:cs="Times New Roman"/>
          <w:color w:val="000000" w:themeColor="text1"/>
          <w:sz w:val="28"/>
          <w:szCs w:val="28"/>
          <w:lang w:val="en-US"/>
        </w:rPr>
        <w:t xml:space="preserve">Giám đốc </w:t>
      </w:r>
      <w:r w:rsidRPr="00DF512B">
        <w:rPr>
          <w:rFonts w:ascii="Times New Roman" w:hAnsi="Times New Roman" w:cs="Times New Roman"/>
          <w:color w:val="000000" w:themeColor="text1"/>
          <w:sz w:val="28"/>
          <w:szCs w:val="28"/>
        </w:rPr>
        <w:t xml:space="preserve">Ngân hàng Nhà nước </w:t>
      </w:r>
      <w:r w:rsidR="00636E17" w:rsidRPr="00DF512B">
        <w:rPr>
          <w:rFonts w:ascii="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E045CA" w:rsidRPr="00DF512B" w:rsidDel="00E045CA">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w:t>
      </w:r>
    </w:p>
    <w:p w14:paraId="79E48A7C" w14:textId="77777777" w:rsidR="00CC0A79" w:rsidRPr="00DF512B" w:rsidRDefault="00CC0A79" w:rsidP="00CC0A79">
      <w:pPr>
        <w:shd w:val="clear" w:color="auto" w:fill="FFFFFF"/>
        <w:spacing w:line="312" w:lineRule="auto"/>
        <w:ind w:firstLine="720"/>
        <w:jc w:val="both"/>
        <w:rPr>
          <w:rFonts w:ascii="Times New Roman" w:hAnsi="Times New Roman" w:cs="Times New Roman"/>
          <w:color w:val="000000" w:themeColor="text1"/>
          <w:sz w:val="4"/>
          <w:szCs w:val="28"/>
          <w:lang w:val="en-US"/>
        </w:rPr>
      </w:pPr>
    </w:p>
    <w:p w14:paraId="4FA1A710" w14:textId="77777777" w:rsidR="00CC0A79" w:rsidRPr="00DF512B" w:rsidRDefault="00CC0A79" w:rsidP="00402E01">
      <w:pPr>
        <w:shd w:val="clear" w:color="auto" w:fill="FFFFFF"/>
        <w:spacing w:before="240" w:after="60" w:line="252" w:lineRule="auto"/>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1. Tên quỹ tín dụng nhân dân:</w:t>
      </w:r>
    </w:p>
    <w:p w14:paraId="3406184F" w14:textId="15E56F1E" w:rsidR="00997406"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Tên đầy đủ bằng tiếng Việt: </w:t>
      </w:r>
    </w:p>
    <w:p w14:paraId="0792FFEF" w14:textId="2141023D" w:rsidR="00CC0A79" w:rsidRPr="00DF512B" w:rsidRDefault="00997406"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 </w:t>
      </w:r>
      <w:r w:rsidR="00CC0A79" w:rsidRPr="00DF512B">
        <w:rPr>
          <w:rFonts w:ascii="Times New Roman" w:hAnsi="Times New Roman" w:cs="Times New Roman"/>
          <w:color w:val="000000" w:themeColor="text1"/>
          <w:sz w:val="28"/>
          <w:szCs w:val="28"/>
        </w:rPr>
        <w:t>Tên viết tắt</w:t>
      </w:r>
      <w:r w:rsidR="00F02882" w:rsidRPr="00DF512B">
        <w:rPr>
          <w:rFonts w:ascii="Times New Roman" w:hAnsi="Times New Roman" w:cs="Times New Roman"/>
          <w:color w:val="000000" w:themeColor="text1"/>
          <w:sz w:val="28"/>
          <w:szCs w:val="28"/>
          <w:lang w:val="en-US"/>
        </w:rPr>
        <w:t xml:space="preserve"> bằng tiếng </w:t>
      </w:r>
      <w:r w:rsidR="00890AF9" w:rsidRPr="00DF512B">
        <w:rPr>
          <w:rFonts w:ascii="Times New Roman" w:hAnsi="Times New Roman" w:cs="Times New Roman"/>
          <w:color w:val="000000" w:themeColor="text1"/>
          <w:sz w:val="28"/>
          <w:szCs w:val="28"/>
          <w:lang w:val="en-US"/>
        </w:rPr>
        <w:t>V</w:t>
      </w:r>
      <w:r w:rsidR="00F02882" w:rsidRPr="00DF512B">
        <w:rPr>
          <w:rFonts w:ascii="Times New Roman" w:hAnsi="Times New Roman" w:cs="Times New Roman"/>
          <w:color w:val="000000" w:themeColor="text1"/>
          <w:sz w:val="28"/>
          <w:szCs w:val="28"/>
          <w:lang w:val="en-US"/>
        </w:rPr>
        <w:t>iệt (nếu có)</w:t>
      </w:r>
      <w:r w:rsidR="00CC0A79" w:rsidRPr="00DF512B">
        <w:rPr>
          <w:rFonts w:ascii="Times New Roman" w:hAnsi="Times New Roman" w:cs="Times New Roman"/>
          <w:color w:val="000000" w:themeColor="text1"/>
          <w:sz w:val="28"/>
          <w:szCs w:val="28"/>
        </w:rPr>
        <w:t>:</w:t>
      </w:r>
    </w:p>
    <w:p w14:paraId="7D4997BE" w14:textId="25F5FA2A" w:rsidR="00997406"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Tên </w:t>
      </w:r>
      <w:r w:rsidR="00B960D9"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 xml:space="preserve">bằng tiếng Anh (nếu có): </w:t>
      </w:r>
    </w:p>
    <w:p w14:paraId="2D71359D" w14:textId="0EB7B63A" w:rsidR="00CC0A79" w:rsidRDefault="00B960D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CC0A79" w:rsidRPr="00DF512B">
        <w:rPr>
          <w:rFonts w:ascii="Times New Roman" w:hAnsi="Times New Roman" w:cs="Times New Roman"/>
          <w:color w:val="000000" w:themeColor="text1"/>
          <w:sz w:val="28"/>
          <w:szCs w:val="28"/>
        </w:rPr>
        <w:t xml:space="preserve"> Tên viết tắt</w:t>
      </w:r>
      <w:r w:rsidR="00F02882"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F02882" w:rsidRPr="00DF512B">
        <w:rPr>
          <w:rFonts w:ascii="Times New Roman" w:hAnsi="Times New Roman" w:cs="Times New Roman"/>
          <w:color w:val="000000" w:themeColor="text1"/>
          <w:sz w:val="28"/>
          <w:szCs w:val="28"/>
          <w:lang w:val="en-US"/>
        </w:rPr>
        <w:t>nh</w:t>
      </w:r>
      <w:r w:rsidR="00CC0A79" w:rsidRPr="00DF512B">
        <w:rPr>
          <w:rFonts w:ascii="Times New Roman" w:hAnsi="Times New Roman" w:cs="Times New Roman"/>
          <w:color w:val="000000" w:themeColor="text1"/>
          <w:sz w:val="28"/>
          <w:szCs w:val="28"/>
        </w:rPr>
        <w:t xml:space="preserve"> (nếu có):</w:t>
      </w:r>
    </w:p>
    <w:p w14:paraId="66158243" w14:textId="067D8979" w:rsidR="00902A01" w:rsidRPr="00DF512B" w:rsidRDefault="00F8760A"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 </w:t>
      </w:r>
      <w:r w:rsidR="00902A01" w:rsidRPr="00902A01">
        <w:rPr>
          <w:rFonts w:ascii="Times New Roman" w:hAnsi="Times New Roman" w:cs="Times New Roman"/>
          <w:color w:val="000000" w:themeColor="text1"/>
          <w:sz w:val="28"/>
          <w:szCs w:val="28"/>
        </w:rPr>
        <w:t>Mã định danh tổ chức (nếu có)</w:t>
      </w:r>
      <w:r w:rsidR="00902A01">
        <w:rPr>
          <w:rStyle w:val="FootnoteReference"/>
          <w:rFonts w:ascii="Times New Roman" w:hAnsi="Times New Roman" w:cs="Times New Roman"/>
          <w:color w:val="000000" w:themeColor="text1"/>
          <w:sz w:val="28"/>
          <w:szCs w:val="28"/>
        </w:rPr>
        <w:footnoteReference w:id="10"/>
      </w:r>
    </w:p>
    <w:p w14:paraId="7DDAF504" w14:textId="77777777" w:rsidR="00914538" w:rsidRPr="00DF512B" w:rsidRDefault="00914538"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p>
    <w:p w14:paraId="6B228DF1" w14:textId="77777777"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Trụ sở chính tại:</w:t>
      </w:r>
    </w:p>
    <w:p w14:paraId="27AC4273" w14:textId="38D687DE"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Địa chỉ </w:t>
      </w:r>
      <w:r w:rsidR="008D5A79" w:rsidRPr="00DF512B">
        <w:rPr>
          <w:rFonts w:ascii="Times New Roman" w:hAnsi="Times New Roman" w:cs="Times New Roman"/>
          <w:color w:val="000000" w:themeColor="text1"/>
          <w:sz w:val="28"/>
          <w:szCs w:val="28"/>
          <w:lang w:val="en-US"/>
        </w:rPr>
        <w:t>thư điện tử</w:t>
      </w:r>
      <w:r w:rsidRPr="00DF512B">
        <w:rPr>
          <w:rFonts w:ascii="Times New Roman" w:hAnsi="Times New Roman" w:cs="Times New Roman"/>
          <w:color w:val="000000" w:themeColor="text1"/>
          <w:sz w:val="28"/>
          <w:szCs w:val="28"/>
        </w:rPr>
        <w:t>:</w:t>
      </w:r>
    </w:p>
    <w:p w14:paraId="7B8E0DE7" w14:textId="0854D2E3"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Đề nghị Giám đốc Ngân hàng Nhà nước</w:t>
      </w:r>
      <w:r w:rsidR="00A76683" w:rsidRPr="00DF512B">
        <w:rPr>
          <w:rFonts w:ascii="Times New Roman" w:hAnsi="Times New Roman" w:cs="Times New Roman"/>
          <w:color w:val="000000" w:themeColor="text1"/>
          <w:sz w:val="28"/>
          <w:szCs w:val="28"/>
          <w:lang w:val="en-US"/>
        </w:rPr>
        <w:t xml:space="preserve"> chi nhánh</w:t>
      </w:r>
      <w:r w:rsidRPr="00DF512B">
        <w:rPr>
          <w:rFonts w:ascii="Times New Roman" w:hAnsi="Times New Roman" w:cs="Times New Roman"/>
          <w:color w:val="000000" w:themeColor="text1"/>
          <w:sz w:val="28"/>
          <w:szCs w:val="28"/>
        </w:rPr>
        <w:t xml:space="preserve">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E045CA" w:rsidRPr="00DF512B" w:rsidDel="00E045CA">
        <w:rPr>
          <w:rFonts w:ascii="Times New Roman" w:hAnsi="Times New Roman" w:cs="Times New Roman"/>
          <w:color w:val="000000" w:themeColor="text1"/>
          <w:sz w:val="28"/>
          <w:szCs w:val="28"/>
        </w:rPr>
        <w:t xml:space="preserve"> </w:t>
      </w:r>
      <w:r w:rsidR="006016E9" w:rsidRPr="00DF512B">
        <w:rPr>
          <w:rFonts w:ascii="Times New Roman" w:hAnsi="Times New Roman" w:cs="Times New Roman"/>
          <w:color w:val="000000" w:themeColor="text1"/>
          <w:sz w:val="28"/>
          <w:szCs w:val="28"/>
        </w:rPr>
        <w:t>...</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xem xét</w:t>
      </w:r>
      <w:r w:rsidRPr="00DF512B">
        <w:rPr>
          <w:rFonts w:ascii="Times New Roman" w:hAnsi="Times New Roman" w:cs="Times New Roman"/>
          <w:color w:val="000000" w:themeColor="text1"/>
          <w:sz w:val="28"/>
          <w:szCs w:val="28"/>
          <w:lang w:val="en-US"/>
        </w:rPr>
        <w:t xml:space="preserve"> c</w:t>
      </w:r>
      <w:r w:rsidRPr="00DF512B">
        <w:rPr>
          <w:rFonts w:ascii="Times New Roman" w:hAnsi="Times New Roman" w:cs="Times New Roman"/>
          <w:color w:val="000000" w:themeColor="text1"/>
          <w:sz w:val="28"/>
          <w:szCs w:val="28"/>
        </w:rPr>
        <w:t xml:space="preserve">ấp </w:t>
      </w:r>
      <w:r w:rsidRPr="00DF512B">
        <w:rPr>
          <w:rFonts w:ascii="Times New Roman" w:hAnsi="Times New Roman" w:cs="Times New Roman"/>
          <w:color w:val="000000" w:themeColor="text1"/>
          <w:sz w:val="28"/>
          <w:szCs w:val="28"/>
          <w:lang w:val="en-US"/>
        </w:rPr>
        <w:t xml:space="preserve">bản sao từ </w:t>
      </w:r>
      <w:r w:rsidR="00636E17" w:rsidRPr="00DF512B">
        <w:rPr>
          <w:rFonts w:ascii="Times New Roman" w:hAnsi="Times New Roman" w:cs="Times New Roman"/>
          <w:color w:val="000000" w:themeColor="text1"/>
          <w:sz w:val="28"/>
          <w:szCs w:val="28"/>
          <w:lang w:val="en-US"/>
        </w:rPr>
        <w:t xml:space="preserve">sổ </w:t>
      </w:r>
      <w:r w:rsidRPr="00DF512B">
        <w:rPr>
          <w:rFonts w:ascii="Times New Roman" w:hAnsi="Times New Roman" w:cs="Times New Roman"/>
          <w:color w:val="000000" w:themeColor="text1"/>
          <w:sz w:val="28"/>
          <w:szCs w:val="28"/>
          <w:lang w:val="en-US"/>
        </w:rPr>
        <w:t xml:space="preserve">gốc đối với </w:t>
      </w:r>
      <w:r w:rsidRPr="00DF512B">
        <w:rPr>
          <w:rFonts w:ascii="Times New Roman" w:hAnsi="Times New Roman" w:cs="Times New Roman"/>
          <w:color w:val="000000" w:themeColor="text1"/>
          <w:sz w:val="28"/>
          <w:szCs w:val="28"/>
        </w:rPr>
        <w:t xml:space="preserve">Giấy phép thành lập và hoạt động </w:t>
      </w:r>
      <w:r w:rsidRPr="00DF512B">
        <w:rPr>
          <w:rFonts w:ascii="Times New Roman" w:hAnsi="Times New Roman" w:cs="Times New Roman"/>
          <w:color w:val="000000" w:themeColor="text1"/>
          <w:sz w:val="28"/>
          <w:szCs w:val="28"/>
          <w:lang w:val="en-US"/>
        </w:rPr>
        <w:t>số</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lang w:val="en-US"/>
        </w:rPr>
        <w:t>của Q</w:t>
      </w:r>
      <w:r w:rsidRPr="00DF512B">
        <w:rPr>
          <w:rFonts w:ascii="Times New Roman" w:hAnsi="Times New Roman" w:cs="Times New Roman"/>
          <w:color w:val="000000" w:themeColor="text1"/>
          <w:sz w:val="28"/>
          <w:szCs w:val="28"/>
        </w:rPr>
        <w:t>uỹ tín dụng nhân dân</w:t>
      </w:r>
      <w:r w:rsidR="00861A8F" w:rsidRPr="00DF512B">
        <w:rPr>
          <w:rFonts w:ascii="Times New Roman" w:hAnsi="Times New Roman" w:cs="Times New Roman"/>
          <w:color w:val="000000" w:themeColor="text1"/>
          <w:sz w:val="28"/>
          <w:szCs w:val="28"/>
          <w:lang w:val="en-US"/>
        </w:rPr>
        <w:t xml:space="preserve"> </w:t>
      </w:r>
      <w:r w:rsidR="00861A8F" w:rsidRPr="00DF512B">
        <w:rPr>
          <w:rFonts w:ascii="Times New Roman" w:hAnsi="Times New Roman" w:cs="Times New Roman"/>
          <w:color w:val="000000" w:themeColor="text1"/>
          <w:sz w:val="28"/>
          <w:szCs w:val="28"/>
        </w:rPr>
        <w:t>...</w:t>
      </w:r>
      <w:r w:rsidR="00861A8F"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lang w:val="en-US"/>
        </w:rPr>
        <w:t>được cấp ngày</w:t>
      </w:r>
      <w:r w:rsidR="00861A8F" w:rsidRPr="00DF512B">
        <w:rPr>
          <w:rFonts w:ascii="Times New Roman" w:hAnsi="Times New Roman" w:cs="Times New Roman"/>
          <w:color w:val="000000" w:themeColor="text1"/>
          <w:sz w:val="28"/>
          <w:szCs w:val="28"/>
          <w:lang w:val="en-US"/>
        </w:rPr>
        <w:t xml:space="preserve"> </w:t>
      </w:r>
      <w:r w:rsidR="00861A8F" w:rsidRPr="00DF512B">
        <w:rPr>
          <w:rFonts w:ascii="Times New Roman" w:hAnsi="Times New Roman" w:cs="Times New Roman"/>
          <w:color w:val="000000" w:themeColor="text1"/>
          <w:sz w:val="28"/>
          <w:szCs w:val="28"/>
        </w:rPr>
        <w:t>...</w:t>
      </w:r>
    </w:p>
    <w:p w14:paraId="13B85121" w14:textId="6566F5D7" w:rsidR="00CC0A79" w:rsidRPr="00DF512B" w:rsidRDefault="00CC0A79" w:rsidP="00402E01">
      <w:pPr>
        <w:shd w:val="clear" w:color="auto" w:fill="FFFFFF"/>
        <w:spacing w:before="60" w:after="60" w:line="252" w:lineRule="auto"/>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 xml:space="preserve">2. Lý do </w:t>
      </w:r>
      <w:r w:rsidRPr="00DF512B">
        <w:rPr>
          <w:rFonts w:ascii="Times New Roman" w:hAnsi="Times New Roman" w:cs="Times New Roman"/>
          <w:b/>
          <w:color w:val="000000" w:themeColor="text1"/>
          <w:sz w:val="28"/>
          <w:szCs w:val="28"/>
          <w:lang w:val="en-US"/>
        </w:rPr>
        <w:t>đề nghị</w:t>
      </w:r>
      <w:r w:rsidRPr="00DF512B">
        <w:rPr>
          <w:rFonts w:ascii="Times New Roman" w:hAnsi="Times New Roman" w:cs="Times New Roman"/>
          <w:b/>
          <w:color w:val="000000" w:themeColor="text1"/>
          <w:sz w:val="28"/>
          <w:szCs w:val="28"/>
        </w:rPr>
        <w:t>:</w:t>
      </w:r>
    </w:p>
    <w:p w14:paraId="210D1C5B"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0F059FD6"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65D180DF"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28A1F0D3" w14:textId="6D5F39A3" w:rsidR="00CC0A79"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Quỹ tín dụng nhân dân ………………….. cam kết</w:t>
      </w:r>
      <w:r w:rsidRPr="00DF512B">
        <w:rPr>
          <w:rFonts w:ascii="Times New Roman" w:hAnsi="Times New Roman" w:cs="Times New Roman"/>
          <w:color w:val="000000" w:themeColor="text1"/>
          <w:sz w:val="28"/>
          <w:szCs w:val="28"/>
          <w:lang w:val="en-US"/>
        </w:rPr>
        <w:t xml:space="preserve"> c</w:t>
      </w:r>
      <w:r w:rsidRPr="00DF512B">
        <w:rPr>
          <w:rFonts w:ascii="Times New Roman" w:hAnsi="Times New Roman" w:cs="Times New Roman"/>
          <w:color w:val="000000" w:themeColor="text1"/>
          <w:sz w:val="28"/>
          <w:szCs w:val="28"/>
        </w:rPr>
        <w:t xml:space="preserve">hịu </w:t>
      </w:r>
      <w:r w:rsidRPr="00DF512B">
        <w:rPr>
          <w:rFonts w:ascii="Times New Roman" w:hAnsi="Times New Roman" w:cs="Times New Roman"/>
          <w:color w:val="000000" w:themeColor="text1"/>
          <w:sz w:val="28"/>
          <w:szCs w:val="28"/>
          <w:lang w:val="en-US"/>
        </w:rPr>
        <w:t xml:space="preserve">hoàn toàn </w:t>
      </w:r>
      <w:r w:rsidRPr="00DF512B">
        <w:rPr>
          <w:rFonts w:ascii="Times New Roman" w:hAnsi="Times New Roman" w:cs="Times New Roman"/>
          <w:color w:val="000000" w:themeColor="text1"/>
          <w:sz w:val="28"/>
          <w:szCs w:val="28"/>
        </w:rPr>
        <w:t>trách nhiệm về sự trung thực và sự chính xác của Đơn đề nghị</w:t>
      </w:r>
      <w:r w:rsidR="00A76683" w:rsidRPr="00DF512B">
        <w:rPr>
          <w:rFonts w:ascii="Times New Roman" w:hAnsi="Times New Roman" w:cs="Times New Roman"/>
          <w:color w:val="000000" w:themeColor="text1"/>
          <w:sz w:val="28"/>
          <w:szCs w:val="28"/>
          <w:lang w:val="en-US"/>
        </w:rPr>
        <w:t>.</w:t>
      </w:r>
      <w:r w:rsidR="008C2A60">
        <w:rPr>
          <w:rFonts w:ascii="Times New Roman" w:hAnsi="Times New Roman" w:cs="Times New Roman"/>
          <w:color w:val="000000" w:themeColor="text1"/>
          <w:sz w:val="28"/>
          <w:szCs w:val="28"/>
          <w:lang w:val="en-US"/>
        </w:rPr>
        <w:t>/.</w:t>
      </w:r>
    </w:p>
    <w:p w14:paraId="30D09EDF" w14:textId="77777777" w:rsidR="00BE343C" w:rsidRDefault="00BE343C"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BE343C" w14:paraId="23CEDC64" w14:textId="77777777" w:rsidTr="00402E01">
        <w:tc>
          <w:tcPr>
            <w:tcW w:w="3539" w:type="dxa"/>
          </w:tcPr>
          <w:p w14:paraId="72DB0256" w14:textId="77777777" w:rsidR="00BE343C" w:rsidRDefault="00BE343C" w:rsidP="00402E01">
            <w:pPr>
              <w:jc w:val="both"/>
              <w:rPr>
                <w:color w:val="000000" w:themeColor="text1"/>
                <w:sz w:val="28"/>
                <w:szCs w:val="28"/>
                <w:lang w:val="en-US"/>
              </w:rPr>
            </w:pPr>
          </w:p>
        </w:tc>
        <w:tc>
          <w:tcPr>
            <w:tcW w:w="5812" w:type="dxa"/>
          </w:tcPr>
          <w:p w14:paraId="3925104F" w14:textId="77777777" w:rsidR="00BE343C" w:rsidRDefault="00BE343C" w:rsidP="00402E01">
            <w:pPr>
              <w:shd w:val="clear" w:color="auto" w:fill="FFFFFF"/>
              <w:jc w:val="center"/>
              <w:rPr>
                <w:i/>
                <w:color w:val="000000" w:themeColor="text1"/>
                <w:sz w:val="28"/>
                <w:szCs w:val="28"/>
              </w:rPr>
            </w:pPr>
            <w:r w:rsidRPr="00DF512B">
              <w:rPr>
                <w:i/>
                <w:color w:val="000000" w:themeColor="text1"/>
                <w:sz w:val="28"/>
                <w:szCs w:val="28"/>
              </w:rPr>
              <w:t>...</w:t>
            </w:r>
            <w:r w:rsidRPr="00DF512B">
              <w:rPr>
                <w:i/>
                <w:color w:val="000000" w:themeColor="text1"/>
                <w:sz w:val="28"/>
                <w:szCs w:val="28"/>
                <w:lang w:val="en-US"/>
              </w:rPr>
              <w:t>,</w:t>
            </w:r>
            <w:r w:rsidRPr="00DF512B">
              <w:rPr>
                <w:i/>
                <w:color w:val="000000" w:themeColor="text1"/>
                <w:sz w:val="28"/>
                <w:szCs w:val="28"/>
              </w:rPr>
              <w:t xml:space="preserve"> ngày</w:t>
            </w:r>
            <w:r w:rsidRPr="00DF512B">
              <w:rPr>
                <w:i/>
                <w:color w:val="000000" w:themeColor="text1"/>
                <w:sz w:val="28"/>
                <w:szCs w:val="28"/>
                <w:lang w:val="en-US"/>
              </w:rPr>
              <w:t xml:space="preserve"> </w:t>
            </w:r>
            <w:r w:rsidRPr="00DF512B">
              <w:rPr>
                <w:i/>
                <w:color w:val="000000" w:themeColor="text1"/>
                <w:sz w:val="28"/>
                <w:szCs w:val="28"/>
              </w:rPr>
              <w:t>... tháng</w:t>
            </w:r>
            <w:r w:rsidRPr="00DF512B">
              <w:rPr>
                <w:i/>
                <w:color w:val="000000" w:themeColor="text1"/>
                <w:sz w:val="28"/>
                <w:szCs w:val="28"/>
                <w:lang w:val="en-US"/>
              </w:rPr>
              <w:t xml:space="preserve"> </w:t>
            </w:r>
            <w:r w:rsidRPr="00DF512B">
              <w:rPr>
                <w:i/>
                <w:color w:val="000000" w:themeColor="text1"/>
                <w:sz w:val="28"/>
                <w:szCs w:val="28"/>
              </w:rPr>
              <w:t>... năm</w:t>
            </w:r>
            <w:r w:rsidRPr="00DF512B">
              <w:rPr>
                <w:i/>
                <w:color w:val="000000" w:themeColor="text1"/>
                <w:sz w:val="28"/>
                <w:szCs w:val="28"/>
                <w:lang w:val="en-US"/>
              </w:rPr>
              <w:t xml:space="preserve"> </w:t>
            </w:r>
            <w:r w:rsidRPr="00DF512B">
              <w:rPr>
                <w:i/>
                <w:color w:val="000000" w:themeColor="text1"/>
                <w:sz w:val="28"/>
                <w:szCs w:val="28"/>
              </w:rPr>
              <w:t>...</w:t>
            </w:r>
          </w:p>
          <w:p w14:paraId="43F221A9" w14:textId="5DEF6CC1" w:rsidR="00BE343C" w:rsidRPr="00402E01" w:rsidRDefault="00BE343C" w:rsidP="00402E01">
            <w:pPr>
              <w:shd w:val="clear" w:color="auto" w:fill="FFFFFF"/>
              <w:jc w:val="center"/>
              <w:rPr>
                <w:i/>
                <w:color w:val="000000" w:themeColor="text1"/>
                <w:sz w:val="28"/>
                <w:szCs w:val="28"/>
              </w:rPr>
            </w:pPr>
            <w:r w:rsidRPr="00DF512B">
              <w:rPr>
                <w:b/>
                <w:color w:val="000000" w:themeColor="text1"/>
                <w:sz w:val="28"/>
                <w:szCs w:val="28"/>
              </w:rPr>
              <w:t xml:space="preserve">Người đại diện </w:t>
            </w:r>
            <w:r w:rsidRPr="00DF512B">
              <w:rPr>
                <w:b/>
                <w:color w:val="000000" w:themeColor="text1"/>
                <w:sz w:val="28"/>
                <w:szCs w:val="28"/>
                <w:lang w:val="en-US"/>
              </w:rPr>
              <w:t>hợp pháp</w:t>
            </w:r>
          </w:p>
          <w:p w14:paraId="3B022B0F" w14:textId="77777777" w:rsidR="00BE343C" w:rsidRPr="00DF512B" w:rsidRDefault="00BE343C" w:rsidP="00402E01">
            <w:pPr>
              <w:shd w:val="clear" w:color="auto" w:fill="FFFFFF"/>
              <w:jc w:val="center"/>
              <w:rPr>
                <w:i/>
                <w:color w:val="000000" w:themeColor="text1"/>
                <w:sz w:val="28"/>
                <w:szCs w:val="28"/>
              </w:rPr>
            </w:pPr>
            <w:r w:rsidRPr="00DF512B">
              <w:rPr>
                <w:i/>
                <w:color w:val="000000" w:themeColor="text1"/>
                <w:sz w:val="28"/>
                <w:szCs w:val="28"/>
              </w:rPr>
              <w:t>(Ký, ghi rõ</w:t>
            </w:r>
            <w:r w:rsidRPr="00DF512B">
              <w:rPr>
                <w:i/>
                <w:color w:val="000000" w:themeColor="text1"/>
                <w:sz w:val="28"/>
                <w:szCs w:val="28"/>
                <w:lang w:val="en-US"/>
              </w:rPr>
              <w:t xml:space="preserve"> </w:t>
            </w:r>
            <w:r w:rsidRPr="00DF512B">
              <w:rPr>
                <w:i/>
                <w:color w:val="000000" w:themeColor="text1"/>
                <w:sz w:val="28"/>
                <w:szCs w:val="28"/>
              </w:rPr>
              <w:t>họ tên, chức vụ và đóng dấu)</w:t>
            </w:r>
          </w:p>
          <w:p w14:paraId="56F583D1" w14:textId="77777777" w:rsidR="00BE343C" w:rsidRDefault="00BE343C" w:rsidP="00402E01">
            <w:pPr>
              <w:jc w:val="both"/>
              <w:rPr>
                <w:color w:val="000000" w:themeColor="text1"/>
                <w:sz w:val="28"/>
                <w:szCs w:val="28"/>
                <w:lang w:val="en-US"/>
              </w:rPr>
            </w:pPr>
          </w:p>
        </w:tc>
      </w:tr>
    </w:tbl>
    <w:p w14:paraId="5C0ED478" w14:textId="52B2DEE7" w:rsidR="00263B39" w:rsidRPr="00DF512B" w:rsidRDefault="007D30BB" w:rsidP="007D30BB">
      <w:pPr>
        <w:pStyle w:val="Heading2"/>
        <w:tabs>
          <w:tab w:val="left" w:pos="3195"/>
          <w:tab w:val="center" w:pos="4535"/>
        </w:tabs>
        <w:jc w:val="left"/>
      </w:pPr>
      <w:bookmarkStart w:id="22" w:name="loai_pl1_name"/>
      <w:r>
        <w:lastRenderedPageBreak/>
        <w:tab/>
      </w:r>
      <w:r>
        <w:tab/>
      </w:r>
      <w:r w:rsidR="00263B39" w:rsidRPr="00DF512B">
        <w:t>Phụ lục số</w:t>
      </w:r>
      <w:r w:rsidR="00CC0A79" w:rsidRPr="00DF512B">
        <w:t xml:space="preserve"> 03</w:t>
      </w:r>
    </w:p>
    <w:p w14:paraId="18D0A2B5" w14:textId="77777777" w:rsidR="004B296B" w:rsidRPr="00DF512B" w:rsidRDefault="00263B39">
      <w:pPr>
        <w:pStyle w:val="Heading2"/>
      </w:pPr>
      <w:r w:rsidRPr="00DF512B">
        <w:t xml:space="preserve">Mẫu </w:t>
      </w:r>
      <w:r w:rsidR="00E57E6E" w:rsidRPr="00DF512B">
        <w:t>Đơn đề nghị cấp Giấy phép thành lập</w:t>
      </w:r>
      <w:r w:rsidR="00106D51" w:rsidRPr="00DF512B">
        <w:t xml:space="preserve"> và</w:t>
      </w:r>
      <w:r w:rsidR="00E57E6E" w:rsidRPr="00DF512B">
        <w:t xml:space="preserve"> hoạt động </w:t>
      </w:r>
    </w:p>
    <w:p w14:paraId="3FF9E13A" w14:textId="16FECAC1" w:rsidR="00E57E6E" w:rsidRPr="00DF512B" w:rsidRDefault="00E57E6E">
      <w:pPr>
        <w:pStyle w:val="Heading2"/>
      </w:pPr>
      <w:r w:rsidRPr="00DF512B">
        <w:t>quỹ tín dụng nhân dân</w:t>
      </w:r>
      <w:bookmarkEnd w:id="22"/>
    </w:p>
    <w:p w14:paraId="70423B8B" w14:textId="5772A5AE" w:rsidR="00E57E6E" w:rsidRDefault="00263B39" w:rsidP="00402E01">
      <w:pPr>
        <w:shd w:val="clear" w:color="auto" w:fill="FFFFFF"/>
        <w:spacing w:before="120"/>
        <w:jc w:val="center"/>
        <w:rPr>
          <w:rFonts w:ascii="Times New Roman" w:eastAsia="Times New Roman" w:hAnsi="Times New Roman" w:cs="Times New Roman"/>
          <w:i/>
          <w:iCs/>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CB7F0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CB7F0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CB7F0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4B296B"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Thống đốc Ngân hàng Nhà nước</w:t>
      </w:r>
      <w:r w:rsidR="004B296B"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r w:rsidRPr="00DF512B" w:rsidDel="00263B39">
        <w:rPr>
          <w:rFonts w:ascii="Times New Roman" w:eastAsia="Times New Roman" w:hAnsi="Times New Roman" w:cs="Times New Roman"/>
          <w:i/>
          <w:iCs/>
          <w:color w:val="000000" w:themeColor="text1"/>
          <w:sz w:val="28"/>
          <w:szCs w:val="28"/>
        </w:rPr>
        <w:t xml:space="preserve"> </w:t>
      </w:r>
    </w:p>
    <w:p w14:paraId="5D75F88A" w14:textId="77777777" w:rsidR="007F3D9A" w:rsidRPr="00DF512B" w:rsidRDefault="007F3D9A" w:rsidP="00402E01">
      <w:pPr>
        <w:shd w:val="clear" w:color="auto" w:fill="FFFFFF"/>
        <w:spacing w:before="120"/>
        <w:jc w:val="center"/>
        <w:rPr>
          <w:rFonts w:ascii="Times New Roman" w:hAnsi="Times New Roman" w:cs="Times New Roman"/>
          <w:i/>
          <w:color w:val="000000" w:themeColor="text1"/>
          <w:sz w:val="28"/>
        </w:rPr>
      </w:pPr>
    </w:p>
    <w:p w14:paraId="37F33CA8" w14:textId="66BD55DB" w:rsidR="00E57E6E" w:rsidRPr="00DF512B" w:rsidRDefault="00A76683"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3600" behindDoc="0" locked="0" layoutInCell="1" allowOverlap="1" wp14:anchorId="2DD14FFF" wp14:editId="6F22B0CF">
                <wp:simplePos x="0" y="0"/>
                <wp:positionH relativeFrom="column">
                  <wp:posOffset>1843405</wp:posOffset>
                </wp:positionH>
                <wp:positionV relativeFrom="paragraph">
                  <wp:posOffset>590921</wp:posOffset>
                </wp:positionV>
                <wp:extent cx="20193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0EA6E" id="AutoShape 11" o:spid="_x0000_s1026" type="#_x0000_t32" style="position:absolute;margin-left:145.15pt;margin-top:46.55pt;width:159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PMMwIAAHgEAAAOAAAAZHJzL2Uyb0RvYy54bWysVE2P2yAQvVfqf0DcE9tZJ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p w14:paraId="096AC7EF" w14:textId="5A53E08E" w:rsidR="00E57E6E" w:rsidRPr="00DF512B" w:rsidRDefault="00263B39" w:rsidP="00E57E6E">
      <w:pPr>
        <w:shd w:val="clear" w:color="auto" w:fill="FFFFFF"/>
        <w:spacing w:before="120" w:after="120" w:line="234" w:lineRule="atLeast"/>
        <w:jc w:val="right"/>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 xml:space="preserve">ngày </w:t>
      </w: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 xml:space="preserve">tháng </w:t>
      </w: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năm</w:t>
      </w:r>
      <w:r w:rsidR="00E01976"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w:t>
      </w:r>
    </w:p>
    <w:p w14:paraId="6084D990" w14:textId="77777777" w:rsidR="00263B39" w:rsidRPr="00DF512B" w:rsidRDefault="00263B39" w:rsidP="00E57E6E">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639B5CED" w14:textId="77777777" w:rsidR="00106D51" w:rsidRPr="00DF512B" w:rsidRDefault="00E57E6E"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ĐƠN ĐỀ NGHỊ CẤP GIẤY PHÉP THÀNH LẬP VÀ HOẠT ĐỘNG</w:t>
      </w:r>
    </w:p>
    <w:p w14:paraId="5A48D45A" w14:textId="77777777" w:rsidR="00E57E6E" w:rsidRDefault="00E57E6E"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 QUỸ TÍN DỤNG NHÂN DÂN</w:t>
      </w:r>
    </w:p>
    <w:p w14:paraId="1ACA69A7" w14:textId="77777777" w:rsidR="004E27B1" w:rsidRPr="00DF512B" w:rsidRDefault="004E27B1"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p w14:paraId="37075BE2" w14:textId="0BE468BC" w:rsidR="00E57E6E" w:rsidRPr="00DF512B" w:rsidRDefault="00E57E6E"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Cs/>
          <w:color w:val="000000" w:themeColor="text1"/>
          <w:sz w:val="28"/>
          <w:szCs w:val="28"/>
        </w:rPr>
        <w:t>Kính gửi:</w:t>
      </w:r>
      <w:r w:rsidRPr="00DF512B">
        <w:rPr>
          <w:rFonts w:ascii="Times New Roman" w:eastAsia="Times New Roman" w:hAnsi="Times New Roman" w:cs="Times New Roman"/>
          <w:color w:val="000000" w:themeColor="text1"/>
          <w:sz w:val="28"/>
          <w:szCs w:val="28"/>
        </w:rPr>
        <w:t xml:space="preserve"> Giám đốc Ngân hàng Nhà nước </w:t>
      </w:r>
      <w:r w:rsidR="007B1F40"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770FB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p>
    <w:p w14:paraId="305CC91D" w14:textId="77777777" w:rsidR="00263B39" w:rsidRPr="00DF512B" w:rsidRDefault="00263B39" w:rsidP="00402E01">
      <w:pPr>
        <w:shd w:val="clear" w:color="auto" w:fill="FFFFFF"/>
        <w:spacing w:before="24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w:t>
      </w:r>
      <w:hyperlink r:id="rId17" w:tgtFrame="_blank" w:history="1">
        <w:r w:rsidRPr="00DF512B">
          <w:rPr>
            <w:rFonts w:ascii="Times New Roman" w:eastAsia="Times New Roman" w:hAnsi="Times New Roman" w:cs="Times New Roman"/>
            <w:color w:val="000000" w:themeColor="text1"/>
            <w:sz w:val="28"/>
            <w:szCs w:val="28"/>
          </w:rPr>
          <w:t xml:space="preserve">Luật Ngân hàng Nhà nước Việt Nam </w:t>
        </w:r>
      </w:hyperlink>
      <w:r w:rsidRPr="00DF512B">
        <w:rPr>
          <w:rFonts w:ascii="Times New Roman" w:eastAsia="Times New Roman" w:hAnsi="Times New Roman" w:cs="Times New Roman"/>
          <w:color w:val="000000" w:themeColor="text1"/>
          <w:sz w:val="28"/>
          <w:szCs w:val="28"/>
        </w:rPr>
        <w:t>ngày 16 tháng 6 năm 2010;</w:t>
      </w:r>
    </w:p>
    <w:p w14:paraId="729C3978" w14:textId="77777777"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w:t>
      </w:r>
      <w:hyperlink r:id="rId18" w:tgtFrame="_blank" w:history="1">
        <w:r w:rsidRPr="00DF512B">
          <w:rPr>
            <w:rFonts w:ascii="Times New Roman" w:eastAsia="Times New Roman" w:hAnsi="Times New Roman" w:cs="Times New Roman"/>
            <w:color w:val="000000" w:themeColor="text1"/>
            <w:sz w:val="28"/>
            <w:szCs w:val="28"/>
          </w:rPr>
          <w:t xml:space="preserve">Luật </w:t>
        </w:r>
        <w:r w:rsidR="00333D13" w:rsidRPr="00DF512B">
          <w:rPr>
            <w:rFonts w:ascii="Times New Roman" w:eastAsia="Times New Roman" w:hAnsi="Times New Roman" w:cs="Times New Roman"/>
            <w:color w:val="000000" w:themeColor="text1"/>
            <w:sz w:val="28"/>
            <w:szCs w:val="28"/>
          </w:rPr>
          <w:t>C</w:t>
        </w:r>
        <w:r w:rsidRPr="00DF512B">
          <w:rPr>
            <w:rFonts w:ascii="Times New Roman" w:eastAsia="Times New Roman" w:hAnsi="Times New Roman" w:cs="Times New Roman"/>
            <w:color w:val="000000" w:themeColor="text1"/>
            <w:sz w:val="28"/>
            <w:szCs w:val="28"/>
          </w:rPr>
          <w:t>ác tổ chức tín dụng</w:t>
        </w:r>
      </w:hyperlink>
      <w:r w:rsidRPr="00DF512B">
        <w:rPr>
          <w:rFonts w:ascii="Times New Roman" w:eastAsia="Times New Roman" w:hAnsi="Times New Roman" w:cs="Times New Roman"/>
          <w:color w:val="000000" w:themeColor="text1"/>
          <w:sz w:val="28"/>
          <w:szCs w:val="28"/>
        </w:rPr>
        <w:t xml:space="preserve"> ngày 18 tháng </w:t>
      </w:r>
      <w:r w:rsidR="00333D13" w:rsidRPr="00DF512B">
        <w:rPr>
          <w:rFonts w:ascii="Times New Roman" w:eastAsia="Times New Roman" w:hAnsi="Times New Roman" w:cs="Times New Roman"/>
          <w:color w:val="000000" w:themeColor="text1"/>
          <w:sz w:val="28"/>
          <w:szCs w:val="28"/>
        </w:rPr>
        <w:t>0</w:t>
      </w:r>
      <w:r w:rsidRPr="00DF512B">
        <w:rPr>
          <w:rFonts w:ascii="Times New Roman" w:eastAsia="Times New Roman" w:hAnsi="Times New Roman" w:cs="Times New Roman"/>
          <w:color w:val="000000" w:themeColor="text1"/>
          <w:sz w:val="28"/>
          <w:szCs w:val="28"/>
        </w:rPr>
        <w:t>1 năm 2024;</w:t>
      </w:r>
    </w:p>
    <w:p w14:paraId="6E55ABEC" w14:textId="3C216188"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Nghị định số </w:t>
      </w:r>
      <w:hyperlink r:id="rId19" w:tgtFrame="_blank" w:history="1">
        <w:r w:rsidRPr="00DF512B">
          <w:rPr>
            <w:rFonts w:ascii="Times New Roman" w:eastAsia="Times New Roman" w:hAnsi="Times New Roman" w:cs="Times New Roman"/>
            <w:color w:val="000000" w:themeColor="text1"/>
            <w:sz w:val="28"/>
            <w:szCs w:val="28"/>
          </w:rPr>
          <w:t>2</w:t>
        </w:r>
        <w:r w:rsidR="00BE5248" w:rsidRPr="00DF512B">
          <w:rPr>
            <w:rFonts w:ascii="Times New Roman" w:eastAsia="Times New Roman" w:hAnsi="Times New Roman" w:cs="Times New Roman"/>
            <w:color w:val="000000" w:themeColor="text1"/>
            <w:sz w:val="28"/>
            <w:szCs w:val="28"/>
            <w:lang w:val="en-US"/>
          </w:rPr>
          <w:t>6</w:t>
        </w:r>
        <w:r w:rsidRPr="00DF512B">
          <w:rPr>
            <w:rFonts w:ascii="Times New Roman" w:eastAsia="Times New Roman" w:hAnsi="Times New Roman" w:cs="Times New Roman"/>
            <w:color w:val="000000" w:themeColor="text1"/>
            <w:sz w:val="28"/>
            <w:szCs w:val="28"/>
          </w:rPr>
          <w:t>/202</w:t>
        </w:r>
        <w:r w:rsidR="00BE5248"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/NĐ-CP</w:t>
        </w:r>
      </w:hyperlink>
      <w:r w:rsidRPr="00DF512B">
        <w:rPr>
          <w:rFonts w:ascii="Times New Roman" w:eastAsia="Times New Roman" w:hAnsi="Times New Roman" w:cs="Times New Roman"/>
          <w:color w:val="000000" w:themeColor="text1"/>
          <w:sz w:val="28"/>
          <w:szCs w:val="28"/>
        </w:rPr>
        <w:t> ngày 2</w:t>
      </w:r>
      <w:r w:rsidR="00BE5248" w:rsidRPr="00DF512B">
        <w:rPr>
          <w:rFonts w:ascii="Times New Roman" w:eastAsia="Times New Roman" w:hAnsi="Times New Roman" w:cs="Times New Roman"/>
          <w:color w:val="000000" w:themeColor="text1"/>
          <w:sz w:val="28"/>
          <w:szCs w:val="28"/>
          <w:lang w:val="en-US"/>
        </w:rPr>
        <w:t>4</w:t>
      </w:r>
      <w:r w:rsidRPr="00DF512B">
        <w:rPr>
          <w:rFonts w:ascii="Times New Roman" w:eastAsia="Times New Roman" w:hAnsi="Times New Roman" w:cs="Times New Roman"/>
          <w:color w:val="000000" w:themeColor="text1"/>
          <w:sz w:val="28"/>
          <w:szCs w:val="28"/>
        </w:rPr>
        <w:t xml:space="preserve"> tháng </w:t>
      </w:r>
      <w:r w:rsidR="00BE5248" w:rsidRPr="00DF512B">
        <w:rPr>
          <w:rFonts w:ascii="Times New Roman" w:eastAsia="Times New Roman" w:hAnsi="Times New Roman" w:cs="Times New Roman"/>
          <w:color w:val="000000" w:themeColor="text1"/>
          <w:sz w:val="28"/>
          <w:szCs w:val="28"/>
          <w:lang w:val="en-US"/>
        </w:rPr>
        <w:t>0</w:t>
      </w:r>
      <w:r w:rsidRPr="00DF512B">
        <w:rPr>
          <w:rFonts w:ascii="Times New Roman" w:eastAsia="Times New Roman" w:hAnsi="Times New Roman" w:cs="Times New Roman"/>
          <w:color w:val="000000" w:themeColor="text1"/>
          <w:sz w:val="28"/>
          <w:szCs w:val="28"/>
        </w:rPr>
        <w:t>2 năm 202</w:t>
      </w:r>
      <w:r w:rsidR="00BE5248" w:rsidRPr="00DF512B">
        <w:rPr>
          <w:rFonts w:ascii="Times New Roman" w:eastAsia="Times New Roman" w:hAnsi="Times New Roman" w:cs="Times New Roman"/>
          <w:color w:val="000000" w:themeColor="text1"/>
          <w:sz w:val="28"/>
          <w:szCs w:val="28"/>
          <w:lang w:val="en-US"/>
        </w:rPr>
        <w:t xml:space="preserve">5 </w:t>
      </w:r>
      <w:r w:rsidRPr="00DF512B">
        <w:rPr>
          <w:rFonts w:ascii="Times New Roman" w:eastAsia="Times New Roman" w:hAnsi="Times New Roman" w:cs="Times New Roman"/>
          <w:color w:val="000000" w:themeColor="text1"/>
          <w:sz w:val="28"/>
          <w:szCs w:val="28"/>
        </w:rPr>
        <w:t>của Chính phủ quy định chức năng, nhiệm vụ, quyền hạn và cơ cấu tổ chức của Ngân hàng Nhà nước Việt Nam;</w:t>
      </w:r>
    </w:p>
    <w:p w14:paraId="67B17C56" w14:textId="5AE069ED"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Nghị định số</w:t>
      </w:r>
      <w:r w:rsidR="00975AEF" w:rsidRPr="00DF512B">
        <w:rPr>
          <w:rFonts w:ascii="Times New Roman" w:eastAsia="Times New Roman" w:hAnsi="Times New Roman" w:cs="Times New Roman"/>
          <w:color w:val="000000" w:themeColor="text1"/>
          <w:sz w:val="28"/>
          <w:szCs w:val="28"/>
          <w:lang w:val="en-US"/>
        </w:rPr>
        <w:t xml:space="preserve"> </w:t>
      </w:r>
      <w:r w:rsidR="001501FE" w:rsidRPr="00DF512B">
        <w:rPr>
          <w:rFonts w:ascii="Times New Roman" w:eastAsia="Times New Roman" w:hAnsi="Times New Roman" w:cs="Times New Roman"/>
          <w:color w:val="000000" w:themeColor="text1"/>
          <w:sz w:val="28"/>
          <w:szCs w:val="28"/>
          <w:lang w:val="en-US"/>
        </w:rPr>
        <w:t>162</w:t>
      </w:r>
      <w:r w:rsidRPr="00DF512B">
        <w:rPr>
          <w:rFonts w:ascii="Times New Roman" w:eastAsia="Times New Roman" w:hAnsi="Times New Roman" w:cs="Times New Roman"/>
          <w:color w:val="000000" w:themeColor="text1"/>
          <w:sz w:val="28"/>
          <w:szCs w:val="28"/>
        </w:rPr>
        <w:t xml:space="preserve">/2024/NĐ-CP ngày </w:t>
      </w:r>
      <w:r w:rsidR="001501FE" w:rsidRPr="00DF512B">
        <w:rPr>
          <w:rFonts w:ascii="Times New Roman" w:eastAsia="Times New Roman" w:hAnsi="Times New Roman" w:cs="Times New Roman"/>
          <w:color w:val="000000" w:themeColor="text1"/>
          <w:sz w:val="28"/>
          <w:szCs w:val="28"/>
          <w:lang w:val="en-US"/>
        </w:rPr>
        <w:t>20</w:t>
      </w:r>
      <w:r w:rsidRPr="00DF512B">
        <w:rPr>
          <w:rFonts w:ascii="Times New Roman" w:eastAsia="Times New Roman" w:hAnsi="Times New Roman" w:cs="Times New Roman"/>
          <w:color w:val="000000" w:themeColor="text1"/>
          <w:sz w:val="28"/>
          <w:szCs w:val="28"/>
        </w:rPr>
        <w:t xml:space="preserve"> tháng</w:t>
      </w:r>
      <w:r w:rsidR="00717A61" w:rsidRPr="00DF512B">
        <w:rPr>
          <w:rFonts w:ascii="Times New Roman" w:eastAsia="Times New Roman" w:hAnsi="Times New Roman" w:cs="Times New Roman"/>
          <w:color w:val="000000" w:themeColor="text1"/>
          <w:sz w:val="28"/>
          <w:szCs w:val="28"/>
          <w:lang w:val="en-US"/>
        </w:rPr>
        <w:t xml:space="preserve"> </w:t>
      </w:r>
      <w:r w:rsidR="001501FE" w:rsidRPr="00DF512B">
        <w:rPr>
          <w:rFonts w:ascii="Times New Roman" w:eastAsia="Times New Roman" w:hAnsi="Times New Roman" w:cs="Times New Roman"/>
          <w:color w:val="000000" w:themeColor="text1"/>
          <w:sz w:val="28"/>
          <w:szCs w:val="28"/>
          <w:lang w:val="en-US"/>
        </w:rPr>
        <w:t>12</w:t>
      </w:r>
      <w:r w:rsidRPr="00DF512B">
        <w:rPr>
          <w:rFonts w:ascii="Times New Roman" w:eastAsia="Times New Roman" w:hAnsi="Times New Roman" w:cs="Times New Roman"/>
          <w:color w:val="000000" w:themeColor="text1"/>
          <w:sz w:val="28"/>
          <w:szCs w:val="28"/>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1EFBD5F9" w14:textId="3754321B" w:rsidR="00E57E6E"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Thông tư số</w:t>
      </w:r>
      <w:r w:rsidR="00A9789C"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./202</w:t>
      </w:r>
      <w:r w:rsidR="001501FE"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 xml:space="preserve">/TT-NHNN ngày ... tháng </w:t>
      </w:r>
      <w:r w:rsidR="00A9789C"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năm 202</w:t>
      </w:r>
      <w:r w:rsidR="001501FE"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 xml:space="preserve"> của Thống đốc Ngân hàng Nhà nước Việt Nam quy định về cấp Giấy phép lần đầu, cấp đổi Giấy phép của quỹ tín dụng nhân dân;</w:t>
      </w:r>
    </w:p>
    <w:p w14:paraId="3E4C660F" w14:textId="4E7B7242"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w:t>
      </w:r>
      <w:r w:rsidR="001545E6" w:rsidRPr="00DF512B">
        <w:rPr>
          <w:rFonts w:ascii="Times New Roman" w:eastAsia="Times New Roman" w:hAnsi="Times New Roman" w:cs="Times New Roman"/>
          <w:color w:val="000000" w:themeColor="text1"/>
          <w:sz w:val="28"/>
          <w:szCs w:val="28"/>
        </w:rPr>
        <w:t xml:space="preserve"> cứ Biên bản Hội nghị thành lập </w:t>
      </w:r>
      <w:r w:rsidR="00263B39" w:rsidRPr="00DF512B">
        <w:rPr>
          <w:rFonts w:ascii="Times New Roman" w:eastAsia="Times New Roman" w:hAnsi="Times New Roman" w:cs="Times New Roman"/>
          <w:color w:val="000000" w:themeColor="text1"/>
          <w:sz w:val="28"/>
          <w:szCs w:val="28"/>
        </w:rPr>
        <w:t xml:space="preserve">Quỹ </w:t>
      </w:r>
      <w:r w:rsidRPr="00DF512B">
        <w:rPr>
          <w:rFonts w:ascii="Times New Roman" w:eastAsia="Times New Roman" w:hAnsi="Times New Roman" w:cs="Times New Roman"/>
          <w:color w:val="000000" w:themeColor="text1"/>
          <w:sz w:val="28"/>
          <w:szCs w:val="28"/>
        </w:rPr>
        <w:t>tín dụng n</w:t>
      </w:r>
      <w:r w:rsidR="00895303" w:rsidRPr="00DF512B">
        <w:rPr>
          <w:rFonts w:ascii="Times New Roman" w:eastAsia="Times New Roman" w:hAnsi="Times New Roman" w:cs="Times New Roman"/>
          <w:color w:val="000000" w:themeColor="text1"/>
          <w:sz w:val="28"/>
          <w:szCs w:val="28"/>
        </w:rPr>
        <w:t>hân dân</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 xml:space="preserve">(tên quỹ tín dụng nhân dân) </w:t>
      </w:r>
      <w:r w:rsidR="00895303" w:rsidRPr="00DF512B">
        <w:rPr>
          <w:rFonts w:ascii="Times New Roman" w:eastAsia="Times New Roman" w:hAnsi="Times New Roman" w:cs="Times New Roman"/>
          <w:color w:val="000000" w:themeColor="text1"/>
          <w:sz w:val="28"/>
          <w:szCs w:val="28"/>
        </w:rPr>
        <w:t>ngày</w:t>
      </w:r>
      <w:r w:rsidR="00CE76B5" w:rsidRPr="00DF512B">
        <w:rPr>
          <w:rFonts w:ascii="Times New Roman" w:eastAsia="Times New Roman" w:hAnsi="Times New Roman" w:cs="Times New Roman"/>
          <w:color w:val="000000" w:themeColor="text1"/>
          <w:sz w:val="28"/>
          <w:szCs w:val="28"/>
          <w:lang w:val="en-US"/>
        </w:rPr>
        <w:t xml:space="preserve"> </w:t>
      </w:r>
      <w:r w:rsidR="00895303" w:rsidRPr="00DF512B">
        <w:rPr>
          <w:rFonts w:ascii="Times New Roman" w:eastAsia="Times New Roman" w:hAnsi="Times New Roman" w:cs="Times New Roman"/>
          <w:color w:val="000000" w:themeColor="text1"/>
          <w:sz w:val="28"/>
          <w:szCs w:val="28"/>
        </w:rPr>
        <w:t>.</w:t>
      </w:r>
      <w:r w:rsidR="00263B39" w:rsidRPr="00DF512B">
        <w:rPr>
          <w:rFonts w:ascii="Times New Roman" w:eastAsia="Times New Roman" w:hAnsi="Times New Roman" w:cs="Times New Roman"/>
          <w:color w:val="000000" w:themeColor="text1"/>
          <w:sz w:val="28"/>
          <w:szCs w:val="28"/>
        </w:rPr>
        <w:t>..</w:t>
      </w:r>
      <w:r w:rsidR="00895303" w:rsidRPr="00DF512B">
        <w:rPr>
          <w:rFonts w:ascii="Times New Roman" w:eastAsia="Times New Roman" w:hAnsi="Times New Roman" w:cs="Times New Roman"/>
          <w:color w:val="000000" w:themeColor="text1"/>
          <w:sz w:val="28"/>
          <w:szCs w:val="28"/>
        </w:rPr>
        <w:t xml:space="preserve"> tháng</w:t>
      </w:r>
      <w:r w:rsidR="00CE76B5" w:rsidRPr="00DF512B">
        <w:rPr>
          <w:rFonts w:ascii="Times New Roman" w:eastAsia="Times New Roman" w:hAnsi="Times New Roman" w:cs="Times New Roman"/>
          <w:color w:val="000000" w:themeColor="text1"/>
          <w:sz w:val="28"/>
          <w:szCs w:val="28"/>
          <w:lang w:val="en-US"/>
        </w:rPr>
        <w:t xml:space="preserve"> </w:t>
      </w:r>
      <w:r w:rsidR="00895303" w:rsidRPr="00DF512B">
        <w:rPr>
          <w:rFonts w:ascii="Times New Roman" w:eastAsia="Times New Roman" w:hAnsi="Times New Roman" w:cs="Times New Roman"/>
          <w:color w:val="000000" w:themeColor="text1"/>
          <w:sz w:val="28"/>
          <w:szCs w:val="28"/>
        </w:rPr>
        <w:t>... năm</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w:t>
      </w:r>
    </w:p>
    <w:p w14:paraId="13F4148F" w14:textId="70506651" w:rsidR="00E57E6E" w:rsidRPr="00DF512B" w:rsidRDefault="001545E6"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Ban trù bị thành lập </w:t>
      </w:r>
      <w:r w:rsidR="00A62616" w:rsidRPr="00DF512B">
        <w:rPr>
          <w:rFonts w:ascii="Times New Roman" w:eastAsia="Times New Roman" w:hAnsi="Times New Roman" w:cs="Times New Roman"/>
          <w:color w:val="000000" w:themeColor="text1"/>
          <w:sz w:val="28"/>
          <w:szCs w:val="28"/>
        </w:rPr>
        <w:t xml:space="preserve">Quỹ </w:t>
      </w:r>
      <w:r w:rsidR="00E57E6E" w:rsidRPr="00DF512B">
        <w:rPr>
          <w:rFonts w:ascii="Times New Roman" w:eastAsia="Times New Roman" w:hAnsi="Times New Roman" w:cs="Times New Roman"/>
          <w:color w:val="000000" w:themeColor="text1"/>
          <w:sz w:val="28"/>
          <w:szCs w:val="28"/>
        </w:rPr>
        <w:t>tín dụng nhân dân</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(tên quỹ tín dụng nhân dân)</w:t>
      </w:r>
      <w:r w:rsidR="00E57E6E" w:rsidRPr="00DF512B">
        <w:rPr>
          <w:rFonts w:ascii="Times New Roman" w:eastAsia="Times New Roman" w:hAnsi="Times New Roman" w:cs="Times New Roman"/>
          <w:color w:val="000000" w:themeColor="text1"/>
          <w:sz w:val="28"/>
          <w:szCs w:val="28"/>
        </w:rPr>
        <w:t xml:space="preserve"> đề nghị Giám đốc Ngân hàng Nhà nước </w:t>
      </w:r>
      <w:r w:rsidR="007B1F40"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xml:space="preserve"> cấp Giấy phép thành lập và hoạt động quỹ tín dụng nhân dân với các nội dung sau đây:</w:t>
      </w:r>
    </w:p>
    <w:p w14:paraId="15C573E4"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73B3BE04" w14:textId="77777777" w:rsidR="00E37A5C"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001C4FAA" w:rsidRPr="00DF512B">
        <w:rPr>
          <w:rFonts w:ascii="Times New Roman" w:eastAsia="Times New Roman" w:hAnsi="Times New Roman" w:cs="Times New Roman"/>
          <w:color w:val="000000" w:themeColor="text1"/>
          <w:sz w:val="28"/>
          <w:szCs w:val="28"/>
          <w:lang w:val="en-US"/>
        </w:rPr>
        <w:t>:</w:t>
      </w:r>
    </w:p>
    <w:p w14:paraId="15D7CA22" w14:textId="65E3833D" w:rsidR="001C4FAA" w:rsidRPr="00DF512B" w:rsidRDefault="00E37A5C"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w:t>
      </w:r>
      <w:r w:rsidR="001C4FAA" w:rsidRPr="00DF512B">
        <w:rPr>
          <w:rFonts w:ascii="Times New Roman" w:eastAsia="Times New Roman" w:hAnsi="Times New Roman" w:cs="Times New Roman"/>
          <w:color w:val="000000" w:themeColor="text1"/>
          <w:sz w:val="28"/>
          <w:szCs w:val="28"/>
          <w:lang w:val="en-US"/>
        </w:rPr>
        <w:t xml:space="preserve"> </w:t>
      </w:r>
      <w:r w:rsidR="001C4FAA" w:rsidRPr="00DF512B">
        <w:rPr>
          <w:rFonts w:ascii="Times New Roman" w:hAnsi="Times New Roman" w:cs="Times New Roman"/>
          <w:color w:val="000000" w:themeColor="text1"/>
          <w:sz w:val="28"/>
          <w:szCs w:val="28"/>
        </w:rPr>
        <w:t>Tên viết tắt</w:t>
      </w:r>
      <w:r w:rsidR="001C4FAA" w:rsidRPr="00DF512B">
        <w:rPr>
          <w:rFonts w:ascii="Times New Roman" w:hAnsi="Times New Roman" w:cs="Times New Roman"/>
          <w:color w:val="000000" w:themeColor="text1"/>
          <w:sz w:val="28"/>
          <w:szCs w:val="28"/>
          <w:lang w:val="en-US"/>
        </w:rPr>
        <w:t xml:space="preserve"> bằng tiếng </w:t>
      </w:r>
      <w:r w:rsidR="00770FB7" w:rsidRPr="00DF512B">
        <w:rPr>
          <w:rFonts w:ascii="Times New Roman" w:hAnsi="Times New Roman" w:cs="Times New Roman"/>
          <w:color w:val="000000" w:themeColor="text1"/>
          <w:sz w:val="28"/>
          <w:szCs w:val="28"/>
          <w:lang w:val="en-US"/>
        </w:rPr>
        <w:t>V</w:t>
      </w:r>
      <w:r w:rsidR="001C4FAA" w:rsidRPr="00DF512B">
        <w:rPr>
          <w:rFonts w:ascii="Times New Roman" w:hAnsi="Times New Roman" w:cs="Times New Roman"/>
          <w:color w:val="000000" w:themeColor="text1"/>
          <w:sz w:val="28"/>
          <w:szCs w:val="28"/>
          <w:lang w:val="en-US"/>
        </w:rPr>
        <w:t>iệt (nếu có)</w:t>
      </w:r>
      <w:r w:rsidR="001C4FAA" w:rsidRPr="00DF512B">
        <w:rPr>
          <w:rFonts w:ascii="Times New Roman" w:hAnsi="Times New Roman" w:cs="Times New Roman"/>
          <w:color w:val="000000" w:themeColor="text1"/>
          <w:sz w:val="28"/>
          <w:szCs w:val="28"/>
        </w:rPr>
        <w:t>:</w:t>
      </w:r>
    </w:p>
    <w:p w14:paraId="38D78F06" w14:textId="77777777" w:rsidR="00E37A5C" w:rsidRPr="00DF512B" w:rsidRDefault="001C4FAA"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lastRenderedPageBreak/>
        <w:t xml:space="preserve">- </w:t>
      </w:r>
      <w:r w:rsidRPr="00DF512B">
        <w:rPr>
          <w:rFonts w:ascii="Times New Roman" w:hAnsi="Times New Roman" w:cs="Times New Roman"/>
          <w:color w:val="000000" w:themeColor="text1"/>
          <w:sz w:val="28"/>
          <w:szCs w:val="28"/>
        </w:rPr>
        <w:t xml:space="preserve">Tên </w:t>
      </w:r>
      <w:r w:rsidR="00E37A5C"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bằng tiếng Anh (nếu có):</w:t>
      </w:r>
    </w:p>
    <w:p w14:paraId="3F67ADA4" w14:textId="2923AA0B" w:rsidR="001C4FAA" w:rsidRDefault="00E37A5C"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 </w:t>
      </w:r>
      <w:r w:rsidR="001C4FAA" w:rsidRPr="00DF512B">
        <w:rPr>
          <w:rFonts w:ascii="Times New Roman" w:hAnsi="Times New Roman" w:cs="Times New Roman"/>
          <w:color w:val="000000" w:themeColor="text1"/>
          <w:sz w:val="28"/>
          <w:szCs w:val="28"/>
        </w:rPr>
        <w:t>Tên viết tắt</w:t>
      </w:r>
      <w:r w:rsidR="001C4FAA"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1C4FAA" w:rsidRPr="00DF512B">
        <w:rPr>
          <w:rFonts w:ascii="Times New Roman" w:hAnsi="Times New Roman" w:cs="Times New Roman"/>
          <w:color w:val="000000" w:themeColor="text1"/>
          <w:sz w:val="28"/>
          <w:szCs w:val="28"/>
          <w:lang w:val="en-US"/>
        </w:rPr>
        <w:t>nh</w:t>
      </w:r>
      <w:r w:rsidR="001C4FAA" w:rsidRPr="00DF512B">
        <w:rPr>
          <w:rFonts w:ascii="Times New Roman" w:hAnsi="Times New Roman" w:cs="Times New Roman"/>
          <w:color w:val="000000" w:themeColor="text1"/>
          <w:sz w:val="28"/>
          <w:szCs w:val="28"/>
        </w:rPr>
        <w:t xml:space="preserve"> (nếu có):</w:t>
      </w:r>
    </w:p>
    <w:p w14:paraId="6652B60E" w14:textId="082820C3" w:rsidR="00902A01" w:rsidRPr="00DF512B" w:rsidRDefault="00F8760A" w:rsidP="00402E01">
      <w:pPr>
        <w:shd w:val="clear" w:color="auto" w:fill="FFFFFF"/>
        <w:spacing w:before="120"/>
        <w:ind w:firstLine="720"/>
        <w:jc w:val="both"/>
        <w:rPr>
          <w:rFonts w:ascii="Times New Roman" w:hAnsi="Times New Roman" w:cs="Times New Roman"/>
          <w:color w:val="000000" w:themeColor="text1"/>
          <w:sz w:val="28"/>
          <w:szCs w:val="28"/>
        </w:rPr>
      </w:pPr>
      <w:r>
        <w:rPr>
          <w:rFonts w:ascii="Times New Roman" w:eastAsia="Times New Roman" w:hAnsi="Times New Roman" w:cs="Times New Roman"/>
          <w:color w:val="auto"/>
          <w:spacing w:val="4"/>
          <w:sz w:val="28"/>
          <w:szCs w:val="28"/>
          <w:lang w:val="pt-BR" w:eastAsia="en-US"/>
        </w:rPr>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11"/>
      </w:r>
    </w:p>
    <w:p w14:paraId="2BA4D5DD" w14:textId="32FB5A20"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r w:rsidR="00E440ED" w:rsidRPr="00DF512B">
        <w:rPr>
          <w:rFonts w:ascii="Times New Roman" w:eastAsia="Times New Roman" w:hAnsi="Times New Roman" w:cs="Times New Roman"/>
          <w:color w:val="000000" w:themeColor="text1"/>
          <w:sz w:val="28"/>
          <w:szCs w:val="28"/>
          <w:lang w:val="en-US"/>
        </w:rPr>
        <w:t>:</w:t>
      </w:r>
    </w:p>
    <w:p w14:paraId="6DAD55E6" w14:textId="6FBD3E6F"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điểm đặt trụ sở chính:</w:t>
      </w:r>
    </w:p>
    <w:p w14:paraId="2DC557DC"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3. Địa bàn hoạt động:</w:t>
      </w:r>
    </w:p>
    <w:p w14:paraId="06C85DC7"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4. Nội dung hoạt động:</w:t>
      </w:r>
    </w:p>
    <w:p w14:paraId="4FC26060"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5. Thời hạn hoạt động:</w:t>
      </w:r>
    </w:p>
    <w:p w14:paraId="6EF82ED8" w14:textId="20DB85AA" w:rsidR="00E57E6E" w:rsidRPr="00DF512B" w:rsidRDefault="00E57E6E" w:rsidP="00402E01">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6. </w:t>
      </w:r>
      <w:r w:rsidR="00A62616" w:rsidRPr="00DF512B">
        <w:rPr>
          <w:rFonts w:ascii="Times New Roman" w:eastAsia="Times New Roman" w:hAnsi="Times New Roman" w:cs="Times New Roman"/>
          <w:color w:val="000000" w:themeColor="text1"/>
          <w:sz w:val="28"/>
          <w:szCs w:val="28"/>
        </w:rPr>
        <w:t>V</w:t>
      </w:r>
      <w:r w:rsidR="00A62616" w:rsidRPr="00DF512B">
        <w:rPr>
          <w:rFonts w:ascii="Times New Roman" w:hAnsi="Times New Roman" w:cs="Times New Roman"/>
          <w:color w:val="000000" w:themeColor="text1"/>
          <w:sz w:val="28"/>
          <w:szCs w:val="28"/>
        </w:rPr>
        <w:t>ốn điều lệ:</w:t>
      </w:r>
      <w:r w:rsidR="009626EB"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 đồng (bằng chữ</w:t>
      </w:r>
      <w:r w:rsidR="009626EB"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w:t>
      </w:r>
      <w:r w:rsidR="00184737"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 trong đó tỷ lệ góp vốn của các thành viên sáng lập như sau</w:t>
      </w:r>
      <w:r w:rsidRPr="00DF512B">
        <w:rPr>
          <w:rFonts w:ascii="Times New Roman" w:eastAsia="Times New Roman" w:hAnsi="Times New Roman" w:cs="Times New Roman"/>
          <w:color w:val="000000" w:themeColor="text1"/>
          <w:sz w:val="28"/>
          <w:szCs w:val="28"/>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730"/>
        <w:gridCol w:w="992"/>
        <w:gridCol w:w="3856"/>
        <w:gridCol w:w="992"/>
        <w:gridCol w:w="822"/>
      </w:tblGrid>
      <w:tr w:rsidR="00D55937" w:rsidRPr="00CE5977" w14:paraId="247878D0" w14:textId="77777777" w:rsidTr="00402E01">
        <w:tc>
          <w:tcPr>
            <w:tcW w:w="675" w:type="dxa"/>
            <w:shd w:val="clear" w:color="auto" w:fill="auto"/>
            <w:vAlign w:val="center"/>
          </w:tcPr>
          <w:p w14:paraId="422A0ADB"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STT</w:t>
            </w:r>
          </w:p>
        </w:tc>
        <w:tc>
          <w:tcPr>
            <w:tcW w:w="1730" w:type="dxa"/>
            <w:shd w:val="clear" w:color="auto" w:fill="auto"/>
            <w:vAlign w:val="center"/>
          </w:tcPr>
          <w:p w14:paraId="61EF4D19"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Tên tổ chức, cá nhân</w:t>
            </w:r>
          </w:p>
        </w:tc>
        <w:tc>
          <w:tcPr>
            <w:tcW w:w="992" w:type="dxa"/>
            <w:shd w:val="clear" w:color="auto" w:fill="auto"/>
            <w:vAlign w:val="center"/>
          </w:tcPr>
          <w:p w14:paraId="346D943F"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Địa chỉ</w:t>
            </w:r>
          </w:p>
        </w:tc>
        <w:tc>
          <w:tcPr>
            <w:tcW w:w="3856" w:type="dxa"/>
            <w:shd w:val="clear" w:color="auto" w:fill="auto"/>
            <w:vAlign w:val="center"/>
          </w:tcPr>
          <w:p w14:paraId="6ADCF865" w14:textId="1DADCDCA" w:rsidR="00D55937" w:rsidRPr="00DF512B" w:rsidRDefault="00A62616" w:rsidP="00402E01">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Số định danh cá nhân/</w:t>
            </w:r>
            <w:r w:rsidR="00D55937" w:rsidRPr="00DF512B">
              <w:rPr>
                <w:rFonts w:ascii="Times New Roman" w:eastAsia="Times New Roman" w:hAnsi="Times New Roman" w:cs="Times New Roman"/>
                <w:b/>
                <w:color w:val="000000" w:themeColor="text1"/>
                <w:lang w:val="en-US"/>
              </w:rPr>
              <w:t>Số Giấy phép thành lập hoặc số</w:t>
            </w:r>
            <w:r w:rsidR="000D45E1" w:rsidRPr="00DF512B">
              <w:rPr>
                <w:rFonts w:ascii="Times New Roman" w:eastAsia="Times New Roman" w:hAnsi="Times New Roman" w:cs="Times New Roman"/>
                <w:b/>
                <w:color w:val="000000" w:themeColor="text1"/>
                <w:lang w:val="en-US"/>
              </w:rPr>
              <w:t xml:space="preserve"> Giấy</w:t>
            </w:r>
            <w:r w:rsidR="00D55937" w:rsidRPr="00DF512B">
              <w:rPr>
                <w:rFonts w:ascii="Times New Roman" w:eastAsia="Times New Roman" w:hAnsi="Times New Roman" w:cs="Times New Roman"/>
                <w:b/>
                <w:color w:val="000000" w:themeColor="text1"/>
                <w:lang w:val="en-US"/>
              </w:rPr>
              <w:t xml:space="preserve"> chứng nhận đăng ký doanh nghiệp hoặc văn bản tương đương</w:t>
            </w:r>
          </w:p>
        </w:tc>
        <w:tc>
          <w:tcPr>
            <w:tcW w:w="992" w:type="dxa"/>
            <w:shd w:val="clear" w:color="auto" w:fill="auto"/>
            <w:vAlign w:val="center"/>
          </w:tcPr>
          <w:p w14:paraId="3A322DC8"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Giá trị vốn góp</w:t>
            </w:r>
          </w:p>
        </w:tc>
        <w:tc>
          <w:tcPr>
            <w:tcW w:w="822" w:type="dxa"/>
            <w:shd w:val="clear" w:color="auto" w:fill="auto"/>
            <w:vAlign w:val="center"/>
          </w:tcPr>
          <w:p w14:paraId="32132B7F"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Tỷ lệ vốn góp</w:t>
            </w:r>
          </w:p>
        </w:tc>
      </w:tr>
      <w:tr w:rsidR="00D55937" w:rsidRPr="00CE5977" w14:paraId="18F3474C" w14:textId="77777777" w:rsidTr="00402E01">
        <w:trPr>
          <w:trHeight w:val="469"/>
        </w:trPr>
        <w:tc>
          <w:tcPr>
            <w:tcW w:w="675" w:type="dxa"/>
            <w:shd w:val="clear" w:color="auto" w:fill="auto"/>
            <w:vAlign w:val="center"/>
          </w:tcPr>
          <w:p w14:paraId="3CBF7697" w14:textId="77777777" w:rsidR="00D55937" w:rsidRPr="00DF512B" w:rsidRDefault="00D55937"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1</w:t>
            </w:r>
          </w:p>
        </w:tc>
        <w:tc>
          <w:tcPr>
            <w:tcW w:w="1730" w:type="dxa"/>
            <w:shd w:val="clear" w:color="auto" w:fill="auto"/>
            <w:vAlign w:val="center"/>
          </w:tcPr>
          <w:p w14:paraId="18354D15" w14:textId="5206618C" w:rsidR="00D55937" w:rsidRPr="00DF512B" w:rsidRDefault="00A62616" w:rsidP="00A62616">
            <w:pPr>
              <w:spacing w:line="242" w:lineRule="auto"/>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 xml:space="preserve">Nguyễn Văn </w:t>
            </w:r>
            <w:r w:rsidR="00D55937" w:rsidRPr="00DF512B">
              <w:rPr>
                <w:rFonts w:ascii="Times New Roman" w:eastAsia="Times New Roman" w:hAnsi="Times New Roman" w:cs="Times New Roman"/>
                <w:color w:val="000000" w:themeColor="text1"/>
                <w:lang w:val="en-US"/>
              </w:rPr>
              <w:t>A</w:t>
            </w:r>
          </w:p>
        </w:tc>
        <w:tc>
          <w:tcPr>
            <w:tcW w:w="992" w:type="dxa"/>
            <w:shd w:val="clear" w:color="auto" w:fill="auto"/>
          </w:tcPr>
          <w:p w14:paraId="4FDAEA61"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1C5E7D95"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700477A5"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766EEFD2"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r>
      <w:tr w:rsidR="00D55937" w:rsidRPr="00CE5977" w14:paraId="76DB0D12" w14:textId="77777777" w:rsidTr="00402E01">
        <w:trPr>
          <w:trHeight w:val="417"/>
        </w:trPr>
        <w:tc>
          <w:tcPr>
            <w:tcW w:w="675" w:type="dxa"/>
            <w:shd w:val="clear" w:color="auto" w:fill="auto"/>
            <w:vAlign w:val="center"/>
          </w:tcPr>
          <w:p w14:paraId="4802F9C3" w14:textId="77777777" w:rsidR="00D55937" w:rsidRPr="00DF512B" w:rsidRDefault="00D55937"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2</w:t>
            </w:r>
          </w:p>
        </w:tc>
        <w:tc>
          <w:tcPr>
            <w:tcW w:w="1730" w:type="dxa"/>
            <w:shd w:val="clear" w:color="auto" w:fill="auto"/>
            <w:vAlign w:val="center"/>
          </w:tcPr>
          <w:p w14:paraId="35348ECC" w14:textId="77777777" w:rsidR="00D55937" w:rsidRPr="00DF512B" w:rsidRDefault="00A62616" w:rsidP="00A62616">
            <w:pPr>
              <w:spacing w:line="242" w:lineRule="auto"/>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Công ty</w:t>
            </w:r>
            <w:r w:rsidR="00D55937" w:rsidRPr="00DF512B">
              <w:rPr>
                <w:rFonts w:ascii="Times New Roman" w:eastAsia="Times New Roman" w:hAnsi="Times New Roman" w:cs="Times New Roman"/>
                <w:color w:val="000000" w:themeColor="text1"/>
                <w:lang w:val="en-US"/>
              </w:rPr>
              <w:t xml:space="preserve"> B</w:t>
            </w:r>
          </w:p>
        </w:tc>
        <w:tc>
          <w:tcPr>
            <w:tcW w:w="992" w:type="dxa"/>
            <w:shd w:val="clear" w:color="auto" w:fill="auto"/>
          </w:tcPr>
          <w:p w14:paraId="3C570399"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7131D61A"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1FEF9544"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453E01E2"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r>
      <w:tr w:rsidR="00A62616" w:rsidRPr="00CE5977" w14:paraId="65F9A351" w14:textId="77777777" w:rsidTr="00402E01">
        <w:trPr>
          <w:trHeight w:val="521"/>
        </w:trPr>
        <w:tc>
          <w:tcPr>
            <w:tcW w:w="675" w:type="dxa"/>
            <w:shd w:val="clear" w:color="auto" w:fill="auto"/>
            <w:vAlign w:val="center"/>
          </w:tcPr>
          <w:p w14:paraId="4C9160CD" w14:textId="77777777" w:rsidR="00A62616" w:rsidRPr="00DF512B" w:rsidRDefault="00A62616"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sz w:val="28"/>
                <w:szCs w:val="28"/>
                <w:lang w:val="en-US"/>
              </w:rPr>
              <w:t>...</w:t>
            </w:r>
          </w:p>
        </w:tc>
        <w:tc>
          <w:tcPr>
            <w:tcW w:w="1730" w:type="dxa"/>
            <w:shd w:val="clear" w:color="auto" w:fill="auto"/>
            <w:vAlign w:val="center"/>
          </w:tcPr>
          <w:p w14:paraId="003B7CA8"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lang w:val="en-US"/>
              </w:rPr>
            </w:pPr>
          </w:p>
        </w:tc>
        <w:tc>
          <w:tcPr>
            <w:tcW w:w="992" w:type="dxa"/>
            <w:shd w:val="clear" w:color="auto" w:fill="auto"/>
          </w:tcPr>
          <w:p w14:paraId="0529E6E4"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338B729A"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07B84185"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42B6481F"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r>
    </w:tbl>
    <w:p w14:paraId="34FB38B0" w14:textId="59D92388" w:rsidR="00A62616" w:rsidRPr="00DF512B" w:rsidRDefault="00A62616"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7. Danh sách dự kiến những người được bầu, bổ nhiệm làm Chủ tịch và thành viên Hội đồng quản trị, Trưởng </w:t>
      </w:r>
      <w:r w:rsidR="00EF5879">
        <w:rPr>
          <w:rFonts w:ascii="Times New Roman" w:hAnsi="Times New Roman" w:cs="Times New Roman"/>
          <w:color w:val="000000" w:themeColor="text1"/>
          <w:sz w:val="28"/>
          <w:szCs w:val="28"/>
          <w:lang w:val="en-US"/>
        </w:rPr>
        <w:t>B</w:t>
      </w:r>
      <w:r w:rsidRPr="00DF512B">
        <w:rPr>
          <w:rFonts w:ascii="Times New Roman" w:hAnsi="Times New Roman" w:cs="Times New Roman"/>
          <w:color w:val="000000" w:themeColor="text1"/>
          <w:sz w:val="28"/>
          <w:szCs w:val="28"/>
        </w:rPr>
        <w:t>an và thành viên Ban kiểm soát, Giám đốc quỹ tín dụng nhân dân (nêu rõ họ, tên và các chức danh đề nghị chấp thuận của từng thành viên).</w:t>
      </w:r>
    </w:p>
    <w:p w14:paraId="24BA7EBF" w14:textId="77777777" w:rsidR="00E57E6E" w:rsidRPr="00DF512B" w:rsidRDefault="00D55937"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C</w:t>
      </w:r>
      <w:r w:rsidR="00E57E6E" w:rsidRPr="00DF512B">
        <w:rPr>
          <w:rFonts w:ascii="Times New Roman" w:eastAsia="Times New Roman" w:hAnsi="Times New Roman" w:cs="Times New Roman"/>
          <w:color w:val="000000" w:themeColor="text1"/>
          <w:sz w:val="28"/>
          <w:szCs w:val="28"/>
        </w:rPr>
        <w:t>húng tôi xin cam kết:</w:t>
      </w:r>
    </w:p>
    <w:p w14:paraId="219D31D1"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Chịu trách nhiệm trước pháp luật về tính chính xác, trung thực của nội dung trong đơn, hồ sơ đề nghị cấp Giấy phép.</w:t>
      </w:r>
    </w:p>
    <w:p w14:paraId="268CDCE5"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Thực hiện đăng ký khai trương và công bố thông tin theo quy định của pháp luật.</w:t>
      </w:r>
    </w:p>
    <w:p w14:paraId="0502F8FD" w14:textId="77777777" w:rsidR="00E57E6E" w:rsidRPr="00DF512B" w:rsidRDefault="00E57E6E" w:rsidP="00402E01">
      <w:pPr>
        <w:shd w:val="clear" w:color="auto" w:fill="FFFFFF"/>
        <w:spacing w:before="120" w:after="24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Chấp hành nghiêm chỉnh các quy định của pháp luật, của Ngân hàng Nhà nước và Điều lệ tổ chức và hoạt động quỹ tín dụng nhân dân./.</w:t>
      </w:r>
    </w:p>
    <w:tbl>
      <w:tblPr>
        <w:tblW w:w="0" w:type="auto"/>
        <w:tblCellSpacing w:w="0" w:type="dxa"/>
        <w:tblCellMar>
          <w:left w:w="0" w:type="dxa"/>
          <w:right w:w="0" w:type="dxa"/>
        </w:tblCellMar>
        <w:tblLook w:val="04A0" w:firstRow="1" w:lastRow="0" w:firstColumn="1" w:lastColumn="0" w:noHBand="0" w:noVBand="1"/>
      </w:tblPr>
      <w:tblGrid>
        <w:gridCol w:w="4275"/>
        <w:gridCol w:w="4250"/>
      </w:tblGrid>
      <w:tr w:rsidR="00E57E6E" w:rsidRPr="00CE5977" w14:paraId="392CF943" w14:textId="77777777" w:rsidTr="00544B72">
        <w:trPr>
          <w:tblCellSpacing w:w="0" w:type="dxa"/>
        </w:trPr>
        <w:tc>
          <w:tcPr>
            <w:tcW w:w="4275" w:type="dxa"/>
            <w:tcMar>
              <w:top w:w="0" w:type="dxa"/>
              <w:left w:w="108" w:type="dxa"/>
              <w:bottom w:w="0" w:type="dxa"/>
              <w:right w:w="108" w:type="dxa"/>
            </w:tcMar>
          </w:tcPr>
          <w:p w14:paraId="5E16B370" w14:textId="77777777" w:rsidR="00106D51" w:rsidRPr="00DF512B" w:rsidRDefault="00106D51" w:rsidP="006372BD">
            <w:pPr>
              <w:rPr>
                <w:rFonts w:ascii="Times New Roman" w:eastAsia="Times New Roman" w:hAnsi="Times New Roman" w:cs="Times New Roman"/>
                <w:color w:val="000000" w:themeColor="text1"/>
                <w:sz w:val="28"/>
                <w:szCs w:val="28"/>
              </w:rPr>
            </w:pPr>
          </w:p>
        </w:tc>
        <w:tc>
          <w:tcPr>
            <w:tcW w:w="4250" w:type="dxa"/>
            <w:tcMar>
              <w:top w:w="0" w:type="dxa"/>
              <w:left w:w="108" w:type="dxa"/>
              <w:bottom w:w="0" w:type="dxa"/>
              <w:right w:w="108" w:type="dxa"/>
            </w:tcMar>
          </w:tcPr>
          <w:p w14:paraId="27EEAC00" w14:textId="77777777" w:rsidR="00895303" w:rsidRPr="00DF512B" w:rsidRDefault="00544B72" w:rsidP="00402E01">
            <w:pPr>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TRƯỞNG BAN TRÙ BỊ</w:t>
            </w:r>
          </w:p>
          <w:p w14:paraId="0A494D73" w14:textId="77777777" w:rsidR="00544B72" w:rsidRPr="00DF512B" w:rsidRDefault="00544B72" w:rsidP="00402E01">
            <w:pPr>
              <w:jc w:val="center"/>
              <w:rPr>
                <w:rFonts w:ascii="Times New Roman" w:eastAsia="Times New Roman" w:hAnsi="Times New Roman" w:cs="Times New Roman"/>
                <w:i/>
                <w:color w:val="000000" w:themeColor="text1"/>
                <w:sz w:val="26"/>
                <w:szCs w:val="26"/>
              </w:rPr>
            </w:pPr>
            <w:r w:rsidRPr="00DF512B">
              <w:rPr>
                <w:rFonts w:ascii="Times New Roman" w:eastAsia="Times New Roman" w:hAnsi="Times New Roman" w:cs="Times New Roman"/>
                <w:i/>
                <w:color w:val="000000" w:themeColor="text1"/>
                <w:sz w:val="26"/>
                <w:szCs w:val="26"/>
              </w:rPr>
              <w:t>(Ký, ghi rõ họ tên)</w:t>
            </w:r>
          </w:p>
        </w:tc>
      </w:tr>
    </w:tbl>
    <w:p w14:paraId="0D6359EE" w14:textId="77777777" w:rsidR="00544B72" w:rsidRPr="00DF512B" w:rsidRDefault="00544B72"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bookmarkStart w:id="23" w:name="loai_pl3"/>
    </w:p>
    <w:p w14:paraId="377DCA1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71BA965"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B3E7E8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0788DE08" w14:textId="77777777" w:rsidR="00105A8F" w:rsidRPr="00DF512B" w:rsidRDefault="00105A8F"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sectPr w:rsidR="00105A8F" w:rsidRPr="00DF512B" w:rsidSect="007D30BB">
          <w:headerReference w:type="default" r:id="rId20"/>
          <w:pgSz w:w="11906" w:h="16838" w:code="9"/>
          <w:pgMar w:top="1134" w:right="1134" w:bottom="1134" w:left="1701" w:header="510" w:footer="397" w:gutter="0"/>
          <w:cols w:space="720"/>
          <w:docGrid w:linePitch="360"/>
        </w:sectPr>
      </w:pPr>
    </w:p>
    <w:p w14:paraId="28BA9C58" w14:textId="13C2496D" w:rsidR="00E57E6E" w:rsidRPr="00DF512B" w:rsidRDefault="00E57E6E" w:rsidP="00FA623D">
      <w:pPr>
        <w:pStyle w:val="Heading2"/>
        <w:spacing w:after="0" w:line="240" w:lineRule="auto"/>
      </w:pPr>
      <w:bookmarkStart w:id="24" w:name="loai_pl5"/>
      <w:bookmarkEnd w:id="23"/>
      <w:r w:rsidRPr="00DF512B">
        <w:lastRenderedPageBreak/>
        <w:t xml:space="preserve">Phụ lục số </w:t>
      </w:r>
      <w:bookmarkEnd w:id="24"/>
      <w:r w:rsidR="00AD3057" w:rsidRPr="00DF512B">
        <w:t>04</w:t>
      </w:r>
    </w:p>
    <w:p w14:paraId="1A0CA1BB" w14:textId="77777777" w:rsidR="00E57E6E" w:rsidRPr="00DF512B" w:rsidRDefault="00A62616" w:rsidP="00413874">
      <w:pPr>
        <w:pStyle w:val="Heading2"/>
        <w:spacing w:after="0" w:line="240" w:lineRule="auto"/>
      </w:pPr>
      <w:bookmarkStart w:id="25" w:name="loai_pl5_name"/>
      <w:r w:rsidRPr="00DF512B">
        <w:t xml:space="preserve">Mẫu </w:t>
      </w:r>
      <w:r w:rsidR="00E57E6E" w:rsidRPr="00DF512B">
        <w:t>Sơ yếu lý lịch</w:t>
      </w:r>
      <w:bookmarkEnd w:id="25"/>
    </w:p>
    <w:p w14:paraId="71A53A87" w14:textId="71A2EF1E" w:rsidR="00E57E6E" w:rsidRDefault="00295F36" w:rsidP="00402E01">
      <w:pPr>
        <w:shd w:val="clear" w:color="auto" w:fill="FFFFFF"/>
        <w:spacing w:before="120"/>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(Ban hành</w:t>
      </w:r>
      <w:r>
        <w:rPr>
          <w:rFonts w:ascii="Times New Roman" w:eastAsia="Times New Roman" w:hAnsi="Times New Roman" w:cs="Times New Roman"/>
          <w:i/>
          <w:iCs/>
          <w:color w:val="000000" w:themeColor="text1"/>
          <w:sz w:val="28"/>
          <w:szCs w:val="28"/>
          <w:lang w:val="en-US"/>
        </w:rPr>
        <w:t xml:space="preserve"> </w:t>
      </w:r>
      <w:r>
        <w:rPr>
          <w:rFonts w:ascii="Times New Roman" w:eastAsia="Times New Roman" w:hAnsi="Times New Roman" w:cs="Times New Roman"/>
          <w:i/>
          <w:iCs/>
          <w:color w:val="000000" w:themeColor="text1"/>
          <w:sz w:val="28"/>
          <w:szCs w:val="28"/>
        </w:rPr>
        <w:t>kèm theo Thông tư số</w:t>
      </w:r>
      <w:r>
        <w:rPr>
          <w:rFonts w:ascii="Times New Roman" w:eastAsia="Times New Roman" w:hAnsi="Times New Roman" w:cs="Times New Roman"/>
          <w:i/>
          <w:iCs/>
          <w:color w:val="000000" w:themeColor="text1"/>
          <w:sz w:val="28"/>
          <w:szCs w:val="28"/>
          <w:lang w:val="en-US"/>
        </w:rPr>
        <w:t xml:space="preserve">  01</w:t>
      </w:r>
      <w:r w:rsidR="00E57E6E" w:rsidRPr="00DF512B">
        <w:rPr>
          <w:rFonts w:ascii="Times New Roman" w:eastAsia="Times New Roman" w:hAnsi="Times New Roman" w:cs="Times New Roman"/>
          <w:i/>
          <w:iCs/>
          <w:color w:val="000000" w:themeColor="text1"/>
          <w:sz w:val="28"/>
          <w:szCs w:val="28"/>
        </w:rPr>
        <w:t>/20</w:t>
      </w:r>
      <w:r w:rsidR="00265E47"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265E47" w:rsidRPr="00DF512B">
        <w:rPr>
          <w:rFonts w:ascii="Times New Roman" w:eastAsia="Times New Roman" w:hAnsi="Times New Roman" w:cs="Times New Roman"/>
          <w:i/>
          <w:iCs/>
          <w:color w:val="000000" w:themeColor="text1"/>
          <w:sz w:val="28"/>
          <w:szCs w:val="28"/>
        </w:rPr>
        <w:t xml:space="preserve">/TT-NHNN ngày </w:t>
      </w:r>
      <w:r>
        <w:rPr>
          <w:rFonts w:ascii="Times New Roman" w:eastAsia="Times New Roman" w:hAnsi="Times New Roman" w:cs="Times New Roman"/>
          <w:i/>
          <w:iCs/>
          <w:color w:val="000000" w:themeColor="text1"/>
          <w:sz w:val="28"/>
          <w:szCs w:val="28"/>
          <w:lang w:val="en-US"/>
        </w:rPr>
        <w:t xml:space="preserve"> 29</w:t>
      </w:r>
      <w:r w:rsidR="00E57E6E" w:rsidRPr="00DF512B">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sidR="00E57E6E" w:rsidRPr="00DF512B">
        <w:rPr>
          <w:rFonts w:ascii="Times New Roman" w:eastAsia="Times New Roman" w:hAnsi="Times New Roman" w:cs="Times New Roman"/>
          <w:i/>
          <w:iCs/>
          <w:color w:val="000000" w:themeColor="text1"/>
          <w:sz w:val="28"/>
          <w:szCs w:val="28"/>
        </w:rPr>
        <w:t>/20</w:t>
      </w:r>
      <w:r w:rsidR="00265E47"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E57E6E" w:rsidRPr="00DF512B">
        <w:rPr>
          <w:rFonts w:ascii="Times New Roman" w:eastAsia="Times New Roman" w:hAnsi="Times New Roman" w:cs="Times New Roman"/>
          <w:i/>
          <w:iCs/>
          <w:color w:val="000000" w:themeColor="text1"/>
          <w:sz w:val="28"/>
          <w:szCs w:val="28"/>
        </w:rPr>
        <w:t xml:space="preserve"> của Thống đốc Ngân hàng Nhà nước</w:t>
      </w:r>
      <w:r w:rsidR="001E2D81"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57E6E" w:rsidRPr="00DF512B">
        <w:rPr>
          <w:rFonts w:ascii="Times New Roman" w:eastAsia="Times New Roman" w:hAnsi="Times New Roman" w:cs="Times New Roman"/>
          <w:i/>
          <w:iCs/>
          <w:color w:val="000000" w:themeColor="text1"/>
          <w:sz w:val="28"/>
          <w:szCs w:val="28"/>
        </w:rPr>
        <w:t>)</w:t>
      </w:r>
    </w:p>
    <w:p w14:paraId="241A24DA" w14:textId="77777777" w:rsidR="00F16F89" w:rsidRPr="00DF512B" w:rsidRDefault="00F16F89" w:rsidP="00402E01">
      <w:pPr>
        <w:shd w:val="clear" w:color="auto" w:fill="FFFFFF"/>
        <w:spacing w:before="120"/>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1918"/>
        <w:gridCol w:w="6607"/>
      </w:tblGrid>
      <w:tr w:rsidR="00E57E6E" w:rsidRPr="00CE5977" w14:paraId="1ADC6EAD" w14:textId="77777777" w:rsidTr="006372BD">
        <w:trPr>
          <w:trHeight w:val="778"/>
          <w:tblCellSpacing w:w="0" w:type="dxa"/>
        </w:trPr>
        <w:tc>
          <w:tcPr>
            <w:tcW w:w="1918" w:type="dxa"/>
            <w:tcBorders>
              <w:top w:val="nil"/>
              <w:left w:val="nil"/>
              <w:bottom w:val="single" w:sz="8" w:space="0" w:color="auto"/>
              <w:right w:val="nil"/>
            </w:tcBorders>
            <w:tcMar>
              <w:top w:w="0" w:type="dxa"/>
              <w:left w:w="108" w:type="dxa"/>
              <w:bottom w:w="0" w:type="dxa"/>
              <w:right w:w="108" w:type="dxa"/>
            </w:tcMar>
            <w:hideMark/>
          </w:tcPr>
          <w:p w14:paraId="6AC344B3" w14:textId="77777777" w:rsidR="00E57E6E" w:rsidRPr="00DF512B" w:rsidRDefault="00E57E6E" w:rsidP="006372BD">
            <w:pPr>
              <w:rPr>
                <w:rFonts w:ascii="Times New Roman" w:eastAsia="Times New Roman" w:hAnsi="Times New Roman" w:cs="Times New Roman"/>
                <w:color w:val="000000" w:themeColor="text1"/>
                <w:sz w:val="28"/>
                <w:szCs w:val="28"/>
              </w:rPr>
            </w:pPr>
          </w:p>
        </w:tc>
        <w:tc>
          <w:tcPr>
            <w:tcW w:w="6607" w:type="dxa"/>
            <w:tcMar>
              <w:top w:w="0" w:type="dxa"/>
              <w:left w:w="108" w:type="dxa"/>
              <w:bottom w:w="0" w:type="dxa"/>
              <w:right w:w="108" w:type="dxa"/>
            </w:tcMar>
            <w:hideMark/>
          </w:tcPr>
          <w:p w14:paraId="602F8A60" w14:textId="1B33634C" w:rsidR="00E57E6E" w:rsidRPr="00DF512B" w:rsidRDefault="007B1F40" w:rsidP="00402E01">
            <w:pPr>
              <w:spacing w:before="120"/>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5648" behindDoc="0" locked="0" layoutInCell="1" allowOverlap="1" wp14:anchorId="1BFACBF6" wp14:editId="533AF115">
                      <wp:simplePos x="0" y="0"/>
                      <wp:positionH relativeFrom="column">
                        <wp:posOffset>1008546</wp:posOffset>
                      </wp:positionH>
                      <wp:positionV relativeFrom="paragraph">
                        <wp:posOffset>528707</wp:posOffset>
                      </wp:positionV>
                      <wp:extent cx="2019300" cy="0"/>
                      <wp:effectExtent l="0" t="0" r="19050"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9F0B258" id="AutoShape 11" o:spid="_x0000_s1026" type="#_x0000_t32" style="position:absolute;margin-left:79.4pt;margin-top:41.65pt;width:159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pzcMwIAAHgEAAAOAAAAZHJzL2Uyb0RvYy54bWysVE2P2yAQvVfqf0DcE9tZJ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tc>
      </w:tr>
      <w:tr w:rsidR="00E57E6E" w:rsidRPr="00CE5977" w14:paraId="69CDC85D" w14:textId="77777777" w:rsidTr="006372BD">
        <w:trPr>
          <w:tblCellSpacing w:w="0" w:type="dxa"/>
        </w:trPr>
        <w:tc>
          <w:tcPr>
            <w:tcW w:w="1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EA89C" w14:textId="77777777" w:rsidR="00E57E6E" w:rsidRPr="00DF512B" w:rsidRDefault="00E57E6E" w:rsidP="00140819">
            <w:pPr>
              <w:spacing w:before="120" w:after="120" w:line="234" w:lineRule="atLeast"/>
              <w:ind w:right="-53"/>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Ảnh màu (4x6) đóng dấu giáp lai của cơ quan xác nhận lý lịch</w:t>
            </w:r>
          </w:p>
        </w:tc>
        <w:tc>
          <w:tcPr>
            <w:tcW w:w="6607" w:type="dxa"/>
            <w:tcBorders>
              <w:top w:val="nil"/>
              <w:left w:val="nil"/>
              <w:bottom w:val="nil"/>
              <w:right w:val="nil"/>
            </w:tcBorders>
            <w:tcMar>
              <w:top w:w="0" w:type="dxa"/>
              <w:left w:w="108" w:type="dxa"/>
              <w:bottom w:w="0" w:type="dxa"/>
              <w:right w:w="108" w:type="dxa"/>
            </w:tcMar>
            <w:hideMark/>
          </w:tcPr>
          <w:p w14:paraId="1CE72045" w14:textId="77777777" w:rsidR="00E57E6E" w:rsidRPr="00DF512B" w:rsidRDefault="00E57E6E" w:rsidP="003F641F">
            <w:pPr>
              <w:spacing w:before="120" w:after="120" w:line="234" w:lineRule="atLeast"/>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SƠ YẾU LÝ LỊCH</w:t>
            </w:r>
            <w:r w:rsidR="00265E47" w:rsidRPr="00DF512B">
              <w:rPr>
                <w:rFonts w:ascii="Times New Roman" w:eastAsia="Times New Roman" w:hAnsi="Times New Roman" w:cs="Times New Roman"/>
                <w:b/>
                <w:bCs/>
                <w:color w:val="000000" w:themeColor="text1"/>
                <w:sz w:val="28"/>
                <w:szCs w:val="28"/>
                <w:lang w:val="en-US"/>
              </w:rPr>
              <w:t xml:space="preserve"> </w:t>
            </w:r>
          </w:p>
        </w:tc>
      </w:tr>
    </w:tbl>
    <w:p w14:paraId="168C74B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1. Về bản thân:</w:t>
      </w:r>
    </w:p>
    <w:p w14:paraId="2565B37F" w14:textId="77777777" w:rsidR="00E57E6E"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Họ và tên:</w:t>
      </w:r>
    </w:p>
    <w:p w14:paraId="49A3D904" w14:textId="77777777" w:rsidR="002208E3"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w:t>
      </w:r>
      <w:r w:rsidR="00E57E6E" w:rsidRPr="00DF512B">
        <w:rPr>
          <w:rFonts w:ascii="Times New Roman" w:eastAsia="Times New Roman" w:hAnsi="Times New Roman" w:cs="Times New Roman"/>
          <w:color w:val="000000" w:themeColor="text1"/>
          <w:sz w:val="28"/>
          <w:szCs w:val="28"/>
        </w:rPr>
        <w:t xml:space="preserve"> </w:t>
      </w:r>
      <w:r w:rsidR="002208E3" w:rsidRPr="00DF512B">
        <w:rPr>
          <w:rFonts w:ascii="Times New Roman" w:eastAsia="Times New Roman" w:hAnsi="Times New Roman" w:cs="Times New Roman"/>
          <w:color w:val="000000" w:themeColor="text1"/>
          <w:sz w:val="28"/>
          <w:szCs w:val="28"/>
        </w:rPr>
        <w:t>Ngày, tháng, năm sinh:</w:t>
      </w:r>
    </w:p>
    <w:p w14:paraId="1E76F074" w14:textId="34A09A9B" w:rsidR="00671466"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FF2F89" w:rsidRPr="00DF512B">
        <w:rPr>
          <w:rFonts w:ascii="Times New Roman" w:eastAsia="Times New Roman" w:hAnsi="Times New Roman" w:cs="Times New Roman"/>
          <w:color w:val="000000" w:themeColor="text1"/>
          <w:sz w:val="28"/>
          <w:szCs w:val="28"/>
          <w:lang w:val="en-US"/>
        </w:rPr>
        <w:t xml:space="preserve"> Số định danh cá nhân</w:t>
      </w:r>
      <w:r w:rsidRPr="00DF512B">
        <w:rPr>
          <w:rFonts w:ascii="Times New Roman" w:eastAsia="Times New Roman" w:hAnsi="Times New Roman" w:cs="Times New Roman"/>
          <w:color w:val="000000" w:themeColor="text1"/>
          <w:sz w:val="28"/>
          <w:szCs w:val="28"/>
        </w:rPr>
        <w:t>:</w:t>
      </w:r>
    </w:p>
    <w:p w14:paraId="53F35D4B" w14:textId="77777777" w:rsidR="00E57E6E"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Tên</w:t>
      </w:r>
      <w:r w:rsidR="0047522B"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 xml:space="preserve"> địa chỉ pháp nhân mà mình đại diện (trường hợp là người đại diện của pháp nhân)</w:t>
      </w:r>
      <w:r w:rsidR="00E57E6E" w:rsidRPr="00DF512B">
        <w:rPr>
          <w:rFonts w:ascii="Times New Roman" w:eastAsia="Times New Roman" w:hAnsi="Times New Roman" w:cs="Times New Roman"/>
          <w:color w:val="000000" w:themeColor="text1"/>
          <w:sz w:val="28"/>
          <w:szCs w:val="28"/>
        </w:rPr>
        <w:t>:</w:t>
      </w:r>
    </w:p>
    <w:p w14:paraId="3A4EE734"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2. Trình độ học vấn:</w:t>
      </w:r>
    </w:p>
    <w:p w14:paraId="00089162" w14:textId="1058076D" w:rsidR="0047522B" w:rsidRPr="00DF512B" w:rsidRDefault="0047522B" w:rsidP="00402E01">
      <w:pPr>
        <w:widowControl/>
        <w:shd w:val="clear" w:color="auto" w:fill="FFFFFF"/>
        <w:spacing w:before="120"/>
        <w:ind w:left="720"/>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Giáo dục phổ thông</w:t>
      </w:r>
      <w:r w:rsidR="00AD0945" w:rsidRPr="00DF512B">
        <w:rPr>
          <w:rFonts w:ascii="Times New Roman" w:eastAsia="Times New Roman" w:hAnsi="Times New Roman" w:cs="Times New Roman"/>
          <w:color w:val="000000" w:themeColor="text1"/>
          <w:sz w:val="28"/>
          <w:szCs w:val="28"/>
          <w:lang w:val="en-US" w:eastAsia="en-US"/>
        </w:rPr>
        <w:t>:</w:t>
      </w:r>
    </w:p>
    <w:p w14:paraId="63BE07C2" w14:textId="1C218F48" w:rsidR="0047522B" w:rsidRPr="00DF512B" w:rsidRDefault="0047522B" w:rsidP="00402E01">
      <w:pPr>
        <w:widowControl/>
        <w:shd w:val="clear" w:color="auto" w:fill="FFFFFF"/>
        <w:spacing w:before="120"/>
        <w:ind w:firstLine="720"/>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eastAsia="en-US"/>
        </w:rPr>
        <w:t>- Học hàm, học vị (nêu rõ tên, địa chỉ trường; chuyên ngành học; thời gian học; bằng cấp (liệt kê đầy đủ các bằng cấp)</w:t>
      </w:r>
      <w:r w:rsidR="00DC7769" w:rsidRPr="00DF512B">
        <w:rPr>
          <w:rFonts w:ascii="Times New Roman" w:eastAsia="Times New Roman" w:hAnsi="Times New Roman" w:cs="Times New Roman"/>
          <w:color w:val="000000" w:themeColor="text1"/>
          <w:sz w:val="28"/>
          <w:szCs w:val="28"/>
          <w:lang w:val="en-US" w:eastAsia="en-US"/>
        </w:rPr>
        <w:t>).</w:t>
      </w:r>
    </w:p>
    <w:p w14:paraId="0C3C8F4C"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3. Quá trình công tác:</w:t>
      </w:r>
    </w:p>
    <w:p w14:paraId="0A52145B" w14:textId="77777777" w:rsidR="0047522B" w:rsidRPr="00DF512B" w:rsidRDefault="0047522B" w:rsidP="00402E01">
      <w:pPr>
        <w:widowControl/>
        <w:shd w:val="clear" w:color="auto" w:fill="FFFFFF"/>
        <w:spacing w:before="120" w:after="240"/>
        <w:ind w:firstLine="720"/>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Nghề nghiệp, đơn vị, chức vụ công tác từ năm 18 tuổi đến nay</w:t>
      </w:r>
      <w:r w:rsidRPr="00DF512B">
        <w:rPr>
          <w:rFonts w:ascii="Times New Roman" w:eastAsia="Times New Roman" w:hAnsi="Times New Roman" w:cs="Times New Roman"/>
          <w:color w:val="000000" w:themeColor="text1"/>
          <w:sz w:val="28"/>
          <w:szCs w:val="28"/>
          <w:vertAlign w:val="superscript"/>
          <w:lang w:eastAsia="en-US"/>
        </w:rPr>
        <w:t>(1)</w:t>
      </w:r>
      <w:r w:rsidRPr="00DF512B">
        <w:rPr>
          <w:rFonts w:ascii="Times New Roman" w:eastAsia="Times New Roman" w:hAnsi="Times New Roman" w:cs="Times New Roman"/>
          <w:color w:val="000000" w:themeColor="text1"/>
          <w:sz w:val="28"/>
          <w:szCs w:val="28"/>
          <w:lang w:eastAsia="en-US"/>
        </w:rPr>
        <w:t>:</w:t>
      </w:r>
    </w:p>
    <w:tbl>
      <w:tblPr>
        <w:tblW w:w="89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2865"/>
        <w:gridCol w:w="1134"/>
        <w:gridCol w:w="849"/>
        <w:gridCol w:w="2558"/>
        <w:gridCol w:w="883"/>
      </w:tblGrid>
      <w:tr w:rsidR="0047522B" w:rsidRPr="00CE5977" w14:paraId="4377A5E1" w14:textId="77777777" w:rsidTr="00402E01">
        <w:tc>
          <w:tcPr>
            <w:tcW w:w="674" w:type="dxa"/>
            <w:shd w:val="clear" w:color="auto" w:fill="auto"/>
            <w:vAlign w:val="center"/>
          </w:tcPr>
          <w:p w14:paraId="09E38DF3"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color w:val="000000" w:themeColor="text1"/>
                <w:lang w:val="en-US" w:eastAsia="en-US"/>
              </w:rPr>
              <w:t>STT</w:t>
            </w:r>
          </w:p>
        </w:tc>
        <w:tc>
          <w:tcPr>
            <w:tcW w:w="2865" w:type="dxa"/>
            <w:shd w:val="clear" w:color="auto" w:fill="auto"/>
            <w:vAlign w:val="center"/>
          </w:tcPr>
          <w:p w14:paraId="79C9612A"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Thời gian (từ tháng/năm đến tháng/năm)</w:t>
            </w:r>
            <w:r w:rsidRPr="00DF512B">
              <w:rPr>
                <w:rFonts w:ascii="Times New Roman" w:eastAsia="Times New Roman" w:hAnsi="Times New Roman" w:cs="Times New Roman"/>
                <w:b/>
                <w:bCs/>
                <w:color w:val="000000" w:themeColor="text1"/>
                <w:vertAlign w:val="superscript"/>
                <w:lang w:val="en-US" w:eastAsia="en-US"/>
              </w:rPr>
              <w:t>(2)</w:t>
            </w:r>
          </w:p>
        </w:tc>
        <w:tc>
          <w:tcPr>
            <w:tcW w:w="1134" w:type="dxa"/>
            <w:shd w:val="clear" w:color="auto" w:fill="auto"/>
            <w:vAlign w:val="center"/>
          </w:tcPr>
          <w:p w14:paraId="3DA189CF"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Đơn vị công tác</w:t>
            </w:r>
          </w:p>
        </w:tc>
        <w:tc>
          <w:tcPr>
            <w:tcW w:w="849" w:type="dxa"/>
            <w:shd w:val="clear" w:color="auto" w:fill="auto"/>
            <w:vAlign w:val="center"/>
          </w:tcPr>
          <w:p w14:paraId="7930A648"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Chức vụ</w:t>
            </w:r>
          </w:p>
        </w:tc>
        <w:tc>
          <w:tcPr>
            <w:tcW w:w="2558" w:type="dxa"/>
            <w:shd w:val="clear" w:color="auto" w:fill="auto"/>
            <w:vAlign w:val="center"/>
          </w:tcPr>
          <w:p w14:paraId="5A68216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Lĩnh vực hoạt động của doanh nghiệp và nhiệm vụ được giao</w:t>
            </w:r>
          </w:p>
        </w:tc>
        <w:tc>
          <w:tcPr>
            <w:tcW w:w="883" w:type="dxa"/>
            <w:shd w:val="clear" w:color="auto" w:fill="auto"/>
            <w:vAlign w:val="center"/>
          </w:tcPr>
          <w:p w14:paraId="67D72371" w14:textId="51ECC62F" w:rsidR="0047522B" w:rsidRPr="00DF512B" w:rsidRDefault="0047522B">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 xml:space="preserve">Ghi </w:t>
            </w:r>
            <w:r w:rsidR="003B4B00">
              <w:rPr>
                <w:rFonts w:ascii="Times New Roman" w:eastAsia="Times New Roman" w:hAnsi="Times New Roman" w:cs="Times New Roman"/>
                <w:b/>
                <w:bCs/>
                <w:color w:val="000000" w:themeColor="text1"/>
                <w:lang w:val="en-US" w:eastAsia="en-US"/>
              </w:rPr>
              <w:t>c</w:t>
            </w:r>
            <w:r w:rsidRPr="00DF512B">
              <w:rPr>
                <w:rFonts w:ascii="Times New Roman" w:eastAsia="Times New Roman" w:hAnsi="Times New Roman" w:cs="Times New Roman"/>
                <w:b/>
                <w:bCs/>
                <w:color w:val="000000" w:themeColor="text1"/>
                <w:lang w:val="en-US" w:eastAsia="en-US"/>
              </w:rPr>
              <w:t>hú</w:t>
            </w:r>
            <w:r w:rsidRPr="00DF512B">
              <w:rPr>
                <w:rFonts w:ascii="Times New Roman" w:eastAsia="Times New Roman" w:hAnsi="Times New Roman" w:cs="Times New Roman"/>
                <w:b/>
                <w:bCs/>
                <w:color w:val="000000" w:themeColor="text1"/>
                <w:vertAlign w:val="superscript"/>
                <w:lang w:val="en-US" w:eastAsia="en-US"/>
              </w:rPr>
              <w:t>(3)</w:t>
            </w:r>
          </w:p>
        </w:tc>
      </w:tr>
      <w:tr w:rsidR="0047522B" w:rsidRPr="00CE5977" w14:paraId="61407F1F" w14:textId="77777777" w:rsidTr="00402E01">
        <w:tc>
          <w:tcPr>
            <w:tcW w:w="674" w:type="dxa"/>
            <w:shd w:val="clear" w:color="auto" w:fill="auto"/>
            <w:vAlign w:val="center"/>
          </w:tcPr>
          <w:p w14:paraId="60237DEE"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sz w:val="28"/>
                <w:szCs w:val="28"/>
                <w:lang w:val="en-US" w:eastAsia="en-US"/>
              </w:rPr>
            </w:pPr>
          </w:p>
        </w:tc>
        <w:tc>
          <w:tcPr>
            <w:tcW w:w="2865" w:type="dxa"/>
            <w:shd w:val="clear" w:color="auto" w:fill="auto"/>
            <w:vAlign w:val="center"/>
          </w:tcPr>
          <w:p w14:paraId="4CA30175"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1134" w:type="dxa"/>
            <w:shd w:val="clear" w:color="auto" w:fill="auto"/>
            <w:vAlign w:val="center"/>
          </w:tcPr>
          <w:p w14:paraId="247BB1D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49" w:type="dxa"/>
            <w:shd w:val="clear" w:color="auto" w:fill="auto"/>
            <w:vAlign w:val="center"/>
          </w:tcPr>
          <w:p w14:paraId="3862FBE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2558" w:type="dxa"/>
            <w:shd w:val="clear" w:color="auto" w:fill="auto"/>
            <w:vAlign w:val="center"/>
          </w:tcPr>
          <w:p w14:paraId="48674CA6"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83" w:type="dxa"/>
            <w:shd w:val="clear" w:color="auto" w:fill="auto"/>
            <w:vAlign w:val="center"/>
          </w:tcPr>
          <w:p w14:paraId="3DF453D2"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r>
      <w:tr w:rsidR="0047522B" w:rsidRPr="00CE5977" w14:paraId="7C858435" w14:textId="77777777" w:rsidTr="00402E01">
        <w:tc>
          <w:tcPr>
            <w:tcW w:w="674" w:type="dxa"/>
            <w:shd w:val="clear" w:color="auto" w:fill="auto"/>
            <w:vAlign w:val="center"/>
          </w:tcPr>
          <w:p w14:paraId="0259AE51"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sz w:val="28"/>
                <w:szCs w:val="28"/>
                <w:lang w:val="en-US" w:eastAsia="en-US"/>
              </w:rPr>
            </w:pPr>
          </w:p>
        </w:tc>
        <w:tc>
          <w:tcPr>
            <w:tcW w:w="2865" w:type="dxa"/>
            <w:shd w:val="clear" w:color="auto" w:fill="auto"/>
            <w:vAlign w:val="center"/>
          </w:tcPr>
          <w:p w14:paraId="45811C0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1134" w:type="dxa"/>
            <w:shd w:val="clear" w:color="auto" w:fill="auto"/>
            <w:vAlign w:val="center"/>
          </w:tcPr>
          <w:p w14:paraId="051D717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49" w:type="dxa"/>
            <w:shd w:val="clear" w:color="auto" w:fill="auto"/>
            <w:vAlign w:val="center"/>
          </w:tcPr>
          <w:p w14:paraId="5596DE2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2558" w:type="dxa"/>
            <w:shd w:val="clear" w:color="auto" w:fill="auto"/>
            <w:vAlign w:val="center"/>
          </w:tcPr>
          <w:p w14:paraId="17D5B55F"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83" w:type="dxa"/>
            <w:shd w:val="clear" w:color="auto" w:fill="auto"/>
            <w:vAlign w:val="center"/>
          </w:tcPr>
          <w:p w14:paraId="7C9BB541"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r>
    </w:tbl>
    <w:p w14:paraId="292DE05D" w14:textId="77777777" w:rsidR="0047522B" w:rsidRPr="00DF512B" w:rsidRDefault="0047522B" w:rsidP="00402E01">
      <w:pPr>
        <w:widowControl/>
        <w:shd w:val="clear" w:color="auto" w:fill="FFFFFF"/>
        <w:spacing w:before="120"/>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Khen thưởng, kỷ luật, trách nhiệm theo kết luận thanh tra dẫn đến việc tổ chức tín dụng, chi nhánh ngân hàng nước ngoài bị xử phạt vi phạm hành chính</w:t>
      </w:r>
      <w:r w:rsidRPr="00DF512B">
        <w:rPr>
          <w:rFonts w:ascii="Times New Roman" w:eastAsia="Times New Roman" w:hAnsi="Times New Roman" w:cs="Times New Roman"/>
          <w:color w:val="000000" w:themeColor="text1"/>
          <w:sz w:val="28"/>
          <w:szCs w:val="28"/>
          <w:vertAlign w:val="superscript"/>
          <w:lang w:val="en-US" w:eastAsia="en-US"/>
        </w:rPr>
        <w:t>(4)</w:t>
      </w:r>
      <w:r w:rsidRPr="00DF512B">
        <w:rPr>
          <w:rFonts w:ascii="Times New Roman" w:eastAsia="Times New Roman" w:hAnsi="Times New Roman" w:cs="Times New Roman"/>
          <w:color w:val="000000" w:themeColor="text1"/>
          <w:sz w:val="28"/>
          <w:szCs w:val="28"/>
          <w:lang w:val="en-US" w:eastAsia="en-US"/>
        </w:rPr>
        <w:t>.</w:t>
      </w:r>
    </w:p>
    <w:p w14:paraId="6005140B" w14:textId="1B929D58" w:rsidR="0047522B" w:rsidRPr="00DF512B" w:rsidRDefault="0047522B" w:rsidP="00402E01">
      <w:pPr>
        <w:shd w:val="clear" w:color="auto" w:fill="FFFFFF"/>
        <w:spacing w:before="120"/>
        <w:ind w:firstLine="720"/>
        <w:jc w:val="both"/>
        <w:rPr>
          <w:rStyle w:val="Strong"/>
          <w:rFonts w:ascii="Times New Roman" w:hAnsi="Times New Roman" w:cs="Times New Roman"/>
          <w:color w:val="000000" w:themeColor="text1"/>
          <w:sz w:val="28"/>
          <w:szCs w:val="28"/>
          <w:shd w:val="clear" w:color="auto" w:fill="FFFFFF"/>
          <w:lang w:val="en-US"/>
        </w:rPr>
      </w:pPr>
      <w:r w:rsidRPr="00DF512B">
        <w:rPr>
          <w:rStyle w:val="Strong"/>
          <w:rFonts w:ascii="Times New Roman" w:hAnsi="Times New Roman" w:cs="Times New Roman"/>
          <w:color w:val="000000" w:themeColor="text1"/>
          <w:sz w:val="28"/>
          <w:szCs w:val="28"/>
          <w:shd w:val="clear" w:color="auto" w:fill="FFFFFF"/>
        </w:rPr>
        <w:t>4. Năng lực hành vi dân sự</w:t>
      </w:r>
      <w:r w:rsidRPr="00DF512B">
        <w:rPr>
          <w:rStyle w:val="Strong"/>
          <w:rFonts w:ascii="Times New Roman" w:hAnsi="Times New Roman" w:cs="Times New Roman"/>
          <w:color w:val="000000" w:themeColor="text1"/>
          <w:sz w:val="28"/>
          <w:szCs w:val="28"/>
          <w:shd w:val="clear" w:color="auto" w:fill="FFFFFF"/>
          <w:vertAlign w:val="superscript"/>
        </w:rPr>
        <w:t>(5)</w:t>
      </w:r>
      <w:r w:rsidR="00953657" w:rsidRPr="00DF512B">
        <w:rPr>
          <w:rStyle w:val="Strong"/>
          <w:rFonts w:ascii="Times New Roman" w:hAnsi="Times New Roman" w:cs="Times New Roman"/>
          <w:color w:val="000000" w:themeColor="text1"/>
          <w:sz w:val="28"/>
          <w:szCs w:val="28"/>
          <w:shd w:val="clear" w:color="auto" w:fill="FFFFFF"/>
          <w:lang w:val="en-US"/>
        </w:rPr>
        <w:t>:</w:t>
      </w:r>
    </w:p>
    <w:p w14:paraId="3DDED60B" w14:textId="21224EAF"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lang w:val="en-US"/>
        </w:rPr>
      </w:pPr>
      <w:r w:rsidRPr="00DF512B">
        <w:rPr>
          <w:rStyle w:val="Strong"/>
          <w:color w:val="000000" w:themeColor="text1"/>
          <w:sz w:val="28"/>
          <w:szCs w:val="28"/>
        </w:rPr>
        <w:t>5. Cam kết trước pháp luật</w:t>
      </w:r>
      <w:r w:rsidR="00D447AB" w:rsidRPr="00DF512B">
        <w:rPr>
          <w:rStyle w:val="Strong"/>
          <w:color w:val="000000" w:themeColor="text1"/>
          <w:sz w:val="28"/>
          <w:szCs w:val="28"/>
          <w:lang w:val="en-US"/>
        </w:rPr>
        <w:t>:</w:t>
      </w:r>
    </w:p>
    <w:p w14:paraId="28C63AFD"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lastRenderedPageBreak/>
        <w:t>Tôi cam kết:</w:t>
      </w:r>
    </w:p>
    <w:p w14:paraId="57D1D154"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 Không vi phạm các quy định của pháp luật trong lĩnh vực tiền tệ và ngân hàng.</w:t>
      </w:r>
    </w:p>
    <w:p w14:paraId="2758600E" w14:textId="0DCF0669"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 Đáp ứng tiêu chuẩn, điều kiện để giữ chức danh</w:t>
      </w:r>
      <w:r w:rsidR="0096299B" w:rsidRPr="00DF512B">
        <w:rPr>
          <w:color w:val="000000" w:themeColor="text1"/>
          <w:sz w:val="28"/>
          <w:szCs w:val="28"/>
          <w:lang w:val="en-US"/>
        </w:rPr>
        <w:t xml:space="preserve"> ..</w:t>
      </w:r>
      <w:r w:rsidRPr="00DF512B">
        <w:rPr>
          <w:color w:val="000000" w:themeColor="text1"/>
          <w:sz w:val="28"/>
          <w:szCs w:val="28"/>
        </w:rPr>
        <w:t>.</w:t>
      </w:r>
      <w:r w:rsidR="0096299B" w:rsidRPr="00DF512B">
        <w:rPr>
          <w:color w:val="000000" w:themeColor="text1"/>
          <w:sz w:val="28"/>
          <w:szCs w:val="28"/>
          <w:lang w:val="en-US"/>
        </w:rPr>
        <w:t xml:space="preserve"> </w:t>
      </w:r>
      <w:r w:rsidRPr="00DF512B">
        <w:rPr>
          <w:color w:val="000000" w:themeColor="text1"/>
          <w:sz w:val="28"/>
          <w:szCs w:val="28"/>
        </w:rPr>
        <w:t>tại Quỹ tín dụng nhân dân</w:t>
      </w:r>
      <w:r w:rsidR="0037293E" w:rsidRPr="00DF512B">
        <w:rPr>
          <w:color w:val="000000" w:themeColor="text1"/>
          <w:sz w:val="28"/>
          <w:szCs w:val="28"/>
          <w:lang w:val="en-US"/>
        </w:rPr>
        <w:t xml:space="preserve"> </w:t>
      </w:r>
      <w:r w:rsidRPr="00DF512B">
        <w:rPr>
          <w:color w:val="000000" w:themeColor="text1"/>
          <w:sz w:val="28"/>
          <w:szCs w:val="28"/>
        </w:rPr>
        <w:t>...</w:t>
      </w:r>
      <w:r w:rsidR="0037293E" w:rsidRPr="00DF512B">
        <w:rPr>
          <w:color w:val="000000" w:themeColor="text1"/>
          <w:sz w:val="28"/>
          <w:szCs w:val="28"/>
          <w:lang w:val="en-US"/>
        </w:rPr>
        <w:t xml:space="preserve"> </w:t>
      </w:r>
      <w:r w:rsidRPr="00DF512B">
        <w:rPr>
          <w:color w:val="000000" w:themeColor="text1"/>
          <w:sz w:val="28"/>
          <w:szCs w:val="28"/>
        </w:rPr>
        <w:t>(tên quỹ tín dụng nhân dân) theo quy định tại </w:t>
      </w:r>
      <w:bookmarkStart w:id="26" w:name="tvpllink_wlwkmhhvjw_5"/>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6"/>
      <w:r w:rsidRPr="00DF512B">
        <w:rPr>
          <w:color w:val="000000" w:themeColor="text1"/>
          <w:sz w:val="28"/>
          <w:szCs w:val="28"/>
        </w:rPr>
        <w:t> và các văn bản hướng dẫn có liên quan. Trong đó, tôi cam kết tuân thủ về việc có đạo đức nghề nghiệp theo quy định trong quá trình công tác tại các tổ chức tín dụng, chi nhánh ngân hàng nước ngoài (nếu có).</w:t>
      </w:r>
    </w:p>
    <w:p w14:paraId="0469B914" w14:textId="0018E438"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lang w:val="en-US"/>
        </w:rPr>
      </w:pPr>
      <w:r w:rsidRPr="00DF512B">
        <w:rPr>
          <w:color w:val="000000" w:themeColor="text1"/>
          <w:sz w:val="28"/>
          <w:szCs w:val="28"/>
        </w:rPr>
        <w:t>- Thông báo cho Quỹ tín dụng nhân dân</w:t>
      </w:r>
      <w:r w:rsidR="0025273D" w:rsidRPr="00DF512B">
        <w:rPr>
          <w:color w:val="000000" w:themeColor="text1"/>
          <w:sz w:val="28"/>
          <w:szCs w:val="28"/>
          <w:lang w:val="en-US"/>
        </w:rPr>
        <w:t xml:space="preserve"> </w:t>
      </w:r>
      <w:r w:rsidRPr="00DF512B">
        <w:rPr>
          <w:color w:val="000000" w:themeColor="text1"/>
          <w:sz w:val="28"/>
          <w:szCs w:val="28"/>
        </w:rPr>
        <w:t>...</w:t>
      </w:r>
      <w:r w:rsidR="0025273D" w:rsidRPr="00DF512B">
        <w:rPr>
          <w:color w:val="000000" w:themeColor="text1"/>
          <w:sz w:val="28"/>
          <w:szCs w:val="28"/>
          <w:lang w:val="en-US"/>
        </w:rPr>
        <w:t xml:space="preserve"> </w:t>
      </w:r>
      <w:r w:rsidRPr="00DF512B">
        <w:rPr>
          <w:color w:val="000000" w:themeColor="text1"/>
          <w:sz w:val="28"/>
          <w:szCs w:val="28"/>
        </w:rPr>
        <w:t xml:space="preserve">(tên quỹ tín dụng nhân dân) về bất kỳ thay đổi nào liên quan đến nội dung bản khai trên phát sinh trong thời gian Ngân hàng Nhà nước </w:t>
      </w:r>
      <w:r w:rsidR="007B1F40" w:rsidRPr="00DF512B">
        <w:rPr>
          <w:color w:val="000000" w:themeColor="text1"/>
          <w:sz w:val="28"/>
          <w:szCs w:val="28"/>
          <w:lang w:val="en-US"/>
        </w:rPr>
        <w:t xml:space="preserve">chi nhánh </w:t>
      </w:r>
      <w:r w:rsidR="00B63D0D" w:rsidRPr="00DF512B">
        <w:rPr>
          <w:color w:val="000000" w:themeColor="text1"/>
          <w:sz w:val="28"/>
          <w:szCs w:val="28"/>
          <w:lang w:val="en-US"/>
        </w:rPr>
        <w:t>K</w:t>
      </w:r>
      <w:r w:rsidR="00E045CA" w:rsidRPr="00DF512B">
        <w:rPr>
          <w:color w:val="000000" w:themeColor="text1"/>
          <w:sz w:val="28"/>
          <w:szCs w:val="28"/>
          <w:lang w:val="en-US"/>
        </w:rPr>
        <w:t>hu vực</w:t>
      </w:r>
      <w:r w:rsidR="00A76D1D" w:rsidRPr="00DF512B">
        <w:rPr>
          <w:color w:val="000000" w:themeColor="text1"/>
          <w:sz w:val="28"/>
          <w:szCs w:val="28"/>
          <w:lang w:val="en-US"/>
        </w:rPr>
        <w:t xml:space="preserve"> </w:t>
      </w:r>
      <w:r w:rsidRPr="00DF512B">
        <w:rPr>
          <w:color w:val="000000" w:themeColor="text1"/>
          <w:sz w:val="28"/>
          <w:szCs w:val="28"/>
        </w:rPr>
        <w:t>... đang xem xét đề nghị của Quỹ tín dụng nhân dân</w:t>
      </w:r>
      <w:r w:rsidR="00A76D1D" w:rsidRPr="00DF512B">
        <w:rPr>
          <w:color w:val="000000" w:themeColor="text1"/>
          <w:sz w:val="28"/>
          <w:szCs w:val="28"/>
          <w:lang w:val="en-US"/>
        </w:rPr>
        <w:t xml:space="preserve"> </w:t>
      </w:r>
      <w:r w:rsidRPr="00DF512B">
        <w:rPr>
          <w:color w:val="000000" w:themeColor="text1"/>
          <w:sz w:val="28"/>
          <w:szCs w:val="28"/>
        </w:rPr>
        <w:t>...</w:t>
      </w:r>
      <w:r w:rsidR="00A76D1D" w:rsidRPr="00DF512B">
        <w:rPr>
          <w:color w:val="000000" w:themeColor="text1"/>
          <w:sz w:val="28"/>
          <w:szCs w:val="28"/>
          <w:lang w:val="en-US"/>
        </w:rPr>
        <w:t xml:space="preserve"> </w:t>
      </w:r>
      <w:r w:rsidRPr="00DF512B">
        <w:rPr>
          <w:color w:val="000000" w:themeColor="text1"/>
          <w:sz w:val="28"/>
          <w:szCs w:val="28"/>
        </w:rPr>
        <w:t>(tên quỹ tín dụng nhân dân)</w:t>
      </w:r>
      <w:r w:rsidR="0064138E" w:rsidRPr="00DF512B">
        <w:rPr>
          <w:color w:val="000000" w:themeColor="text1"/>
          <w:sz w:val="28"/>
          <w:szCs w:val="28"/>
          <w:lang w:val="en-US"/>
        </w:rPr>
        <w:t>.</w:t>
      </w:r>
    </w:p>
    <w:p w14:paraId="66EDEC63" w14:textId="609BC2DC" w:rsidR="0047522B" w:rsidRPr="00402E01" w:rsidRDefault="0047522B" w:rsidP="00402E01">
      <w:pPr>
        <w:pStyle w:val="NormalWeb"/>
        <w:shd w:val="clear" w:color="auto" w:fill="FFFFFF"/>
        <w:spacing w:before="120" w:beforeAutospacing="0" w:after="240" w:afterAutospacing="0"/>
        <w:ind w:firstLine="720"/>
        <w:jc w:val="both"/>
        <w:rPr>
          <w:color w:val="000000" w:themeColor="text1"/>
          <w:sz w:val="28"/>
          <w:szCs w:val="28"/>
          <w:lang w:val="en-US"/>
        </w:rPr>
      </w:pPr>
      <w:r w:rsidRPr="00DF512B">
        <w:rPr>
          <w:color w:val="000000" w:themeColor="text1"/>
          <w:sz w:val="28"/>
          <w:szCs w:val="28"/>
        </w:rPr>
        <w:t>- Các thông tin cá nhân tôi cung cấp cho Quỹ tín dụng nhân dân</w:t>
      </w:r>
      <w:r w:rsidR="002C7702" w:rsidRPr="00DF512B">
        <w:rPr>
          <w:color w:val="000000" w:themeColor="text1"/>
          <w:sz w:val="28"/>
          <w:szCs w:val="28"/>
          <w:lang w:val="en-US"/>
        </w:rPr>
        <w:t xml:space="preserve"> </w:t>
      </w:r>
      <w:r w:rsidRPr="00DF512B">
        <w:rPr>
          <w:color w:val="000000" w:themeColor="text1"/>
          <w:sz w:val="28"/>
          <w:szCs w:val="28"/>
        </w:rPr>
        <w:t>...</w:t>
      </w:r>
      <w:r w:rsidR="002C7702" w:rsidRPr="00DF512B">
        <w:rPr>
          <w:color w:val="000000" w:themeColor="text1"/>
          <w:sz w:val="28"/>
          <w:szCs w:val="28"/>
          <w:lang w:val="en-US"/>
        </w:rPr>
        <w:t xml:space="preserve"> </w:t>
      </w:r>
      <w:r w:rsidRPr="00DF512B">
        <w:rPr>
          <w:color w:val="000000" w:themeColor="text1"/>
          <w:sz w:val="28"/>
          <w:szCs w:val="28"/>
        </w:rPr>
        <w:t>(tên quỹ tín dụng nhân dân) là đúng sự thật. Tôi xin chịu hoàn toàn trách nhiệm đối với bất kỳ thông tin nào không đúng với sự thật tại bản khai này.</w:t>
      </w:r>
      <w:r w:rsidR="004A0B19">
        <w:rPr>
          <w:color w:val="000000" w:themeColor="text1"/>
          <w:sz w:val="28"/>
          <w:szCs w:val="28"/>
          <w:lang w:val="en-US"/>
        </w:rPr>
        <w:t>/.</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4428"/>
        <w:gridCol w:w="4894"/>
      </w:tblGrid>
      <w:tr w:rsidR="0047522B" w:rsidRPr="00CE5977" w14:paraId="6BF49EE1" w14:textId="77777777" w:rsidTr="0047522B">
        <w:trPr>
          <w:tblCellSpacing w:w="0" w:type="dxa"/>
        </w:trPr>
        <w:tc>
          <w:tcPr>
            <w:tcW w:w="4428" w:type="dxa"/>
            <w:shd w:val="clear" w:color="auto" w:fill="FFFFFF"/>
            <w:tcMar>
              <w:top w:w="0" w:type="dxa"/>
              <w:left w:w="108" w:type="dxa"/>
              <w:bottom w:w="0" w:type="dxa"/>
              <w:right w:w="108" w:type="dxa"/>
            </w:tcMar>
            <w:hideMark/>
          </w:tcPr>
          <w:p w14:paraId="50926DAD" w14:textId="77777777" w:rsidR="0047522B" w:rsidRPr="00DF512B" w:rsidRDefault="0047522B" w:rsidP="0047522B">
            <w:pPr>
              <w:spacing w:line="312" w:lineRule="auto"/>
              <w:jc w:val="both"/>
              <w:rPr>
                <w:rFonts w:ascii="Times New Roman" w:hAnsi="Times New Roman" w:cs="Times New Roman"/>
                <w:color w:val="000000" w:themeColor="text1"/>
                <w:sz w:val="28"/>
                <w:szCs w:val="28"/>
              </w:rPr>
            </w:pPr>
          </w:p>
        </w:tc>
        <w:tc>
          <w:tcPr>
            <w:tcW w:w="4894" w:type="dxa"/>
            <w:shd w:val="clear" w:color="auto" w:fill="FFFFFF"/>
            <w:tcMar>
              <w:top w:w="0" w:type="dxa"/>
              <w:left w:w="108" w:type="dxa"/>
              <w:bottom w:w="0" w:type="dxa"/>
              <w:right w:w="108" w:type="dxa"/>
            </w:tcMar>
            <w:hideMark/>
          </w:tcPr>
          <w:p w14:paraId="1C866C47" w14:textId="77D3430D" w:rsidR="0047522B" w:rsidRPr="00DF512B" w:rsidRDefault="0047522B" w:rsidP="00402E01">
            <w:pPr>
              <w:pStyle w:val="NormalWeb"/>
              <w:spacing w:before="0" w:beforeAutospacing="0" w:after="0" w:afterAutospacing="0"/>
              <w:jc w:val="center"/>
              <w:rPr>
                <w:color w:val="000000" w:themeColor="text1"/>
                <w:sz w:val="28"/>
                <w:szCs w:val="28"/>
              </w:rPr>
            </w:pPr>
            <w:r w:rsidRPr="00DF512B">
              <w:rPr>
                <w:rStyle w:val="Emphasis"/>
                <w:color w:val="000000" w:themeColor="text1"/>
                <w:sz w:val="28"/>
                <w:szCs w:val="28"/>
              </w:rPr>
              <w:t>…,</w:t>
            </w:r>
            <w:r w:rsidR="00184737" w:rsidRPr="00DF512B">
              <w:rPr>
                <w:rStyle w:val="Emphasis"/>
                <w:color w:val="000000" w:themeColor="text1"/>
                <w:sz w:val="28"/>
                <w:szCs w:val="28"/>
                <w:lang w:val="en-US"/>
              </w:rPr>
              <w:t xml:space="preserve"> </w:t>
            </w:r>
            <w:r w:rsidRPr="00DF512B">
              <w:rPr>
                <w:rStyle w:val="Emphasis"/>
                <w:color w:val="000000" w:themeColor="text1"/>
                <w:sz w:val="28"/>
                <w:szCs w:val="28"/>
              </w:rPr>
              <w:t>ngày</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tháng</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năm</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Pr="00DF512B">
              <w:rPr>
                <w:color w:val="000000" w:themeColor="text1"/>
                <w:sz w:val="28"/>
                <w:szCs w:val="28"/>
              </w:rPr>
              <w:br/>
            </w:r>
            <w:r w:rsidRPr="00DF512B">
              <w:rPr>
                <w:rStyle w:val="Strong"/>
                <w:color w:val="000000" w:themeColor="text1"/>
                <w:sz w:val="28"/>
                <w:szCs w:val="28"/>
              </w:rPr>
              <w:t>Người khai</w:t>
            </w:r>
            <w:r w:rsidRPr="00DF512B">
              <w:rPr>
                <w:color w:val="000000" w:themeColor="text1"/>
                <w:sz w:val="28"/>
                <w:szCs w:val="28"/>
              </w:rPr>
              <w:br/>
            </w:r>
            <w:r w:rsidRPr="00DF512B">
              <w:rPr>
                <w:rStyle w:val="Emphasis"/>
                <w:color w:val="000000" w:themeColor="text1"/>
                <w:sz w:val="28"/>
                <w:szCs w:val="28"/>
              </w:rPr>
              <w:t>(Ký, ghi rõ họ tên)</w:t>
            </w:r>
            <w:r w:rsidRPr="00DF512B">
              <w:rPr>
                <w:rStyle w:val="Emphasis"/>
                <w:color w:val="000000" w:themeColor="text1"/>
                <w:sz w:val="28"/>
                <w:szCs w:val="28"/>
                <w:vertAlign w:val="superscript"/>
              </w:rPr>
              <w:t>(6)</w:t>
            </w:r>
          </w:p>
        </w:tc>
      </w:tr>
    </w:tbl>
    <w:p w14:paraId="22801BB2" w14:textId="77777777" w:rsidR="0047522B" w:rsidRPr="00DF512B" w:rsidRDefault="0047522B"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0D96E2E0" w14:textId="77777777" w:rsidR="00E37A5C" w:rsidRPr="00DF512B" w:rsidRDefault="00E37A5C"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708A5FF9" w14:textId="77777777" w:rsidR="00E37A5C" w:rsidRDefault="00E37A5C"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58BFAA62" w14:textId="77777777" w:rsidR="00FE5244" w:rsidRDefault="00FE5244"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4BF8679D" w14:textId="77777777" w:rsidR="00FE5244" w:rsidRDefault="00FE5244"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13B128EC" w14:textId="77777777" w:rsidR="00EB58A2" w:rsidRPr="00DF512B" w:rsidRDefault="00EB58A2"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27B33C2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rStyle w:val="Strong"/>
          <w:color w:val="000000" w:themeColor="text1"/>
          <w:sz w:val="28"/>
          <w:szCs w:val="28"/>
        </w:rPr>
        <w:t>Ghi chú:</w:t>
      </w:r>
    </w:p>
    <w:p w14:paraId="22187340"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Người khai phải kê khai đầy đủ thông tin theo yêu cầu và chịu trách nhiệm trước pháp luật và quỹ tín dụng nhân dân về tính đầy đủ, chính xác, trung thực của hồ sơ, trường hợp không phát sinh thì ghi rõ không có.</w:t>
      </w:r>
    </w:p>
    <w:p w14:paraId="1F0A1D1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(1) Người khai phải kê khai đầy đủ công việc, đơn vị công tác, các chức vụ đã và đang nắm giữ.</w:t>
      </w:r>
    </w:p>
    <w:p w14:paraId="620BCA95"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(2) Phải đảm bảo tính liên tục về mặt thời gian.</w:t>
      </w:r>
    </w:p>
    <w:p w14:paraId="7967A94A"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(3) Ghi chú nếu đơn vị công tác thuộc các trường hợp sau:</w:t>
      </w:r>
    </w:p>
    <w:p w14:paraId="18D6830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 Doanh nghiệp mà Nhà nước sở hữu từ 50% vốn điều lệ trở lên;</w:t>
      </w:r>
    </w:p>
    <w:p w14:paraId="786E7DA2"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(ii) Đơn vị theo quy định tại điểm e khoản 2 Điều 42 </w:t>
      </w:r>
      <w:bookmarkStart w:id="27" w:name="tvpllink_wlwkmhhvjw_6"/>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7"/>
      <w:r w:rsidRPr="00DF512B">
        <w:rPr>
          <w:color w:val="000000" w:themeColor="text1"/>
          <w:sz w:val="28"/>
          <w:szCs w:val="28"/>
        </w:rPr>
        <w:t>;</w:t>
      </w:r>
    </w:p>
    <w:p w14:paraId="41D6AFFB"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(iii) Đơn vị theo quy định tại điểm c và điểm d khoản 1 Điều 42 </w:t>
      </w:r>
      <w:bookmarkStart w:id="28" w:name="tvpllink_wlwkmhhvjw_7"/>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8"/>
      <w:r w:rsidRPr="00DF512B">
        <w:rPr>
          <w:color w:val="000000" w:themeColor="text1"/>
          <w:sz w:val="28"/>
          <w:szCs w:val="28"/>
        </w:rPr>
        <w:t>.</w:t>
      </w:r>
    </w:p>
    <w:p w14:paraId="6429FB09"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lastRenderedPageBreak/>
        <w:t>(4) Ghi cụ thể nếu nhân sự thuộc trường hợp nêu tại điểm d và điểm g khoản 1 Điều 42 </w:t>
      </w:r>
      <w:bookmarkStart w:id="29" w:name="tvpllink_wlwkmhhvjw_8"/>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9"/>
      <w:r w:rsidRPr="00DF512B">
        <w:rPr>
          <w:color w:val="000000" w:themeColor="text1"/>
          <w:sz w:val="28"/>
          <w:szCs w:val="28"/>
        </w:rPr>
        <w:t>.</w:t>
      </w:r>
    </w:p>
    <w:p w14:paraId="399073B8"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(5) Ghi cụ thể:</w:t>
      </w:r>
      <w:r w:rsidR="00902FFE" w:rsidRPr="00DF512B">
        <w:rPr>
          <w:color w:val="000000" w:themeColor="text1"/>
          <w:sz w:val="28"/>
          <w:szCs w:val="28"/>
          <w:lang w:val="en-US"/>
        </w:rPr>
        <w:t xml:space="preserve"> </w:t>
      </w:r>
      <w:r w:rsidRPr="00DF512B">
        <w:rPr>
          <w:color w:val="000000" w:themeColor="text1"/>
          <w:sz w:val="28"/>
          <w:szCs w:val="28"/>
        </w:rPr>
        <w:t>Đầy đủ/Hạn chế/Mất năng lực hành vi dân sự.</w:t>
      </w:r>
    </w:p>
    <w:p w14:paraId="75B41F73"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(6) Chữ ký phải được chứng thực theo quy định của pháp luật.</w:t>
      </w:r>
    </w:p>
    <w:p w14:paraId="1A27752B"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Ngoài những nội dung cơ bản trên, người khai có thể bổ sung các nội dung khác nếu thấy cần thiết.</w:t>
      </w:r>
    </w:p>
    <w:p w14:paraId="76C6A5CB" w14:textId="77777777" w:rsidR="0047522B" w:rsidRPr="00DF512B" w:rsidRDefault="0047522B" w:rsidP="0086112C">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p>
    <w:p w14:paraId="3DD35F46" w14:textId="77777777" w:rsidR="00671466" w:rsidRPr="00DF512B" w:rsidRDefault="00671466" w:rsidP="00E57E6E">
      <w:pPr>
        <w:rPr>
          <w:rFonts w:ascii="Times New Roman" w:eastAsia="Times New Roman" w:hAnsi="Times New Roman" w:cs="Times New Roman"/>
          <w:color w:val="000000" w:themeColor="text1"/>
          <w:sz w:val="28"/>
          <w:szCs w:val="28"/>
          <w:shd w:val="clear" w:color="auto" w:fill="FFFFFF"/>
        </w:rPr>
      </w:pPr>
    </w:p>
    <w:p w14:paraId="70FAC416" w14:textId="77777777" w:rsidR="00671466" w:rsidRPr="00DF512B" w:rsidRDefault="00671466" w:rsidP="00E57E6E">
      <w:pPr>
        <w:rPr>
          <w:rFonts w:ascii="Times New Roman" w:eastAsia="Times New Roman" w:hAnsi="Times New Roman" w:cs="Times New Roman"/>
          <w:color w:val="000000" w:themeColor="text1"/>
          <w:sz w:val="28"/>
          <w:szCs w:val="28"/>
          <w:shd w:val="clear" w:color="auto" w:fill="FFFFFF"/>
        </w:rPr>
      </w:pPr>
    </w:p>
    <w:p w14:paraId="5F418104" w14:textId="77777777" w:rsidR="00105A8F" w:rsidRPr="00DF512B" w:rsidRDefault="00105A8F" w:rsidP="00E57E6E">
      <w:pPr>
        <w:rPr>
          <w:rFonts w:ascii="Times New Roman" w:eastAsia="Times New Roman" w:hAnsi="Times New Roman" w:cs="Times New Roman"/>
          <w:color w:val="000000" w:themeColor="text1"/>
          <w:sz w:val="28"/>
          <w:szCs w:val="28"/>
          <w:shd w:val="clear" w:color="auto" w:fill="FFFFFF"/>
        </w:rPr>
        <w:sectPr w:rsidR="00105A8F" w:rsidRPr="00DF512B" w:rsidSect="007D30BB">
          <w:headerReference w:type="default" r:id="rId21"/>
          <w:headerReference w:type="first" r:id="rId22"/>
          <w:pgSz w:w="11906" w:h="16838" w:code="9"/>
          <w:pgMar w:top="1134" w:right="1134" w:bottom="1134" w:left="1701" w:header="720" w:footer="397" w:gutter="0"/>
          <w:cols w:space="720"/>
          <w:docGrid w:linePitch="360"/>
        </w:sectPr>
      </w:pPr>
    </w:p>
    <w:p w14:paraId="6EFF6E90" w14:textId="3228151F" w:rsidR="00E57E6E" w:rsidRPr="00DF512B" w:rsidRDefault="00E57E6E" w:rsidP="00FA623D">
      <w:pPr>
        <w:pStyle w:val="Heading2"/>
        <w:spacing w:after="0" w:line="240" w:lineRule="auto"/>
      </w:pPr>
      <w:bookmarkStart w:id="30" w:name="loai_pl7"/>
      <w:r w:rsidRPr="00DF512B">
        <w:lastRenderedPageBreak/>
        <w:t>Phụ lục số 0</w:t>
      </w:r>
      <w:bookmarkEnd w:id="30"/>
      <w:r w:rsidR="00AD3057" w:rsidRPr="00DF512B">
        <w:t>5</w:t>
      </w:r>
    </w:p>
    <w:p w14:paraId="74CC4177" w14:textId="77777777" w:rsidR="00B0447F" w:rsidRPr="00DF512B" w:rsidRDefault="00E57E6E" w:rsidP="00413874">
      <w:pPr>
        <w:pStyle w:val="Heading2"/>
        <w:spacing w:after="0" w:line="240" w:lineRule="auto"/>
      </w:pPr>
      <w:bookmarkStart w:id="31" w:name="loai_pl7_name"/>
      <w:r w:rsidRPr="00DF512B">
        <w:t xml:space="preserve">Báo cáo khả năng tài chính tham gia góp vốn quỹ tín dụng nhân dân </w:t>
      </w:r>
    </w:p>
    <w:p w14:paraId="58416AAB" w14:textId="5AF8689E" w:rsidR="00E57E6E" w:rsidRPr="00DF512B" w:rsidRDefault="00E57E6E" w:rsidP="0093702D">
      <w:pPr>
        <w:pStyle w:val="Heading2"/>
        <w:spacing w:after="0" w:line="240" w:lineRule="auto"/>
      </w:pPr>
      <w:r w:rsidRPr="00DF512B">
        <w:t>đối với pháp nhân</w:t>
      </w:r>
      <w:bookmarkEnd w:id="31"/>
    </w:p>
    <w:p w14:paraId="60A612BD" w14:textId="226D79CC" w:rsidR="00E57E6E" w:rsidRPr="00DF512B" w:rsidRDefault="00E57E6E"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C36476" w:rsidRPr="00DF512B">
        <w:rPr>
          <w:rFonts w:ascii="Times New Roman" w:eastAsia="Times New Roman" w:hAnsi="Times New Roman" w:cs="Times New Roman"/>
          <w:i/>
          <w:iCs/>
          <w:color w:val="000000" w:themeColor="text1"/>
          <w:sz w:val="28"/>
          <w:szCs w:val="28"/>
        </w:rPr>
        <w:t xml:space="preserve"> </w:t>
      </w:r>
      <w:r w:rsidR="00EB5D7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w:t>
      </w:r>
      <w:r w:rsidR="00C36476"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/TT-NHNN ngày</w:t>
      </w:r>
      <w:r w:rsidR="00B2492B" w:rsidRPr="00DF512B">
        <w:rPr>
          <w:rFonts w:ascii="Times New Roman" w:eastAsia="Times New Roman" w:hAnsi="Times New Roman" w:cs="Times New Roman"/>
          <w:i/>
          <w:iCs/>
          <w:color w:val="000000" w:themeColor="text1"/>
          <w:sz w:val="28"/>
          <w:szCs w:val="28"/>
          <w:lang w:val="en-US"/>
        </w:rPr>
        <w:t xml:space="preserve">  </w:t>
      </w:r>
      <w:r w:rsidR="00EB5D7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EB5D7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B81114"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00302CD1"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E32B13"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5E29B6B9" w14:textId="77777777" w:rsidR="0047522B" w:rsidRPr="00DF512B" w:rsidRDefault="0047522B" w:rsidP="00E57E6E">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0153BDCA" w14:textId="171385BF" w:rsidR="00E57E6E" w:rsidRPr="00DF512B" w:rsidRDefault="00621159"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7696" behindDoc="0" locked="0" layoutInCell="1" allowOverlap="1" wp14:anchorId="5C7AA2B4" wp14:editId="66F64B6C">
                <wp:simplePos x="0" y="0"/>
                <wp:positionH relativeFrom="column">
                  <wp:posOffset>1836420</wp:posOffset>
                </wp:positionH>
                <wp:positionV relativeFrom="paragraph">
                  <wp:posOffset>445399</wp:posOffset>
                </wp:positionV>
                <wp:extent cx="2019300" cy="0"/>
                <wp:effectExtent l="0" t="0" r="19050" b="1905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B28B65" id="AutoShape 11" o:spid="_x0000_s1026" type="#_x0000_t32" style="position:absolute;margin-left:144.6pt;margin-top:35.05pt;width:159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p w14:paraId="04A4950D" w14:textId="037BE978" w:rsidR="00E57E6E" w:rsidRPr="00DF512B" w:rsidRDefault="00E57E6E"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Kính gửi: </w:t>
      </w:r>
      <w:r w:rsidR="00B537B9" w:rsidRPr="00DF512B">
        <w:rPr>
          <w:rFonts w:ascii="Times New Roman" w:eastAsia="Times New Roman" w:hAnsi="Times New Roman" w:cs="Times New Roman"/>
          <w:b/>
          <w:bCs/>
          <w:color w:val="000000" w:themeColor="text1"/>
          <w:sz w:val="28"/>
          <w:szCs w:val="28"/>
        </w:rPr>
        <w:t xml:space="preserve">Ban </w:t>
      </w:r>
      <w:r w:rsidR="00FA623D">
        <w:rPr>
          <w:rFonts w:ascii="Times New Roman" w:eastAsia="Times New Roman" w:hAnsi="Times New Roman" w:cs="Times New Roman"/>
          <w:b/>
          <w:bCs/>
          <w:color w:val="000000" w:themeColor="text1"/>
          <w:sz w:val="28"/>
          <w:szCs w:val="28"/>
          <w:lang w:val="en-US"/>
        </w:rPr>
        <w:t>t</w:t>
      </w:r>
      <w:r w:rsidR="00EC6D54" w:rsidRPr="00DF512B">
        <w:rPr>
          <w:rFonts w:ascii="Times New Roman" w:eastAsia="Times New Roman" w:hAnsi="Times New Roman" w:cs="Times New Roman"/>
          <w:b/>
          <w:bCs/>
          <w:color w:val="000000" w:themeColor="text1"/>
          <w:sz w:val="28"/>
          <w:szCs w:val="28"/>
        </w:rPr>
        <w:t xml:space="preserve">rù </w:t>
      </w:r>
      <w:r w:rsidR="00B537B9" w:rsidRPr="00DF512B">
        <w:rPr>
          <w:rFonts w:ascii="Times New Roman" w:eastAsia="Times New Roman" w:hAnsi="Times New Roman" w:cs="Times New Roman"/>
          <w:b/>
          <w:bCs/>
          <w:color w:val="000000" w:themeColor="text1"/>
          <w:sz w:val="28"/>
          <w:szCs w:val="28"/>
        </w:rPr>
        <w:t>bị thành lập Quỹ tín dụng nhân dân</w:t>
      </w:r>
      <w:r w:rsidR="00F6786D" w:rsidRPr="00DF512B">
        <w:rPr>
          <w:rFonts w:ascii="Times New Roman" w:eastAsia="Times New Roman" w:hAnsi="Times New Roman" w:cs="Times New Roman"/>
          <w:b/>
          <w:bCs/>
          <w:color w:val="000000" w:themeColor="text1"/>
          <w:sz w:val="28"/>
          <w:szCs w:val="28"/>
          <w:lang w:val="en-US"/>
        </w:rPr>
        <w:t xml:space="preserve"> …</w:t>
      </w:r>
    </w:p>
    <w:p w14:paraId="38F6BCB6" w14:textId="77777777" w:rsidR="00B537B9" w:rsidRPr="00DF512B" w:rsidRDefault="00B537B9"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pPr>
    </w:p>
    <w:p w14:paraId="6CB25ECD"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Thông tin về pháp nhân:</w:t>
      </w:r>
    </w:p>
    <w:p w14:paraId="11EBC068"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pháp nhân:</w:t>
      </w:r>
    </w:p>
    <w:p w14:paraId="1C4118D8" w14:textId="77777777" w:rsidR="007E7FD9" w:rsidRPr="00DF512B" w:rsidRDefault="007E7FD9"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Số Giấy phép thành lập hoặc số Giấy chứng nhận đăng ký doanh nghiệp hoặc văn bản tương đương, do … cấp ngày … tháng … năm …</w:t>
      </w:r>
    </w:p>
    <w:p w14:paraId="0862DFC1"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Vốn điều lệ:</w:t>
      </w:r>
    </w:p>
    <w:p w14:paraId="542E94F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Địa chỉ trụ sở chính:</w:t>
      </w:r>
    </w:p>
    <w:p w14:paraId="1A152411"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Số điện thoại:                              Số Fax:</w:t>
      </w:r>
    </w:p>
    <w:p w14:paraId="38156855"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Người đại diện theo pháp luật:</w:t>
      </w:r>
    </w:p>
    <w:p w14:paraId="28505BA6"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Khả năng về tài chính để góp vốn vào quỹ tín dụng nhân dân:</w:t>
      </w:r>
    </w:p>
    <w:p w14:paraId="2DD8AFD2"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A: Vốn chủ sở hữu (</w:t>
      </w:r>
      <w:r w:rsidR="00B537B9" w:rsidRPr="00DF512B">
        <w:rPr>
          <w:rFonts w:ascii="Times New Roman" w:eastAsia="Times New Roman" w:hAnsi="Times New Roman" w:cs="Times New Roman"/>
          <w:color w:val="000000" w:themeColor="text1"/>
          <w:sz w:val="28"/>
          <w:szCs w:val="28"/>
          <w:lang w:val="en-US"/>
        </w:rPr>
        <w:t>1</w:t>
      </w:r>
      <w:r w:rsidRPr="00DF512B">
        <w:rPr>
          <w:rFonts w:ascii="Times New Roman" w:eastAsia="Times New Roman" w:hAnsi="Times New Roman" w:cs="Times New Roman"/>
          <w:color w:val="000000" w:themeColor="text1"/>
          <w:sz w:val="28"/>
          <w:szCs w:val="28"/>
        </w:rPr>
        <w:t>).</w:t>
      </w:r>
    </w:p>
    <w:p w14:paraId="6CDDCDD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B: Tài sản dài hạn (</w:t>
      </w:r>
      <w:r w:rsidR="00B537B9" w:rsidRPr="00DF512B">
        <w:rPr>
          <w:rFonts w:ascii="Times New Roman" w:eastAsia="Times New Roman" w:hAnsi="Times New Roman" w:cs="Times New Roman"/>
          <w:color w:val="000000" w:themeColor="text1"/>
          <w:sz w:val="28"/>
          <w:szCs w:val="28"/>
        </w:rPr>
        <w:t>2</w:t>
      </w:r>
      <w:r w:rsidRPr="00DF512B">
        <w:rPr>
          <w:rFonts w:ascii="Times New Roman" w:eastAsia="Times New Roman" w:hAnsi="Times New Roman" w:cs="Times New Roman"/>
          <w:color w:val="000000" w:themeColor="text1"/>
          <w:sz w:val="28"/>
          <w:szCs w:val="28"/>
        </w:rPr>
        <w:t>) trừ đi nợ dài hạn (</w:t>
      </w:r>
      <w:r w:rsidR="00B537B9" w:rsidRPr="00DF512B">
        <w:rPr>
          <w:rFonts w:ascii="Times New Roman" w:eastAsia="Times New Roman" w:hAnsi="Times New Roman" w:cs="Times New Roman"/>
          <w:color w:val="000000" w:themeColor="text1"/>
          <w:sz w:val="28"/>
          <w:szCs w:val="28"/>
        </w:rPr>
        <w:t>3</w:t>
      </w:r>
      <w:r w:rsidRPr="00DF512B">
        <w:rPr>
          <w:rFonts w:ascii="Times New Roman" w:eastAsia="Times New Roman" w:hAnsi="Times New Roman" w:cs="Times New Roman"/>
          <w:color w:val="000000" w:themeColor="text1"/>
          <w:sz w:val="28"/>
          <w:szCs w:val="28"/>
        </w:rPr>
        <w:t>).</w:t>
      </w:r>
    </w:p>
    <w:p w14:paraId="142DFCE2" w14:textId="78C865FB"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 C: Khả năng về tài chính để góp vốn vào </w:t>
      </w:r>
      <w:r w:rsidR="0047522B"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7E4E5B" w:rsidRPr="00DF512B">
        <w:rPr>
          <w:rFonts w:ascii="Times New Roman" w:eastAsia="Times New Roman" w:hAnsi="Times New Roman" w:cs="Times New Roman"/>
          <w:color w:val="000000" w:themeColor="text1"/>
          <w:sz w:val="28"/>
          <w:szCs w:val="28"/>
          <w:lang w:val="en-US"/>
        </w:rPr>
        <w:t xml:space="preserve"> </w:t>
      </w:r>
      <w:r w:rsidR="00B537B9" w:rsidRPr="00DF512B">
        <w:rPr>
          <w:rFonts w:ascii="Times New Roman" w:eastAsia="Times New Roman" w:hAnsi="Times New Roman" w:cs="Times New Roman"/>
          <w:color w:val="000000" w:themeColor="text1"/>
          <w:sz w:val="28"/>
          <w:szCs w:val="28"/>
        </w:rPr>
        <w:t>...</w:t>
      </w:r>
      <w:r w:rsidR="007E4E5B" w:rsidRPr="00DF512B">
        <w:rPr>
          <w:rFonts w:ascii="Times New Roman" w:eastAsia="Times New Roman" w:hAnsi="Times New Roman" w:cs="Times New Roman"/>
          <w:color w:val="000000" w:themeColor="text1"/>
          <w:sz w:val="28"/>
          <w:szCs w:val="28"/>
          <w:lang w:val="en-US"/>
        </w:rPr>
        <w:t xml:space="preserve"> </w:t>
      </w:r>
      <w:r w:rsidR="00B537B9"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xml:space="preserve"> </w:t>
      </w:r>
    </w:p>
    <w:p w14:paraId="434B2CDD" w14:textId="77777777" w:rsidR="00E57E6E" w:rsidRPr="00DF512B" w:rsidRDefault="00E57E6E"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 = A - B)</w:t>
      </w:r>
    </w:p>
    <w:p w14:paraId="3604EE0E"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Kết luận: Đủ khả năng tài chính góp vốn vào quỹ tín dụng nhân dân (chỉ kết luận này khi C tối thiểu bằng mức vốn cam kết góp của pháp nhân).</w:t>
      </w:r>
    </w:p>
    <w:p w14:paraId="762D6BC5"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Ghi chú:</w:t>
      </w:r>
    </w:p>
    <w:p w14:paraId="478C58DB" w14:textId="715D1C7B" w:rsidR="00E57E6E" w:rsidRPr="00DF512B" w:rsidRDefault="00E57E6E" w:rsidP="00402E01">
      <w:pPr>
        <w:shd w:val="clear" w:color="auto" w:fill="FFFFFF"/>
        <w:spacing w:before="120" w:after="240"/>
        <w:ind w:firstLine="720"/>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w:t>
      </w:r>
      <w:r w:rsidR="00B537B9" w:rsidRPr="00DF512B">
        <w:rPr>
          <w:rFonts w:ascii="Times New Roman" w:eastAsia="Times New Roman" w:hAnsi="Times New Roman" w:cs="Times New Roman"/>
          <w:color w:val="000000" w:themeColor="text1"/>
          <w:sz w:val="28"/>
          <w:szCs w:val="28"/>
        </w:rPr>
        <w:t>1</w:t>
      </w:r>
      <w:r w:rsidRPr="00DF512B">
        <w:rPr>
          <w:rFonts w:ascii="Times New Roman" w:eastAsia="Times New Roman" w:hAnsi="Times New Roman" w:cs="Times New Roman"/>
          <w:color w:val="000000" w:themeColor="text1"/>
          <w:sz w:val="28"/>
          <w:szCs w:val="28"/>
        </w:rPr>
        <w:t>), (</w:t>
      </w:r>
      <w:r w:rsidR="00B537B9" w:rsidRPr="00DF512B">
        <w:rPr>
          <w:rFonts w:ascii="Times New Roman" w:eastAsia="Times New Roman" w:hAnsi="Times New Roman" w:cs="Times New Roman"/>
          <w:color w:val="000000" w:themeColor="text1"/>
          <w:sz w:val="28"/>
          <w:szCs w:val="28"/>
        </w:rPr>
        <w:t>2</w:t>
      </w:r>
      <w:r w:rsidRPr="00DF512B">
        <w:rPr>
          <w:rFonts w:ascii="Times New Roman" w:eastAsia="Times New Roman" w:hAnsi="Times New Roman" w:cs="Times New Roman"/>
          <w:color w:val="000000" w:themeColor="text1"/>
          <w:sz w:val="28"/>
          <w:szCs w:val="28"/>
        </w:rPr>
        <w:t>), (</w:t>
      </w:r>
      <w:r w:rsidR="00B537B9" w:rsidRPr="00DF512B">
        <w:rPr>
          <w:rFonts w:ascii="Times New Roman" w:eastAsia="Times New Roman" w:hAnsi="Times New Roman" w:cs="Times New Roman"/>
          <w:color w:val="000000" w:themeColor="text1"/>
          <w:sz w:val="28"/>
          <w:szCs w:val="28"/>
        </w:rPr>
        <w:t>3</w:t>
      </w:r>
      <w:r w:rsidRPr="00DF512B">
        <w:rPr>
          <w:rFonts w:ascii="Times New Roman" w:eastAsia="Times New Roman" w:hAnsi="Times New Roman" w:cs="Times New Roman"/>
          <w:color w:val="000000" w:themeColor="text1"/>
          <w:sz w:val="28"/>
          <w:szCs w:val="28"/>
        </w:rPr>
        <w:t>): Được lấy theo Báo cáo tài chính tại thời điểm gần nhất</w:t>
      </w:r>
      <w:r w:rsidR="007E4E5B" w:rsidRPr="00DF512B">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909"/>
        <w:gridCol w:w="4616"/>
      </w:tblGrid>
      <w:tr w:rsidR="00E57E6E" w:rsidRPr="00CE5977" w14:paraId="289E4B5C" w14:textId="77777777" w:rsidTr="00105A8F">
        <w:trPr>
          <w:tblCellSpacing w:w="0" w:type="dxa"/>
        </w:trPr>
        <w:tc>
          <w:tcPr>
            <w:tcW w:w="3909" w:type="dxa"/>
            <w:tcMar>
              <w:top w:w="0" w:type="dxa"/>
              <w:left w:w="108" w:type="dxa"/>
              <w:bottom w:w="0" w:type="dxa"/>
              <w:right w:w="108" w:type="dxa"/>
            </w:tcMar>
            <w:hideMark/>
          </w:tcPr>
          <w:p w14:paraId="6E399FCC" w14:textId="77777777" w:rsidR="00E57E6E" w:rsidRPr="00DF512B" w:rsidRDefault="00E57E6E" w:rsidP="006372BD">
            <w:pPr>
              <w:rPr>
                <w:rFonts w:ascii="Times New Roman" w:eastAsia="Times New Roman" w:hAnsi="Times New Roman" w:cs="Times New Roman"/>
                <w:color w:val="000000" w:themeColor="text1"/>
                <w:sz w:val="28"/>
                <w:szCs w:val="28"/>
              </w:rPr>
            </w:pPr>
          </w:p>
        </w:tc>
        <w:tc>
          <w:tcPr>
            <w:tcW w:w="4616" w:type="dxa"/>
            <w:tcMar>
              <w:top w:w="0" w:type="dxa"/>
              <w:left w:w="108" w:type="dxa"/>
              <w:bottom w:w="0" w:type="dxa"/>
              <w:right w:w="108" w:type="dxa"/>
            </w:tcMar>
            <w:hideMark/>
          </w:tcPr>
          <w:p w14:paraId="33B457EF" w14:textId="1F972F78" w:rsidR="00E57E6E" w:rsidRPr="00DF512B" w:rsidRDefault="00E57E6E" w:rsidP="00402E01">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Người đại diện </w:t>
            </w:r>
            <w:r w:rsidR="00A73470" w:rsidRPr="00DF512B">
              <w:rPr>
                <w:rFonts w:ascii="Times New Roman" w:eastAsia="Times New Roman" w:hAnsi="Times New Roman" w:cs="Times New Roman"/>
                <w:b/>
                <w:bCs/>
                <w:color w:val="000000" w:themeColor="text1"/>
                <w:sz w:val="28"/>
                <w:szCs w:val="28"/>
                <w:lang w:val="en-US"/>
              </w:rPr>
              <w:t>hợp pháp</w:t>
            </w:r>
            <w:r w:rsidRPr="00DF512B">
              <w:rPr>
                <w:rFonts w:ascii="Times New Roman" w:eastAsia="Times New Roman" w:hAnsi="Times New Roman" w:cs="Times New Roman"/>
                <w:color w:val="000000" w:themeColor="text1"/>
                <w:sz w:val="28"/>
                <w:szCs w:val="28"/>
              </w:rPr>
              <w:br/>
            </w:r>
            <w:r w:rsidR="00C24A98" w:rsidRPr="00DF512B">
              <w:rPr>
                <w:rFonts w:ascii="Times New Roman" w:eastAsia="Times New Roman" w:hAnsi="Times New Roman" w:cs="Times New Roman"/>
                <w:i/>
                <w:iCs/>
                <w:color w:val="000000" w:themeColor="text1"/>
              </w:rPr>
              <w:t>(Ký, ghi rõ họ</w:t>
            </w:r>
            <w:r w:rsidR="00C24A98" w:rsidRPr="00DF512B">
              <w:rPr>
                <w:rFonts w:ascii="Times New Roman" w:eastAsia="Times New Roman" w:hAnsi="Times New Roman" w:cs="Times New Roman"/>
                <w:i/>
                <w:iCs/>
                <w:color w:val="000000" w:themeColor="text1"/>
                <w:lang w:val="en-US"/>
              </w:rPr>
              <w:t xml:space="preserve"> </w:t>
            </w:r>
            <w:r w:rsidRPr="00DF512B">
              <w:rPr>
                <w:rFonts w:ascii="Times New Roman" w:eastAsia="Times New Roman" w:hAnsi="Times New Roman" w:cs="Times New Roman"/>
                <w:i/>
                <w:iCs/>
                <w:color w:val="000000" w:themeColor="text1"/>
              </w:rPr>
              <w:t>tên, chức vụ và đóng dấu)</w:t>
            </w:r>
          </w:p>
        </w:tc>
      </w:tr>
    </w:tbl>
    <w:p w14:paraId="5BBDD299" w14:textId="77777777" w:rsidR="00B537B9" w:rsidRPr="00DF512B" w:rsidRDefault="00B537B9"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pPr>
      <w:bookmarkStart w:id="32" w:name="loai_pl8"/>
    </w:p>
    <w:p w14:paraId="1C45310B" w14:textId="77777777" w:rsidR="00105A8F" w:rsidRPr="00DF512B" w:rsidRDefault="00105A8F"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25773755" w14:textId="77777777" w:rsidR="00105A8F" w:rsidRPr="00DF512B" w:rsidRDefault="00105A8F"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105A8F" w:rsidRPr="00DF512B" w:rsidSect="007D30BB">
          <w:headerReference w:type="first" r:id="rId23"/>
          <w:pgSz w:w="11906" w:h="16838" w:code="9"/>
          <w:pgMar w:top="1134" w:right="1134" w:bottom="1134" w:left="1701" w:header="720" w:footer="397" w:gutter="0"/>
          <w:cols w:space="720"/>
          <w:docGrid w:linePitch="360"/>
        </w:sectPr>
      </w:pPr>
    </w:p>
    <w:p w14:paraId="7C8F2175" w14:textId="00E5A9BD" w:rsidR="00617A78" w:rsidRPr="00DF512B" w:rsidRDefault="00617A78" w:rsidP="00402E01">
      <w:pPr>
        <w:pStyle w:val="Heading2"/>
        <w:spacing w:before="120" w:after="0" w:line="240" w:lineRule="auto"/>
        <w:rPr>
          <w:lang w:val="en-US"/>
        </w:rPr>
      </w:pPr>
      <w:r w:rsidRPr="00DF512B">
        <w:lastRenderedPageBreak/>
        <w:t xml:space="preserve">Phụ lục số </w:t>
      </w:r>
      <w:r w:rsidRPr="00DF512B">
        <w:rPr>
          <w:lang w:val="en-US"/>
        </w:rPr>
        <w:t>06</w:t>
      </w:r>
    </w:p>
    <w:p w14:paraId="1A0379B8" w14:textId="77777777" w:rsidR="00617A78" w:rsidRPr="00DF512B" w:rsidRDefault="00617A78" w:rsidP="00402E01">
      <w:pPr>
        <w:pStyle w:val="Heading2"/>
        <w:spacing w:before="120" w:after="0" w:line="240" w:lineRule="auto"/>
      </w:pPr>
      <w:r w:rsidRPr="00DF512B">
        <w:t xml:space="preserve">Mẫu </w:t>
      </w:r>
      <w:r w:rsidRPr="00DF512B">
        <w:rPr>
          <w:lang w:val="en-US"/>
        </w:rPr>
        <w:t>Văn bản cung cấp thông tin phục vụ đánh giá tiêu chuẩn, điều kiện của nhân sự dự kiến</w:t>
      </w:r>
    </w:p>
    <w:p w14:paraId="12615732" w14:textId="1364D661" w:rsidR="00617A78" w:rsidRPr="00DF512B" w:rsidRDefault="00617A78" w:rsidP="00402E01">
      <w:pPr>
        <w:shd w:val="clear" w:color="auto" w:fill="FFFFFF"/>
        <w:spacing w:before="120"/>
        <w:ind w:firstLine="720"/>
        <w:jc w:val="center"/>
        <w:rPr>
          <w:rFonts w:ascii="Times New Roman" w:eastAsia="Times New Roman" w:hAnsi="Times New Roman" w:cs="Times New Roman"/>
          <w:i/>
          <w:iCs/>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4832D4">
        <w:rPr>
          <w:rFonts w:ascii="Times New Roman" w:eastAsia="Times New Roman" w:hAnsi="Times New Roman" w:cs="Times New Roman"/>
          <w:i/>
          <w:iCs/>
          <w:color w:val="000000" w:themeColor="text1"/>
          <w:sz w:val="28"/>
          <w:szCs w:val="28"/>
        </w:rPr>
        <w:t>Ban hành kèm theo Thông tư số 01</w:t>
      </w:r>
      <w:r w:rsidRPr="00DF512B">
        <w:rPr>
          <w:rFonts w:ascii="Times New Roman" w:eastAsia="Times New Roman" w:hAnsi="Times New Roman" w:cs="Times New Roman"/>
          <w:i/>
          <w:iCs/>
          <w:color w:val="000000" w:themeColor="text1"/>
          <w:sz w:val="28"/>
          <w:szCs w:val="28"/>
        </w:rPr>
        <w:t>/202</w:t>
      </w:r>
      <w:r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4832D4">
        <w:rPr>
          <w:rFonts w:ascii="Times New Roman" w:eastAsia="Times New Roman" w:hAnsi="Times New Roman" w:cs="Times New Roman"/>
          <w:i/>
          <w:iCs/>
          <w:color w:val="000000" w:themeColor="text1"/>
          <w:sz w:val="28"/>
          <w:szCs w:val="28"/>
          <w:lang w:val="en-US"/>
        </w:rPr>
        <w:t>29</w:t>
      </w:r>
      <w:r w:rsidR="004832D4">
        <w:rPr>
          <w:rFonts w:ascii="Times New Roman" w:eastAsia="Times New Roman" w:hAnsi="Times New Roman" w:cs="Times New Roman"/>
          <w:i/>
          <w:iCs/>
          <w:color w:val="000000" w:themeColor="text1"/>
          <w:sz w:val="28"/>
          <w:szCs w:val="28"/>
        </w:rPr>
        <w:t>/</w:t>
      </w:r>
      <w:r w:rsidR="004832D4">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3B5ADA5A" w14:textId="77777777" w:rsidR="00617A78" w:rsidRPr="00DF512B" w:rsidRDefault="00617A78" w:rsidP="00617A78">
      <w:pPr>
        <w:shd w:val="clear" w:color="auto" w:fill="FFFFFF"/>
        <w:spacing w:line="312" w:lineRule="auto"/>
        <w:ind w:firstLine="720"/>
        <w:jc w:val="center"/>
        <w:rPr>
          <w:rFonts w:ascii="Times New Roman" w:eastAsia="Times New Roman" w:hAnsi="Times New Roman" w:cs="Times New Roman"/>
          <w:i/>
          <w:iCs/>
          <w:color w:val="000000" w:themeColor="text1"/>
          <w:sz w:val="28"/>
          <w:szCs w:val="28"/>
        </w:rPr>
      </w:pPr>
    </w:p>
    <w:tbl>
      <w:tblPr>
        <w:tblW w:w="5000" w:type="pct"/>
        <w:tblLook w:val="04A0" w:firstRow="1" w:lastRow="0" w:firstColumn="1" w:lastColumn="0" w:noHBand="0" w:noVBand="1"/>
      </w:tblPr>
      <w:tblGrid>
        <w:gridCol w:w="3260"/>
        <w:gridCol w:w="5811"/>
      </w:tblGrid>
      <w:tr w:rsidR="00617A78" w:rsidRPr="00CE5977" w14:paraId="04F8080D" w14:textId="77777777" w:rsidTr="00F44202">
        <w:tc>
          <w:tcPr>
            <w:tcW w:w="1797" w:type="pct"/>
            <w:shd w:val="clear" w:color="auto" w:fill="auto"/>
          </w:tcPr>
          <w:p w14:paraId="27778996" w14:textId="77777777" w:rsidR="00617A78" w:rsidRPr="00DF512B" w:rsidRDefault="00617A78">
            <w:pPr>
              <w:pStyle w:val="Vnbnnidung0"/>
              <w:spacing w:after="0" w:line="240" w:lineRule="auto"/>
              <w:ind w:firstLine="0"/>
              <w:jc w:val="center"/>
              <w:rPr>
                <w:bCs/>
                <w:color w:val="000000" w:themeColor="text1"/>
                <w:sz w:val="24"/>
                <w:szCs w:val="24"/>
              </w:rPr>
            </w:pPr>
            <w:r w:rsidRPr="00DF512B">
              <w:rPr>
                <w:bCs/>
                <w:color w:val="000000" w:themeColor="text1"/>
                <w:sz w:val="24"/>
                <w:szCs w:val="24"/>
              </w:rPr>
              <w:t>NGÂN HÀNG NHÀ NƯỚC</w:t>
            </w:r>
          </w:p>
          <w:p w14:paraId="2FE5FFA2"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bCs/>
                <w:color w:val="000000" w:themeColor="text1"/>
                <w:sz w:val="24"/>
                <w:szCs w:val="24"/>
              </w:rPr>
              <w:t>VIỆT NAM</w:t>
            </w:r>
          </w:p>
          <w:p w14:paraId="258CAFE9"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b/>
                <w:bCs/>
                <w:color w:val="000000" w:themeColor="text1"/>
                <w:sz w:val="24"/>
                <w:szCs w:val="24"/>
              </w:rPr>
              <w:t>NGÂN HÀNG NHÀ NƯỚC</w:t>
            </w:r>
          </w:p>
          <w:p w14:paraId="2145511E"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i/>
                <w:iCs/>
                <w:noProof/>
                <w:color w:val="000000" w:themeColor="text1"/>
                <w:sz w:val="28"/>
                <w:szCs w:val="28"/>
              </w:rPr>
              <mc:AlternateContent>
                <mc:Choice Requires="wps">
                  <w:drawing>
                    <wp:anchor distT="0" distB="0" distL="114300" distR="114300" simplePos="0" relativeHeight="251680768" behindDoc="0" locked="0" layoutInCell="1" allowOverlap="1" wp14:anchorId="491D170F" wp14:editId="7C0A8332">
                      <wp:simplePos x="0" y="0"/>
                      <wp:positionH relativeFrom="column">
                        <wp:posOffset>560814</wp:posOffset>
                      </wp:positionH>
                      <wp:positionV relativeFrom="paragraph">
                        <wp:posOffset>173189</wp:posOffset>
                      </wp:positionV>
                      <wp:extent cx="68381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68381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1597247B" id="Straight Connector 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15pt,13.65pt" to="98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" strokecolor="windowText" strokeweight=".5pt">
                      <v:stroke joinstyle="miter"/>
                    </v:line>
                  </w:pict>
                </mc:Fallback>
              </mc:AlternateContent>
            </w:r>
            <w:r w:rsidRPr="00DF512B">
              <w:rPr>
                <w:b/>
                <w:bCs/>
                <w:color w:val="000000" w:themeColor="text1"/>
                <w:sz w:val="24"/>
                <w:szCs w:val="24"/>
              </w:rPr>
              <w:t>CHI NHÁNH KHU VỰC…</w:t>
            </w:r>
          </w:p>
          <w:p w14:paraId="7B45ACB5" w14:textId="7CCC2274" w:rsidR="00617A78" w:rsidRPr="00402E01" w:rsidRDefault="00617A78" w:rsidP="00402E01">
            <w:pPr>
              <w:pStyle w:val="Vnbnnidung0"/>
              <w:spacing w:before="120" w:after="0" w:line="240" w:lineRule="auto"/>
              <w:ind w:firstLine="0"/>
              <w:jc w:val="center"/>
              <w:rPr>
                <w:bCs/>
                <w:color w:val="000000" w:themeColor="text1"/>
                <w:sz w:val="28"/>
                <w:szCs w:val="28"/>
              </w:rPr>
            </w:pPr>
            <w:r w:rsidRPr="00402E01">
              <w:rPr>
                <w:bCs/>
                <w:color w:val="000000" w:themeColor="text1"/>
                <w:sz w:val="28"/>
                <w:szCs w:val="28"/>
              </w:rPr>
              <w:t>Số: …</w:t>
            </w:r>
          </w:p>
          <w:p w14:paraId="3AFFA087" w14:textId="77777777" w:rsidR="00617A78" w:rsidRPr="00DF512B" w:rsidRDefault="00617A78">
            <w:pPr>
              <w:pStyle w:val="Vnbnnidung0"/>
              <w:spacing w:after="0" w:line="240" w:lineRule="auto"/>
              <w:ind w:firstLine="0"/>
              <w:jc w:val="center"/>
              <w:rPr>
                <w:bCs/>
                <w:color w:val="000000" w:themeColor="text1"/>
              </w:rPr>
            </w:pPr>
            <w:r w:rsidRPr="00DF512B">
              <w:rPr>
                <w:bCs/>
                <w:color w:val="000000" w:themeColor="text1"/>
                <w:sz w:val="24"/>
                <w:szCs w:val="24"/>
              </w:rPr>
              <w:t>V/v cung cấp thông tin phục vụ đánh giá tiêu chuẩn của nhân sự dự kiến</w:t>
            </w:r>
          </w:p>
        </w:tc>
        <w:tc>
          <w:tcPr>
            <w:tcW w:w="3203" w:type="pct"/>
            <w:shd w:val="clear" w:color="auto" w:fill="auto"/>
          </w:tcPr>
          <w:p w14:paraId="7BBE2FC9" w14:textId="77777777" w:rsidR="00617A78" w:rsidRPr="00DF512B" w:rsidRDefault="00617A78" w:rsidP="00F44202">
            <w:pPr>
              <w:pStyle w:val="Vnbnnidung0"/>
              <w:spacing w:after="0" w:line="240" w:lineRule="auto"/>
              <w:ind w:firstLine="0"/>
              <w:jc w:val="center"/>
              <w:rPr>
                <w:color w:val="000000" w:themeColor="text1"/>
                <w:sz w:val="24"/>
                <w:szCs w:val="24"/>
              </w:rPr>
            </w:pPr>
            <w:r w:rsidRPr="00DF512B">
              <w:rPr>
                <w:b/>
                <w:bCs/>
                <w:color w:val="000000" w:themeColor="text1"/>
                <w:sz w:val="24"/>
                <w:szCs w:val="24"/>
              </w:rPr>
              <w:t>CỘNG HÒA XÃ HỘI CHỦ NGHĨA VIỆT NAM</w:t>
            </w:r>
          </w:p>
          <w:p w14:paraId="4A3C1C91" w14:textId="77777777" w:rsidR="00617A78" w:rsidRPr="00DF512B" w:rsidRDefault="00617A78" w:rsidP="00F44202">
            <w:pPr>
              <w:pStyle w:val="Vnbnnidung0"/>
              <w:spacing w:after="0" w:line="240" w:lineRule="auto"/>
              <w:ind w:firstLine="0"/>
              <w:jc w:val="center"/>
              <w:rPr>
                <w:b/>
                <w:bCs/>
                <w:color w:val="000000" w:themeColor="text1"/>
                <w:sz w:val="26"/>
                <w:szCs w:val="26"/>
              </w:rPr>
            </w:pPr>
            <w:r w:rsidRPr="00DF512B">
              <w:rPr>
                <w:b/>
                <w:bCs/>
                <w:color w:val="000000" w:themeColor="text1"/>
                <w:sz w:val="26"/>
                <w:szCs w:val="26"/>
              </w:rPr>
              <w:t>Độc lập - Tự do - Hạnh phúc</w:t>
            </w:r>
          </w:p>
          <w:p w14:paraId="7F20CBE6" w14:textId="77777777" w:rsidR="00617A78" w:rsidRPr="00DF512B" w:rsidRDefault="00617A78" w:rsidP="00F44202">
            <w:pPr>
              <w:pStyle w:val="Vnbnnidung0"/>
              <w:spacing w:after="0" w:line="240" w:lineRule="auto"/>
              <w:ind w:firstLine="0"/>
              <w:jc w:val="right"/>
              <w:rPr>
                <w:i/>
                <w:iCs/>
                <w:color w:val="000000" w:themeColor="text1"/>
                <w:sz w:val="28"/>
                <w:szCs w:val="28"/>
              </w:rPr>
            </w:pPr>
            <w:r w:rsidRPr="00DF512B">
              <w:rPr>
                <w:i/>
                <w:iCs/>
                <w:noProof/>
                <w:color w:val="000000" w:themeColor="text1"/>
                <w:sz w:val="28"/>
                <w:szCs w:val="28"/>
              </w:rPr>
              <mc:AlternateContent>
                <mc:Choice Requires="wps">
                  <w:drawing>
                    <wp:anchor distT="0" distB="0" distL="114300" distR="114300" simplePos="0" relativeHeight="251679744" behindDoc="0" locked="0" layoutInCell="1" allowOverlap="1" wp14:anchorId="3A5812D2" wp14:editId="5FD6CD4A">
                      <wp:simplePos x="0" y="0"/>
                      <wp:positionH relativeFrom="column">
                        <wp:posOffset>849630</wp:posOffset>
                      </wp:positionH>
                      <wp:positionV relativeFrom="paragraph">
                        <wp:posOffset>31750</wp:posOffset>
                      </wp:positionV>
                      <wp:extent cx="18669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866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5803C57"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6.9pt,2.5pt" to="213.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" strokecolor="black [3213]" strokeweight=".5pt">
                      <v:stroke joinstyle="miter"/>
                    </v:line>
                  </w:pict>
                </mc:Fallback>
              </mc:AlternateContent>
            </w:r>
          </w:p>
          <w:p w14:paraId="283B45F8" w14:textId="77777777" w:rsidR="00617A78" w:rsidRPr="00DF512B" w:rsidRDefault="00617A78" w:rsidP="00402E01">
            <w:pPr>
              <w:pStyle w:val="Vnbnnidung0"/>
              <w:spacing w:after="0" w:line="240" w:lineRule="auto"/>
              <w:ind w:firstLine="0"/>
              <w:jc w:val="center"/>
              <w:rPr>
                <w:color w:val="000000" w:themeColor="text1"/>
                <w:sz w:val="28"/>
                <w:szCs w:val="28"/>
              </w:rPr>
            </w:pPr>
            <w:r w:rsidRPr="00DF512B">
              <w:rPr>
                <w:i/>
                <w:iCs/>
                <w:color w:val="000000" w:themeColor="text1"/>
                <w:sz w:val="28"/>
                <w:szCs w:val="28"/>
              </w:rPr>
              <w:t>…, ngày … tháng … năm …</w:t>
            </w:r>
          </w:p>
        </w:tc>
      </w:tr>
    </w:tbl>
    <w:p w14:paraId="3A597CBE" w14:textId="77777777" w:rsidR="00617A78" w:rsidRPr="00DF512B" w:rsidRDefault="00617A78" w:rsidP="00617A78">
      <w:pPr>
        <w:pStyle w:val="Vnbnnidung20"/>
        <w:tabs>
          <w:tab w:val="left" w:leader="underscore" w:pos="3960"/>
        </w:tabs>
        <w:spacing w:after="0"/>
        <w:ind w:left="0"/>
        <w:jc w:val="center"/>
        <w:rPr>
          <w:color w:val="000000" w:themeColor="text1"/>
          <w:sz w:val="20"/>
          <w:szCs w:val="20"/>
        </w:rPr>
      </w:pPr>
    </w:p>
    <w:p w14:paraId="16134A56" w14:textId="77777777" w:rsidR="00617A78" w:rsidRPr="00DF512B" w:rsidRDefault="00617A78" w:rsidP="00617A78">
      <w:pPr>
        <w:pStyle w:val="Vnbnnidung20"/>
        <w:tabs>
          <w:tab w:val="left" w:leader="underscore" w:pos="3960"/>
        </w:tabs>
        <w:spacing w:after="0"/>
        <w:ind w:left="0"/>
        <w:jc w:val="center"/>
        <w:rPr>
          <w:color w:val="000000" w:themeColor="text1"/>
          <w:sz w:val="12"/>
          <w:szCs w:val="20"/>
        </w:rPr>
      </w:pPr>
    </w:p>
    <w:p w14:paraId="7D177964" w14:textId="77777777" w:rsidR="00617A78" w:rsidRPr="00DF512B" w:rsidRDefault="00617A78" w:rsidP="00617A78">
      <w:pPr>
        <w:pStyle w:val="Vnbnnidung0"/>
        <w:spacing w:after="0" w:line="240" w:lineRule="auto"/>
        <w:ind w:firstLine="0"/>
        <w:jc w:val="center"/>
        <w:rPr>
          <w:color w:val="000000" w:themeColor="text1"/>
          <w:sz w:val="28"/>
          <w:szCs w:val="28"/>
        </w:rPr>
      </w:pPr>
      <w:r w:rsidRPr="00DF512B">
        <w:rPr>
          <w:color w:val="000000" w:themeColor="text1"/>
          <w:sz w:val="28"/>
          <w:szCs w:val="28"/>
        </w:rPr>
        <w:t>Kính gửi: Ngân hàng Nhà nước chi nhánh Khu vực...</w:t>
      </w:r>
    </w:p>
    <w:p w14:paraId="0898DB5B" w14:textId="77777777" w:rsidR="00617A78" w:rsidRPr="00DF512B" w:rsidRDefault="00617A78" w:rsidP="00617A78">
      <w:pPr>
        <w:pStyle w:val="Vnbnnidung0"/>
        <w:spacing w:after="0" w:line="240" w:lineRule="auto"/>
        <w:ind w:firstLine="0"/>
        <w:jc w:val="center"/>
        <w:rPr>
          <w:color w:val="000000" w:themeColor="text1"/>
          <w:sz w:val="12"/>
          <w:szCs w:val="28"/>
        </w:rPr>
      </w:pPr>
    </w:p>
    <w:p w14:paraId="6B23E66E" w14:textId="77777777" w:rsidR="00617A78" w:rsidRPr="00DF512B" w:rsidRDefault="00617A78" w:rsidP="00617A78">
      <w:pPr>
        <w:pStyle w:val="Vnbnnidung0"/>
        <w:spacing w:after="0" w:line="240" w:lineRule="auto"/>
        <w:ind w:firstLine="0"/>
        <w:jc w:val="center"/>
        <w:rPr>
          <w:color w:val="000000" w:themeColor="text1"/>
          <w:sz w:val="28"/>
          <w:szCs w:val="28"/>
        </w:rPr>
      </w:pPr>
    </w:p>
    <w:p w14:paraId="5B4C08E3" w14:textId="7A34F2EB"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Liên quan đến Công văn số … ngày … của Ngân hàng Nhà nước chi nhánh Khu vực … về việc …, Ngân hàng Nhà nước chi nhánh Khu vực … cung cấp thông tin qua công tác thanh tra, giám sát như sau:</w:t>
      </w:r>
    </w:p>
    <w:p w14:paraId="0EFDE148"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b/>
          <w:color w:val="000000" w:themeColor="text1"/>
          <w:sz w:val="28"/>
          <w:szCs w:val="28"/>
        </w:rPr>
        <w:t xml:space="preserve">I. </w:t>
      </w:r>
      <w:r w:rsidRPr="00DF512B">
        <w:rPr>
          <w:b/>
          <w:bCs/>
          <w:color w:val="000000" w:themeColor="text1"/>
          <w:sz w:val="28"/>
          <w:szCs w:val="28"/>
        </w:rPr>
        <w:t>Thông tin có liên quan đến việc chấp hành các quy định pháp luật về tiêu chuẩn, điều kiện đối với nhân sự dự kiến</w:t>
      </w:r>
    </w:p>
    <w:p w14:paraId="3CB84173"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1. Nhân sự dự kiến thứ nhất</w:t>
      </w:r>
    </w:p>
    <w:p w14:paraId="03B3BEC2" w14:textId="77777777" w:rsidR="00617A78" w:rsidRPr="00DF512B" w:rsidRDefault="00F6762A"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432324211"/>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phải chịu trách nhiệm theo kết luận kiểm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pháp luật về xử lý vi phạm hành chính trong lĩnh vực tiền tệ và ngân hàng.</w:t>
      </w:r>
    </w:p>
    <w:p w14:paraId="21A9D41F" w14:textId="77777777" w:rsidR="00617A78" w:rsidRPr="00DF512B" w:rsidRDefault="00F6762A"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1541280494"/>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có tên tại kết luận thanh tra, kiểm tra có trách nhiệm dẫn đến việc tổ chức tín dụng, chi nhánh ngân hàng nước ngoài bị xử phạt vi phạm hành chính trong lĩnh vực tiền tệ và ngân hàng mà quyết định xử phạt vi phạm hành chính đó chưa được chấp hành xong.</w:t>
      </w:r>
    </w:p>
    <w:p w14:paraId="0B3B7338" w14:textId="77777777" w:rsidR="00617A78" w:rsidRPr="00DF512B" w:rsidRDefault="00F6762A"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797951633"/>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bị xử phạt vi phạm hành chính đối với các hành vi vi phạm hành chính trong lĩnh vực tiền tệ và ngân hàng trong thời hạn 06 tháng kể từ ngày ký quyết định xử phạt cảnh cáo hoặc 01 năm kể từ ngày chấp hành xong quyết định xử phạt vi phạm hành chính khác hoặc 01 năm kể từ ngày hết thời hiệu thi hành quyết định xử phạt vi phạm hành chính.</w:t>
      </w:r>
    </w:p>
    <w:p w14:paraId="02BFE98A" w14:textId="77777777" w:rsidR="00617A78" w:rsidRPr="00DF512B" w:rsidRDefault="00F6762A"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216633293"/>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mà kiến nghị liên quan đến các vi phạm đó chưa được khắc phục, chỉnh sửa.</w:t>
      </w:r>
    </w:p>
    <w:p w14:paraId="176EFD78"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Trường hợp nhân sự dự kiến thuộc một trong các trường hợp nêu trên, cung cấp thông tin chi tiết, trong đó tối thiểu bao gồm các nội dung như sau:</w:t>
      </w:r>
    </w:p>
    <w:p w14:paraId="17FEB020"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 xml:space="preserve">- Trách nhiệm cá nhân (nếu có) của nhân sự dự kiến dẫn đến tổ chức tín dụng/chi nhánh tổ chức tín dụng/chi nhánh ngân hàng nước ngoài bị xử phạt vi phạm hành chính </w:t>
      </w:r>
      <w:r w:rsidRPr="00DF512B">
        <w:rPr>
          <w:i/>
          <w:iCs/>
          <w:color w:val="000000" w:themeColor="text1"/>
          <w:sz w:val="28"/>
          <w:szCs w:val="28"/>
        </w:rPr>
        <w:t>(nêu rõ nếu xử phạt ở khung phạt tiền cao nhất);</w:t>
      </w:r>
    </w:p>
    <w:p w14:paraId="20B789B4"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 Quyết định xử phạt vi phạm hành chính đối với nhân sự dự kiến (nếu có).</w:t>
      </w:r>
    </w:p>
    <w:p w14:paraId="3C2A7C35"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1.2. Thông tin khác về việc tuân thủ quy định pháp luật liên quan đến tiêu chuẩn, điều kiện đối với nhân sự dự kiến (nếu có).</w:t>
      </w:r>
    </w:p>
    <w:p w14:paraId="44EBD179"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i/>
          <w:iCs/>
          <w:color w:val="000000" w:themeColor="text1"/>
          <w:sz w:val="28"/>
          <w:szCs w:val="28"/>
        </w:rPr>
        <w:t>(Trường hợp phát sinh xử phạt vi phạm hành chính, cung cấp các quyết định xử phạt vi phạm hành chính, biên bản xử phạt và các tài liệu liên quan).</w:t>
      </w:r>
    </w:p>
    <w:p w14:paraId="25CFEF18" w14:textId="72693239"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2. Nhân sự dự kiến thứ hai:</w:t>
      </w:r>
      <w:r w:rsidR="008D5C3A">
        <w:rPr>
          <w:color w:val="000000" w:themeColor="text1"/>
          <w:sz w:val="28"/>
          <w:szCs w:val="28"/>
        </w:rPr>
        <w:t xml:space="preserve"> </w:t>
      </w:r>
      <w:r w:rsidRPr="00DF512B">
        <w:rPr>
          <w:color w:val="000000" w:themeColor="text1"/>
          <w:sz w:val="28"/>
          <w:szCs w:val="28"/>
        </w:rPr>
        <w:t>...</w:t>
      </w:r>
    </w:p>
    <w:p w14:paraId="351420EB"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w:t>
      </w:r>
    </w:p>
    <w:p w14:paraId="603FAFDC"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b/>
          <w:bCs/>
          <w:color w:val="000000" w:themeColor="text1"/>
          <w:sz w:val="28"/>
          <w:szCs w:val="28"/>
        </w:rPr>
        <w:t>II. Thông tin cụ thể theo đề nghị của đơn vị đầu mối (nếu có)</w:t>
      </w:r>
    </w:p>
    <w:p w14:paraId="064A789F"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b/>
          <w:bCs/>
          <w:color w:val="000000" w:themeColor="text1"/>
          <w:sz w:val="28"/>
          <w:szCs w:val="28"/>
        </w:rPr>
        <w:t>III. Ý kiến đánh giá về việc tuân thủ tiêu chuẩn, điều kiện đối với nhân sự dự kiến</w:t>
      </w:r>
    </w:p>
    <w:p w14:paraId="72021C3D"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1. Tên nhân sự thứ nhất: Tuân thủ/Không tuân thủ tiêu chuẩn, điều kiện đối với nhân sự dự kiến trên cơ sở thông tin đã cung cấp tại Phần I Văn bản này.</w:t>
      </w:r>
    </w:p>
    <w:p w14:paraId="56023E01"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Trường hợp không tuân thủ, nêu rõ lý do.</w:t>
      </w:r>
    </w:p>
    <w:p w14:paraId="2F11914B"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2. Tên nhân sự thứ hai: Tuân thủ/Không tuân thủ tiêu chuẩn, điều kiện đối với nhân sự dự kiến trên cơ sở thông tin đã cung cấp tại Phần I Văn bản này.</w:t>
      </w:r>
    </w:p>
    <w:p w14:paraId="4FFFB76C"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Trường hợp không tuân thủ, nêu rõ lý do.</w:t>
      </w:r>
    </w:p>
    <w:p w14:paraId="202C8786"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w:t>
      </w:r>
    </w:p>
    <w:p w14:paraId="6757D8A0" w14:textId="77777777" w:rsidR="00617A78" w:rsidRPr="00DF512B" w:rsidRDefault="00617A78" w:rsidP="00402E01">
      <w:pPr>
        <w:pStyle w:val="Vnbnnidung0"/>
        <w:tabs>
          <w:tab w:val="left" w:leader="dot" w:pos="2665"/>
        </w:tabs>
        <w:spacing w:before="120" w:after="0" w:line="240" w:lineRule="auto"/>
        <w:ind w:firstLine="720"/>
        <w:jc w:val="both"/>
        <w:rPr>
          <w:color w:val="000000" w:themeColor="text1"/>
          <w:sz w:val="28"/>
          <w:szCs w:val="28"/>
        </w:rPr>
      </w:pPr>
      <w:r w:rsidRPr="00DF512B">
        <w:rPr>
          <w:color w:val="000000" w:themeColor="text1"/>
          <w:sz w:val="28"/>
          <w:szCs w:val="28"/>
        </w:rPr>
        <w:t>Trên đây là thông tin, ý kiến đánh giá của Ngân hàng Nhà nước chi nhánh Khu vực … đối với nhân sự dự kiến … gửi Ngân hàng Nhà nước chi nhánh Khu vực … ./.</w:t>
      </w:r>
    </w:p>
    <w:p w14:paraId="301E4DC3" w14:textId="77777777" w:rsidR="00617A78" w:rsidRPr="00DF512B" w:rsidRDefault="00617A78" w:rsidP="00617A78">
      <w:pPr>
        <w:pStyle w:val="Vnbnnidung0"/>
        <w:tabs>
          <w:tab w:val="left" w:leader="dot" w:pos="2665"/>
        </w:tabs>
        <w:spacing w:after="0" w:line="240" w:lineRule="auto"/>
        <w:ind w:firstLine="720"/>
        <w:jc w:val="both"/>
        <w:rPr>
          <w:rFonts w:ascii="Arial" w:hAnsi="Arial" w:cs="Arial"/>
          <w:color w:val="000000" w:themeColor="text1"/>
        </w:rPr>
      </w:pPr>
    </w:p>
    <w:tbl>
      <w:tblPr>
        <w:tblW w:w="4532" w:type="pct"/>
        <w:tblLook w:val="04A0" w:firstRow="1" w:lastRow="0" w:firstColumn="1" w:lastColumn="0" w:noHBand="0" w:noVBand="1"/>
      </w:tblPr>
      <w:tblGrid>
        <w:gridCol w:w="4535"/>
        <w:gridCol w:w="3687"/>
      </w:tblGrid>
      <w:tr w:rsidR="00617A78" w:rsidRPr="00CE5977" w14:paraId="281C41B7" w14:textId="77777777" w:rsidTr="00402E01">
        <w:tc>
          <w:tcPr>
            <w:tcW w:w="2758" w:type="pct"/>
            <w:shd w:val="clear" w:color="auto" w:fill="auto"/>
          </w:tcPr>
          <w:p w14:paraId="159A114D" w14:textId="77777777" w:rsidR="00617A78" w:rsidRPr="00DF512B" w:rsidRDefault="00617A78" w:rsidP="00F44202">
            <w:pPr>
              <w:pStyle w:val="Vnbnnidung0"/>
              <w:spacing w:after="0"/>
              <w:ind w:left="-108" w:firstLine="0"/>
              <w:rPr>
                <w:b/>
                <w:bCs/>
                <w:i/>
                <w:color w:val="000000" w:themeColor="text1"/>
                <w:sz w:val="24"/>
                <w:szCs w:val="24"/>
              </w:rPr>
            </w:pPr>
            <w:r w:rsidRPr="00DF512B">
              <w:rPr>
                <w:b/>
                <w:bCs/>
                <w:i/>
                <w:color w:val="000000" w:themeColor="text1"/>
                <w:sz w:val="24"/>
                <w:szCs w:val="24"/>
              </w:rPr>
              <w:t>Nơi nhận:</w:t>
            </w:r>
          </w:p>
          <w:p w14:paraId="52967A2F" w14:textId="77777777" w:rsidR="00617A78" w:rsidRPr="00402E01" w:rsidRDefault="00617A78" w:rsidP="00F44202">
            <w:pPr>
              <w:pStyle w:val="Vnbnnidung0"/>
              <w:spacing w:after="0"/>
              <w:ind w:left="-108" w:firstLine="0"/>
              <w:rPr>
                <w:bCs/>
                <w:color w:val="000000" w:themeColor="text1"/>
                <w:sz w:val="22"/>
                <w:szCs w:val="22"/>
              </w:rPr>
            </w:pPr>
            <w:r w:rsidRPr="00402E01">
              <w:rPr>
                <w:bCs/>
                <w:color w:val="000000" w:themeColor="text1"/>
                <w:sz w:val="22"/>
                <w:szCs w:val="22"/>
              </w:rPr>
              <w:t>- Như trên;</w:t>
            </w:r>
          </w:p>
          <w:p w14:paraId="71DA344A" w14:textId="77777777" w:rsidR="00617A78" w:rsidRPr="00402E01" w:rsidRDefault="00617A78" w:rsidP="00F44202">
            <w:pPr>
              <w:pStyle w:val="Vnbnnidung0"/>
              <w:spacing w:after="0"/>
              <w:ind w:left="-108" w:firstLine="0"/>
              <w:rPr>
                <w:bCs/>
                <w:color w:val="000000" w:themeColor="text1"/>
                <w:sz w:val="22"/>
                <w:szCs w:val="22"/>
              </w:rPr>
            </w:pPr>
            <w:r w:rsidRPr="00402E01">
              <w:rPr>
                <w:bCs/>
                <w:color w:val="000000" w:themeColor="text1"/>
                <w:sz w:val="22"/>
                <w:szCs w:val="22"/>
              </w:rPr>
              <w:t xml:space="preserve">- Lưu: … </w:t>
            </w:r>
          </w:p>
          <w:p w14:paraId="5B14E534" w14:textId="77777777" w:rsidR="00617A78" w:rsidRPr="00DF512B" w:rsidRDefault="00617A78" w:rsidP="00F44202">
            <w:pPr>
              <w:pStyle w:val="Vnbnnidung0"/>
              <w:spacing w:after="0"/>
              <w:ind w:firstLine="0"/>
              <w:rPr>
                <w:b/>
                <w:bCs/>
                <w:i/>
                <w:color w:val="000000" w:themeColor="text1"/>
                <w:sz w:val="28"/>
                <w:szCs w:val="28"/>
              </w:rPr>
            </w:pPr>
          </w:p>
        </w:tc>
        <w:tc>
          <w:tcPr>
            <w:tcW w:w="2242" w:type="pct"/>
            <w:shd w:val="clear" w:color="auto" w:fill="auto"/>
          </w:tcPr>
          <w:p w14:paraId="4BA9F280" w14:textId="77777777" w:rsidR="00617A78" w:rsidRPr="00DF512B" w:rsidRDefault="00617A78" w:rsidP="00F44202">
            <w:pPr>
              <w:pStyle w:val="Vnbnnidung0"/>
              <w:spacing w:after="0"/>
              <w:ind w:firstLine="0"/>
              <w:jc w:val="center"/>
              <w:rPr>
                <w:b/>
                <w:color w:val="000000" w:themeColor="text1"/>
                <w:sz w:val="28"/>
                <w:szCs w:val="28"/>
              </w:rPr>
            </w:pPr>
            <w:r w:rsidRPr="00DF512B">
              <w:rPr>
                <w:b/>
                <w:color w:val="000000" w:themeColor="text1"/>
                <w:sz w:val="28"/>
                <w:szCs w:val="28"/>
              </w:rPr>
              <w:t>GIÁM ĐỐC</w:t>
            </w:r>
          </w:p>
          <w:p w14:paraId="51C906F2" w14:textId="77777777" w:rsidR="00617A78" w:rsidRPr="00DF512B" w:rsidRDefault="00617A78" w:rsidP="00F44202">
            <w:pPr>
              <w:pStyle w:val="Vnbnnidung0"/>
              <w:spacing w:after="0"/>
              <w:ind w:firstLine="0"/>
              <w:jc w:val="center"/>
              <w:rPr>
                <w:i/>
                <w:color w:val="000000" w:themeColor="text1"/>
                <w:sz w:val="28"/>
                <w:szCs w:val="28"/>
              </w:rPr>
            </w:pPr>
            <w:r w:rsidRPr="00DF512B">
              <w:rPr>
                <w:i/>
                <w:color w:val="000000" w:themeColor="text1"/>
                <w:sz w:val="28"/>
                <w:szCs w:val="28"/>
              </w:rPr>
              <w:t>(Ký tên và đóng dấu)</w:t>
            </w:r>
          </w:p>
        </w:tc>
      </w:tr>
    </w:tbl>
    <w:p w14:paraId="5F11CE1D" w14:textId="77777777" w:rsidR="00617A78" w:rsidRPr="00DF512B" w:rsidRDefault="00617A78" w:rsidP="00617A78">
      <w:pPr>
        <w:shd w:val="clear" w:color="auto" w:fill="FFFFFF"/>
        <w:spacing w:line="312" w:lineRule="auto"/>
        <w:rPr>
          <w:rFonts w:ascii="Times New Roman" w:hAnsi="Times New Roman" w:cs="Times New Roman"/>
          <w:color w:val="000000" w:themeColor="text1"/>
          <w:sz w:val="28"/>
          <w:szCs w:val="28"/>
        </w:rPr>
      </w:pPr>
    </w:p>
    <w:p w14:paraId="6E08F15C" w14:textId="77777777" w:rsidR="006C600E" w:rsidRDefault="006C600E">
      <w:pPr>
        <w:pStyle w:val="Heading2"/>
        <w:sectPr w:rsidR="006C600E" w:rsidSect="007D30BB">
          <w:headerReference w:type="default" r:id="rId24"/>
          <w:headerReference w:type="first" r:id="rId25"/>
          <w:pgSz w:w="11906" w:h="16838" w:code="9"/>
          <w:pgMar w:top="1134" w:right="1134" w:bottom="1134" w:left="1701" w:header="720" w:footer="397" w:gutter="0"/>
          <w:cols w:space="720"/>
          <w:docGrid w:linePitch="360"/>
        </w:sectPr>
      </w:pPr>
    </w:p>
    <w:p w14:paraId="69928487" w14:textId="5C580B65" w:rsidR="00E57E6E" w:rsidRPr="00DF512B" w:rsidRDefault="00E57E6E" w:rsidP="00FA623D">
      <w:pPr>
        <w:pStyle w:val="Heading2"/>
        <w:spacing w:after="0" w:line="240" w:lineRule="auto"/>
        <w:rPr>
          <w:lang w:val="en-US"/>
        </w:rPr>
      </w:pPr>
      <w:r w:rsidRPr="00DF512B">
        <w:lastRenderedPageBreak/>
        <w:t xml:space="preserve">Phụ lục số </w:t>
      </w:r>
      <w:bookmarkEnd w:id="32"/>
      <w:r w:rsidR="00617A78" w:rsidRPr="00DF512B">
        <w:rPr>
          <w:lang w:val="en-US"/>
        </w:rPr>
        <w:t>07</w:t>
      </w:r>
    </w:p>
    <w:p w14:paraId="4655BEED" w14:textId="77777777" w:rsidR="00B0447F" w:rsidRPr="00DF512B" w:rsidRDefault="00E57E6E" w:rsidP="00413874">
      <w:pPr>
        <w:pStyle w:val="Heading2"/>
        <w:spacing w:after="0" w:line="240" w:lineRule="auto"/>
      </w:pPr>
      <w:bookmarkStart w:id="33" w:name="loai_pl8_name"/>
      <w:r w:rsidRPr="00DF512B">
        <w:t>Mẫu Giấy phép</w:t>
      </w:r>
      <w:bookmarkEnd w:id="33"/>
      <w:r w:rsidR="00A64B0A" w:rsidRPr="00DF512B">
        <w:t xml:space="preserve"> cấp đổi Giấy phép thành lập và hoạt động</w:t>
      </w:r>
    </w:p>
    <w:p w14:paraId="34F32847" w14:textId="628A758B" w:rsidR="00E57E6E" w:rsidRPr="00DF512B" w:rsidRDefault="00A64B0A" w:rsidP="0093702D">
      <w:pPr>
        <w:pStyle w:val="Heading2"/>
        <w:spacing w:after="0" w:line="240" w:lineRule="auto"/>
      </w:pPr>
      <w:r w:rsidRPr="00DF512B">
        <w:t xml:space="preserve"> quỹ tín dụng nhân dân</w:t>
      </w:r>
    </w:p>
    <w:p w14:paraId="6F5D0195" w14:textId="69CDFEC9" w:rsidR="00E57E6E" w:rsidRPr="00DF512B" w:rsidRDefault="00384DF3" w:rsidP="00402E01">
      <w:pPr>
        <w:shd w:val="clear" w:color="auto" w:fill="FFFFFF"/>
        <w:spacing w:before="120"/>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(Ban hành kèm theo Thông tư số </w:t>
      </w:r>
      <w:r>
        <w:rPr>
          <w:rFonts w:ascii="Times New Roman" w:eastAsia="Times New Roman" w:hAnsi="Times New Roman" w:cs="Times New Roman"/>
          <w:i/>
          <w:iCs/>
          <w:color w:val="000000" w:themeColor="text1"/>
          <w:sz w:val="28"/>
          <w:szCs w:val="28"/>
          <w:lang w:val="en-US"/>
        </w:rPr>
        <w:t>01</w:t>
      </w:r>
      <w:r w:rsidR="00E57E6E" w:rsidRPr="00DF512B">
        <w:rPr>
          <w:rFonts w:ascii="Times New Roman" w:eastAsia="Times New Roman" w:hAnsi="Times New Roman" w:cs="Times New Roman"/>
          <w:i/>
          <w:iCs/>
          <w:color w:val="000000" w:themeColor="text1"/>
          <w:sz w:val="28"/>
          <w:szCs w:val="28"/>
        </w:rPr>
        <w:t>/20</w:t>
      </w:r>
      <w:r w:rsidR="00C36476"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E57E6E" w:rsidRPr="00DF512B">
        <w:rPr>
          <w:rFonts w:ascii="Times New Roman" w:eastAsia="Times New Roman" w:hAnsi="Times New Roman" w:cs="Times New Roman"/>
          <w:i/>
          <w:iCs/>
          <w:color w:val="000000" w:themeColor="text1"/>
          <w:sz w:val="28"/>
          <w:szCs w:val="28"/>
        </w:rPr>
        <w:t xml:space="preserve">/TT-NHNN ngày </w:t>
      </w:r>
      <w:r>
        <w:rPr>
          <w:rFonts w:ascii="Times New Roman" w:eastAsia="Times New Roman" w:hAnsi="Times New Roman" w:cs="Times New Roman"/>
          <w:i/>
          <w:iCs/>
          <w:color w:val="000000" w:themeColor="text1"/>
          <w:sz w:val="28"/>
          <w:szCs w:val="28"/>
          <w:lang w:val="en-US"/>
        </w:rPr>
        <w:t xml:space="preserve"> 29</w:t>
      </w:r>
      <w:r w:rsidR="00E57E6E" w:rsidRPr="00DF512B">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sidR="00E57E6E" w:rsidRPr="00DF512B">
        <w:rPr>
          <w:rFonts w:ascii="Times New Roman" w:eastAsia="Times New Roman" w:hAnsi="Times New Roman" w:cs="Times New Roman"/>
          <w:i/>
          <w:iCs/>
          <w:color w:val="000000" w:themeColor="text1"/>
          <w:sz w:val="28"/>
          <w:szCs w:val="28"/>
        </w:rPr>
        <w:t>/</w:t>
      </w:r>
      <w:r w:rsidR="005F2933" w:rsidRPr="00DF512B">
        <w:rPr>
          <w:rFonts w:ascii="Times New Roman" w:eastAsia="Times New Roman" w:hAnsi="Times New Roman" w:cs="Times New Roman"/>
          <w:i/>
          <w:iCs/>
          <w:color w:val="000000" w:themeColor="text1"/>
          <w:sz w:val="28"/>
          <w:szCs w:val="28"/>
          <w:lang w:val="en-US"/>
        </w:rPr>
        <w:t xml:space="preserve">2025 </w:t>
      </w:r>
      <w:r>
        <w:rPr>
          <w:rFonts w:ascii="Times New Roman" w:eastAsia="Times New Roman" w:hAnsi="Times New Roman" w:cs="Times New Roman"/>
          <w:i/>
          <w:iCs/>
          <w:color w:val="000000" w:themeColor="text1"/>
          <w:sz w:val="28"/>
          <w:szCs w:val="28"/>
          <w:lang w:val="en-US"/>
        </w:rPr>
        <w:t xml:space="preserve"> </w:t>
      </w:r>
      <w:r w:rsidR="00E57E6E" w:rsidRPr="00DF512B">
        <w:rPr>
          <w:rFonts w:ascii="Times New Roman" w:eastAsia="Times New Roman" w:hAnsi="Times New Roman" w:cs="Times New Roman"/>
          <w:i/>
          <w:iCs/>
          <w:color w:val="000000" w:themeColor="text1"/>
          <w:sz w:val="28"/>
          <w:szCs w:val="28"/>
        </w:rPr>
        <w:t>của Th</w:t>
      </w:r>
      <w:r w:rsidR="00187A6D" w:rsidRPr="00DF512B">
        <w:rPr>
          <w:rFonts w:ascii="Times New Roman" w:eastAsia="Times New Roman" w:hAnsi="Times New Roman" w:cs="Times New Roman"/>
          <w:i/>
          <w:iCs/>
          <w:color w:val="000000" w:themeColor="text1"/>
          <w:sz w:val="28"/>
          <w:szCs w:val="28"/>
          <w:lang w:val="en-US"/>
        </w:rPr>
        <w:t>ố</w:t>
      </w:r>
      <w:r w:rsidR="00E57E6E" w:rsidRPr="00DF512B">
        <w:rPr>
          <w:rFonts w:ascii="Times New Roman" w:eastAsia="Times New Roman" w:hAnsi="Times New Roman" w:cs="Times New Roman"/>
          <w:i/>
          <w:iCs/>
          <w:color w:val="000000" w:themeColor="text1"/>
          <w:sz w:val="28"/>
          <w:szCs w:val="28"/>
        </w:rPr>
        <w:t>ng đốc Ngân hàng Nhà nước</w:t>
      </w:r>
      <w:r w:rsidR="005F2933"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57E6E" w:rsidRPr="00DF512B">
        <w:rPr>
          <w:rFonts w:ascii="Times New Roman" w:eastAsia="Times New Roman" w:hAnsi="Times New Roman" w:cs="Times New Roman"/>
          <w:i/>
          <w:iCs/>
          <w:color w:val="000000" w:themeColor="text1"/>
          <w:sz w:val="28"/>
          <w:szCs w:val="28"/>
        </w:rPr>
        <w:t>)</w:t>
      </w:r>
    </w:p>
    <w:p w14:paraId="0BAAFCC9" w14:textId="77777777" w:rsidR="00B0447F" w:rsidRPr="00DF512B" w:rsidRDefault="00B0447F"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57E6E" w:rsidRPr="00CE5977" w14:paraId="39D1FCD1" w14:textId="77777777" w:rsidTr="00BF1907">
        <w:trPr>
          <w:tblCellSpacing w:w="0" w:type="dxa"/>
        </w:trPr>
        <w:tc>
          <w:tcPr>
            <w:tcW w:w="3348" w:type="dxa"/>
            <w:tcMar>
              <w:top w:w="0" w:type="dxa"/>
              <w:left w:w="108" w:type="dxa"/>
              <w:bottom w:w="0" w:type="dxa"/>
              <w:right w:w="108" w:type="dxa"/>
            </w:tcMar>
            <w:hideMark/>
          </w:tcPr>
          <w:p w14:paraId="5E12B081" w14:textId="207EB744" w:rsidR="00E57E6E" w:rsidRPr="00DF512B" w:rsidRDefault="00D5150B">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665408" behindDoc="0" locked="0" layoutInCell="1" allowOverlap="1" wp14:anchorId="7F3D1A4A" wp14:editId="53A8EE8A">
                      <wp:simplePos x="0" y="0"/>
                      <wp:positionH relativeFrom="column">
                        <wp:posOffset>441325</wp:posOffset>
                      </wp:positionH>
                      <wp:positionV relativeFrom="paragraph">
                        <wp:posOffset>714004</wp:posOffset>
                      </wp:positionV>
                      <wp:extent cx="111442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1114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06594" id="Straight Connector 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75pt,56.2pt" to="122.5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" strokecolor="black [3213]" strokeweight=".5pt">
                      <v:stroke joinstyle="miter"/>
                    </v:line>
                  </w:pict>
                </mc:Fallback>
              </mc:AlternateContent>
            </w:r>
            <w:r w:rsidR="00E57E6E" w:rsidRPr="00DF512B">
              <w:rPr>
                <w:rFonts w:ascii="Times New Roman" w:eastAsia="Times New Roman" w:hAnsi="Times New Roman" w:cs="Times New Roman"/>
                <w:color w:val="000000" w:themeColor="text1"/>
              </w:rPr>
              <w:t>NGÂN HÀNG NHÀ NƯỚC</w:t>
            </w:r>
            <w:r w:rsidR="00E57E6E" w:rsidRPr="00DF512B">
              <w:rPr>
                <w:rFonts w:ascii="Times New Roman" w:eastAsia="Times New Roman" w:hAnsi="Times New Roman" w:cs="Times New Roman"/>
                <w:color w:val="000000" w:themeColor="text1"/>
              </w:rPr>
              <w:br/>
              <w:t>VIỆT NAM</w:t>
            </w:r>
            <w:r w:rsidR="00E57E6E" w:rsidRPr="00DF512B">
              <w:rPr>
                <w:rFonts w:ascii="Times New Roman" w:eastAsia="Times New Roman" w:hAnsi="Times New Roman" w:cs="Times New Roman"/>
                <w:b/>
                <w:bCs/>
                <w:color w:val="000000" w:themeColor="text1"/>
              </w:rPr>
              <w:br/>
              <w:t>NGÂN HÀNG NHÀ NƯỚC</w:t>
            </w:r>
            <w:r w:rsidR="00E57E6E" w:rsidRPr="00DF512B">
              <w:rPr>
                <w:rFonts w:ascii="Times New Roman" w:eastAsia="Times New Roman" w:hAnsi="Times New Roman" w:cs="Times New Roman"/>
                <w:b/>
                <w:bCs/>
                <w:color w:val="000000" w:themeColor="text1"/>
              </w:rPr>
              <w:br/>
            </w:r>
            <w:r w:rsidR="00621159" w:rsidRPr="00DF512B">
              <w:rPr>
                <w:rFonts w:ascii="Times New Roman" w:eastAsia="Times New Roman" w:hAnsi="Times New Roman" w:cs="Times New Roman"/>
                <w:b/>
                <w:bCs/>
                <w:color w:val="000000" w:themeColor="text1"/>
                <w:lang w:val="en-US"/>
              </w:rPr>
              <w:t xml:space="preserve">CHI NHÁNH </w:t>
            </w:r>
            <w:r w:rsidR="003E2B57" w:rsidRPr="00DF512B">
              <w:rPr>
                <w:rFonts w:ascii="Times New Roman" w:eastAsia="Times New Roman" w:hAnsi="Times New Roman" w:cs="Times New Roman"/>
                <w:b/>
                <w:bCs/>
                <w:color w:val="000000" w:themeColor="text1"/>
                <w:lang w:val="en-US"/>
              </w:rPr>
              <w:t>KHU VỰC</w:t>
            </w:r>
            <w:r w:rsidR="00E4622E" w:rsidRPr="00DF512B">
              <w:rPr>
                <w:rFonts w:ascii="Times New Roman" w:eastAsia="Times New Roman" w:hAnsi="Times New Roman" w:cs="Times New Roman"/>
                <w:b/>
                <w:bCs/>
                <w:color w:val="000000" w:themeColor="text1"/>
                <w:lang w:val="en-US"/>
              </w:rPr>
              <w:t xml:space="preserve"> ..</w:t>
            </w:r>
            <w:r w:rsidR="00E57E6E" w:rsidRPr="00DF512B">
              <w:rPr>
                <w:rFonts w:ascii="Times New Roman" w:eastAsia="Times New Roman" w:hAnsi="Times New Roman" w:cs="Times New Roman"/>
                <w:b/>
                <w:bCs/>
                <w:color w:val="000000" w:themeColor="text1"/>
              </w:rPr>
              <w:t>.</w:t>
            </w:r>
            <w:r w:rsidR="00E57E6E" w:rsidRPr="00DF512B">
              <w:rPr>
                <w:rFonts w:ascii="Times New Roman" w:eastAsia="Times New Roman" w:hAnsi="Times New Roman" w:cs="Times New Roman"/>
                <w:b/>
                <w:bCs/>
                <w:color w:val="000000" w:themeColor="text1"/>
              </w:rPr>
              <w:br/>
            </w:r>
          </w:p>
        </w:tc>
        <w:tc>
          <w:tcPr>
            <w:tcW w:w="5508" w:type="dxa"/>
            <w:tcMar>
              <w:top w:w="0" w:type="dxa"/>
              <w:left w:w="108" w:type="dxa"/>
              <w:bottom w:w="0" w:type="dxa"/>
              <w:right w:w="108" w:type="dxa"/>
            </w:tcMar>
            <w:hideMark/>
          </w:tcPr>
          <w:p w14:paraId="0E0A3CFA" w14:textId="71D98277" w:rsidR="00E57E6E" w:rsidRPr="00DF512B" w:rsidRDefault="00D5150B" w:rsidP="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bCs/>
                <w:noProof/>
                <w:color w:val="000000" w:themeColor="text1"/>
                <w:lang w:val="en-US" w:eastAsia="en-US"/>
              </w:rPr>
              <mc:AlternateContent>
                <mc:Choice Requires="wps">
                  <w:drawing>
                    <wp:anchor distT="0" distB="0" distL="114300" distR="114300" simplePos="0" relativeHeight="251666432" behindDoc="0" locked="0" layoutInCell="1" allowOverlap="1" wp14:anchorId="406F114E" wp14:editId="13508632">
                      <wp:simplePos x="0" y="0"/>
                      <wp:positionH relativeFrom="column">
                        <wp:posOffset>763270</wp:posOffset>
                      </wp:positionH>
                      <wp:positionV relativeFrom="paragraph">
                        <wp:posOffset>378460</wp:posOffset>
                      </wp:positionV>
                      <wp:extent cx="1762125" cy="0"/>
                      <wp:effectExtent l="0" t="0" r="28575" b="19050"/>
                      <wp:wrapNone/>
                      <wp:docPr id="19" name="Straight Connector 19"/>
                      <wp:cNvGraphicFramePr/>
                      <a:graphic xmlns:a="http://schemas.openxmlformats.org/drawingml/2006/main">
                        <a:graphicData uri="http://schemas.microsoft.com/office/word/2010/wordprocessingShape">
                          <wps:wsp>
                            <wps:cNvCnPr/>
                            <wps:spPr>
                              <a:xfrm>
                                <a:off x="0" y="0"/>
                                <a:ext cx="1762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92C689A" id="Straight Connector 1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0.1pt,29.8pt" to="198.8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" strokecolor="black [3213]" strokeweight=".5pt">
                      <v:stroke joinstyle="miter"/>
                    </v:line>
                  </w:pict>
                </mc:Fallback>
              </mc:AlternateContent>
            </w:r>
            <w:r w:rsidR="00E57E6E" w:rsidRPr="00DF512B">
              <w:rPr>
                <w:rFonts w:ascii="Times New Roman" w:eastAsia="Times New Roman" w:hAnsi="Times New Roman" w:cs="Times New Roman"/>
                <w:b/>
                <w:bCs/>
                <w:color w:val="000000" w:themeColor="text1"/>
              </w:rPr>
              <w:t>CỘNG HÒA XÃ HỘI CHỦ NGHĨA VIỆT NAM</w:t>
            </w:r>
            <w:r w:rsidR="00E57E6E" w:rsidRPr="00DF512B">
              <w:rPr>
                <w:rFonts w:ascii="Times New Roman" w:eastAsia="Times New Roman" w:hAnsi="Times New Roman" w:cs="Times New Roman"/>
                <w:b/>
                <w:bCs/>
                <w:color w:val="000000" w:themeColor="text1"/>
              </w:rPr>
              <w:br/>
            </w:r>
            <w:r w:rsidR="00E57E6E" w:rsidRPr="00DF512B">
              <w:rPr>
                <w:rFonts w:ascii="Times New Roman" w:eastAsia="Times New Roman" w:hAnsi="Times New Roman" w:cs="Times New Roman"/>
                <w:b/>
                <w:bCs/>
                <w:color w:val="000000" w:themeColor="text1"/>
                <w:sz w:val="26"/>
                <w:szCs w:val="26"/>
              </w:rPr>
              <w:t>Độc lập - Tự do - Hạnh phúc</w:t>
            </w:r>
            <w:r w:rsidR="00E57E6E" w:rsidRPr="00DF512B">
              <w:rPr>
                <w:rFonts w:ascii="Times New Roman" w:eastAsia="Times New Roman" w:hAnsi="Times New Roman" w:cs="Times New Roman"/>
                <w:b/>
                <w:bCs/>
                <w:color w:val="000000" w:themeColor="text1"/>
              </w:rPr>
              <w:br/>
            </w:r>
          </w:p>
        </w:tc>
      </w:tr>
      <w:tr w:rsidR="00E57E6E" w:rsidRPr="00CE5977" w14:paraId="2F45ACBA" w14:textId="77777777" w:rsidTr="00BF1907">
        <w:trPr>
          <w:tblCellSpacing w:w="0" w:type="dxa"/>
        </w:trPr>
        <w:tc>
          <w:tcPr>
            <w:tcW w:w="3348" w:type="dxa"/>
            <w:tcMar>
              <w:top w:w="0" w:type="dxa"/>
              <w:left w:w="108" w:type="dxa"/>
              <w:bottom w:w="0" w:type="dxa"/>
              <w:right w:w="108" w:type="dxa"/>
            </w:tcMar>
            <w:hideMark/>
          </w:tcPr>
          <w:p w14:paraId="47DCA808" w14:textId="77777777" w:rsidR="00E57E6E" w:rsidRPr="00402E01" w:rsidRDefault="00E57E6E" w:rsidP="00BF1907">
            <w:pPr>
              <w:jc w:val="center"/>
              <w:rPr>
                <w:rFonts w:ascii="Times New Roman" w:eastAsia="Times New Roman" w:hAnsi="Times New Roman" w:cs="Times New Roman"/>
                <w:color w:val="000000" w:themeColor="text1"/>
                <w:sz w:val="28"/>
                <w:szCs w:val="28"/>
              </w:rPr>
            </w:pPr>
            <w:r w:rsidRPr="00402E01">
              <w:rPr>
                <w:rFonts w:ascii="Times New Roman" w:eastAsia="Times New Roman" w:hAnsi="Times New Roman" w:cs="Times New Roman"/>
                <w:color w:val="000000" w:themeColor="text1"/>
                <w:sz w:val="28"/>
                <w:szCs w:val="28"/>
              </w:rPr>
              <w:t>Số:           /GP-…</w:t>
            </w:r>
          </w:p>
        </w:tc>
        <w:tc>
          <w:tcPr>
            <w:tcW w:w="5508" w:type="dxa"/>
            <w:tcMar>
              <w:top w:w="0" w:type="dxa"/>
              <w:left w:w="108" w:type="dxa"/>
              <w:bottom w:w="0" w:type="dxa"/>
              <w:right w:w="108" w:type="dxa"/>
            </w:tcMar>
            <w:hideMark/>
          </w:tcPr>
          <w:p w14:paraId="77270708" w14:textId="74C9375E" w:rsidR="00E57E6E" w:rsidRPr="00DF512B" w:rsidRDefault="00E57E6E" w:rsidP="00402E01">
            <w:pPr>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i/>
                <w:iCs/>
                <w:color w:val="000000" w:themeColor="text1"/>
                <w:sz w:val="28"/>
                <w:szCs w:val="28"/>
              </w:rPr>
              <w:t>…,</w:t>
            </w:r>
            <w:r w:rsidR="00CD3D32"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ngày </w:t>
            </w:r>
            <w:r w:rsidR="00E4622E" w:rsidRPr="00DF512B">
              <w:rPr>
                <w:rFonts w:ascii="Times New Roman" w:eastAsia="Times New Roman" w:hAnsi="Times New Roman" w:cs="Times New Roman"/>
                <w:i/>
                <w:iCs/>
                <w:color w:val="000000" w:themeColor="text1"/>
                <w:sz w:val="28"/>
                <w:szCs w:val="28"/>
              </w:rPr>
              <w:t>…</w:t>
            </w:r>
            <w:r w:rsidRPr="00DF512B">
              <w:rPr>
                <w:rFonts w:ascii="Times New Roman" w:eastAsia="Times New Roman" w:hAnsi="Times New Roman" w:cs="Times New Roman"/>
                <w:i/>
                <w:iCs/>
                <w:color w:val="000000" w:themeColor="text1"/>
                <w:sz w:val="28"/>
                <w:szCs w:val="28"/>
              </w:rPr>
              <w:t> tháng … năm …</w:t>
            </w:r>
          </w:p>
        </w:tc>
      </w:tr>
    </w:tbl>
    <w:p w14:paraId="486FD4B0" w14:textId="77777777" w:rsidR="009B74E8" w:rsidRDefault="009B74E8" w:rsidP="00A64B0A">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1F0027ED" w14:textId="77777777" w:rsidR="00A64B0A" w:rsidRPr="00DF512B" w:rsidRDefault="00A64B0A"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GIẤY PHÉP</w:t>
      </w:r>
    </w:p>
    <w:p w14:paraId="64086618" w14:textId="61A854AB" w:rsidR="00A64B0A" w:rsidRPr="00DF512B" w:rsidRDefault="00A64B0A" w:rsidP="00402E01">
      <w:pPr>
        <w:shd w:val="clear" w:color="auto" w:fill="FFFFFF"/>
        <w:spacing w:before="120"/>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THÀNH LẬP VÀ HOẠT ĐỘNG QUỸ TÍN DỤNG NHÂN DÂN</w:t>
      </w:r>
    </w:p>
    <w:p w14:paraId="31418CFF" w14:textId="665E073C" w:rsidR="00A64B0A" w:rsidRPr="00DF512B" w:rsidRDefault="00A64B0A" w:rsidP="00402E01">
      <w:pPr>
        <w:shd w:val="clear" w:color="auto" w:fill="FFFFFF"/>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GIÁM ĐỐC NGÂN HÀNG NHÀ NƯỚC </w:t>
      </w:r>
      <w:r w:rsidR="00947EF4" w:rsidRPr="00DF512B">
        <w:rPr>
          <w:rFonts w:ascii="Times New Roman" w:eastAsia="Times New Roman" w:hAnsi="Times New Roman" w:cs="Times New Roman"/>
          <w:b/>
          <w:bCs/>
          <w:color w:val="000000" w:themeColor="text1"/>
          <w:sz w:val="28"/>
          <w:szCs w:val="28"/>
          <w:lang w:val="en-US"/>
        </w:rPr>
        <w:t xml:space="preserve">CHI NHÁNH </w:t>
      </w:r>
      <w:r w:rsidR="00E045CA" w:rsidRPr="00DF512B">
        <w:rPr>
          <w:rFonts w:ascii="Times New Roman" w:eastAsia="Times New Roman" w:hAnsi="Times New Roman" w:cs="Times New Roman"/>
          <w:b/>
          <w:bCs/>
          <w:color w:val="000000" w:themeColor="text1"/>
          <w:sz w:val="28"/>
          <w:szCs w:val="28"/>
          <w:lang w:val="en-US"/>
        </w:rPr>
        <w:t>KHU VỰC</w:t>
      </w:r>
      <w:r w:rsidR="00E4622E" w:rsidRPr="00DF512B">
        <w:rPr>
          <w:rFonts w:ascii="Times New Roman" w:eastAsia="Times New Roman" w:hAnsi="Times New Roman" w:cs="Times New Roman"/>
          <w:b/>
          <w:bCs/>
          <w:color w:val="000000" w:themeColor="text1"/>
          <w:sz w:val="28"/>
          <w:szCs w:val="28"/>
          <w:lang w:val="en-US"/>
        </w:rPr>
        <w:t xml:space="preserve"> …</w:t>
      </w:r>
    </w:p>
    <w:p w14:paraId="5C0A8B84" w14:textId="77777777" w:rsidR="007705B3" w:rsidRDefault="007705B3" w:rsidP="00A64B0A">
      <w:pPr>
        <w:shd w:val="clear" w:color="auto" w:fill="FFFFFF"/>
        <w:spacing w:line="312" w:lineRule="auto"/>
        <w:ind w:firstLine="720"/>
        <w:jc w:val="both"/>
        <w:rPr>
          <w:rFonts w:ascii="Times New Roman" w:eastAsia="Times New Roman" w:hAnsi="Times New Roman" w:cs="Times New Roman"/>
          <w:color w:val="000000" w:themeColor="text1"/>
          <w:sz w:val="28"/>
          <w:szCs w:val="28"/>
        </w:rPr>
      </w:pPr>
    </w:p>
    <w:p w14:paraId="3ACAEA27" w14:textId="4E70E4B4"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r w:rsidR="00303B9B" w:rsidRPr="00402E01">
        <w:rPr>
          <w:rFonts w:ascii="Times New Roman" w:eastAsia="Times New Roman" w:hAnsi="Times New Roman" w:cs="Times New Roman"/>
          <w:i/>
          <w:color w:val="000000" w:themeColor="text1"/>
          <w:sz w:val="28"/>
          <w:szCs w:val="28"/>
        </w:rPr>
        <w:t xml:space="preserve">Luật Ngân hàng Nhà nước Việt Nam </w:t>
      </w:r>
      <w:r w:rsidRPr="00402E01">
        <w:rPr>
          <w:rFonts w:ascii="Times New Roman" w:eastAsia="Times New Roman" w:hAnsi="Times New Roman" w:cs="Times New Roman"/>
          <w:i/>
          <w:color w:val="000000" w:themeColor="text1"/>
          <w:sz w:val="28"/>
          <w:szCs w:val="28"/>
        </w:rPr>
        <w:t>ngày 16 tháng 6 năm 2010;</w:t>
      </w:r>
    </w:p>
    <w:p w14:paraId="1585BA01" w14:textId="6F09BAC1"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 xml:space="preserve">Căn cứ Luật </w:t>
      </w:r>
      <w:r w:rsidR="00333D13" w:rsidRPr="00402E01">
        <w:rPr>
          <w:rFonts w:ascii="Times New Roman" w:eastAsia="Times New Roman" w:hAnsi="Times New Roman" w:cs="Times New Roman"/>
          <w:i/>
          <w:color w:val="000000" w:themeColor="text1"/>
          <w:sz w:val="28"/>
          <w:szCs w:val="28"/>
        </w:rPr>
        <w:t>C</w:t>
      </w:r>
      <w:r w:rsidRPr="00402E01">
        <w:rPr>
          <w:rFonts w:ascii="Times New Roman" w:eastAsia="Times New Roman" w:hAnsi="Times New Roman" w:cs="Times New Roman"/>
          <w:i/>
          <w:color w:val="000000" w:themeColor="text1"/>
          <w:sz w:val="28"/>
          <w:szCs w:val="28"/>
        </w:rPr>
        <w:t xml:space="preserve">ác tổ chức tín dụng ngày 18 tháng </w:t>
      </w:r>
      <w:r w:rsidR="00333D13" w:rsidRPr="00402E01">
        <w:rPr>
          <w:rFonts w:ascii="Times New Roman" w:eastAsia="Times New Roman" w:hAnsi="Times New Roman" w:cs="Times New Roman"/>
          <w:i/>
          <w:color w:val="000000" w:themeColor="text1"/>
          <w:sz w:val="28"/>
          <w:szCs w:val="28"/>
        </w:rPr>
        <w:t>0</w:t>
      </w:r>
      <w:r w:rsidRPr="00402E01">
        <w:rPr>
          <w:rFonts w:ascii="Times New Roman" w:eastAsia="Times New Roman" w:hAnsi="Times New Roman" w:cs="Times New Roman"/>
          <w:i/>
          <w:color w:val="000000" w:themeColor="text1"/>
          <w:sz w:val="28"/>
          <w:szCs w:val="28"/>
        </w:rPr>
        <w:t>1 năm 2024;</w:t>
      </w:r>
    </w:p>
    <w:p w14:paraId="463D780D" w14:textId="6D208BD2"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 2</w:t>
      </w:r>
      <w:r w:rsidR="002878C4" w:rsidRPr="00402E01">
        <w:rPr>
          <w:rFonts w:ascii="Times New Roman" w:eastAsia="Times New Roman" w:hAnsi="Times New Roman" w:cs="Times New Roman"/>
          <w:i/>
          <w:color w:val="000000" w:themeColor="text1"/>
          <w:sz w:val="28"/>
          <w:szCs w:val="28"/>
          <w:lang w:val="en-US"/>
        </w:rPr>
        <w:t>6</w:t>
      </w:r>
      <w:r w:rsidRPr="00402E01">
        <w:rPr>
          <w:rFonts w:ascii="Times New Roman" w:eastAsia="Times New Roman" w:hAnsi="Times New Roman" w:cs="Times New Roman"/>
          <w:i/>
          <w:color w:val="000000" w:themeColor="text1"/>
          <w:sz w:val="28"/>
          <w:szCs w:val="28"/>
        </w:rPr>
        <w:t>/</w:t>
      </w:r>
      <w:r w:rsidR="00947EF4" w:rsidRPr="00402E01">
        <w:rPr>
          <w:rFonts w:ascii="Times New Roman" w:eastAsia="Times New Roman" w:hAnsi="Times New Roman" w:cs="Times New Roman"/>
          <w:i/>
          <w:color w:val="000000" w:themeColor="text1"/>
          <w:sz w:val="28"/>
          <w:szCs w:val="28"/>
        </w:rPr>
        <w:t>202</w:t>
      </w:r>
      <w:r w:rsidR="00947EF4"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/NĐ-CP ngày 2</w:t>
      </w:r>
      <w:r w:rsidR="002878C4" w:rsidRPr="00402E01">
        <w:rPr>
          <w:rFonts w:ascii="Times New Roman" w:eastAsia="Times New Roman" w:hAnsi="Times New Roman" w:cs="Times New Roman"/>
          <w:i/>
          <w:color w:val="000000" w:themeColor="text1"/>
          <w:sz w:val="28"/>
          <w:szCs w:val="28"/>
          <w:lang w:val="en-US"/>
        </w:rPr>
        <w:t>4</w:t>
      </w:r>
      <w:r w:rsidRPr="00402E01">
        <w:rPr>
          <w:rFonts w:ascii="Times New Roman" w:eastAsia="Times New Roman" w:hAnsi="Times New Roman" w:cs="Times New Roman"/>
          <w:i/>
          <w:color w:val="000000" w:themeColor="text1"/>
          <w:sz w:val="28"/>
          <w:szCs w:val="28"/>
        </w:rPr>
        <w:t xml:space="preserve"> tháng </w:t>
      </w:r>
      <w:r w:rsidR="002878C4" w:rsidRPr="00402E01">
        <w:rPr>
          <w:rFonts w:ascii="Times New Roman" w:eastAsia="Times New Roman" w:hAnsi="Times New Roman" w:cs="Times New Roman"/>
          <w:i/>
          <w:color w:val="000000" w:themeColor="text1"/>
          <w:sz w:val="28"/>
          <w:szCs w:val="28"/>
          <w:lang w:val="en-US"/>
        </w:rPr>
        <w:t>0</w:t>
      </w:r>
      <w:r w:rsidRPr="00402E01">
        <w:rPr>
          <w:rFonts w:ascii="Times New Roman" w:eastAsia="Times New Roman" w:hAnsi="Times New Roman" w:cs="Times New Roman"/>
          <w:i/>
          <w:color w:val="000000" w:themeColor="text1"/>
          <w:sz w:val="28"/>
          <w:szCs w:val="28"/>
        </w:rPr>
        <w:t>2 năm 202</w:t>
      </w:r>
      <w:r w:rsidR="002878C4"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Chính phủ quy định chức năng, nhiệm vụ, quyền hạn và cơ cấu tổ chức của Ngân hàng Nhà nước Việt Nam;</w:t>
      </w:r>
    </w:p>
    <w:p w14:paraId="3F3373B3" w14:textId="558A1C5C"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Thông tư số</w:t>
      </w:r>
      <w:r w:rsidR="007B5026"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./202</w:t>
      </w:r>
      <w:r w:rsidR="001501FE"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/TT-NHNN ngày ... tháng </w:t>
      </w:r>
      <w:r w:rsidR="00C2465B" w:rsidRPr="00402E01">
        <w:rPr>
          <w:rFonts w:ascii="Times New Roman" w:eastAsia="Times New Roman" w:hAnsi="Times New Roman" w:cs="Times New Roman"/>
          <w:i/>
          <w:color w:val="000000" w:themeColor="text1"/>
          <w:sz w:val="28"/>
          <w:szCs w:val="28"/>
          <w:lang w:val="en-US"/>
        </w:rPr>
        <w:t>..</w:t>
      </w:r>
      <w:r w:rsidRPr="00402E01">
        <w:rPr>
          <w:rFonts w:ascii="Times New Roman" w:eastAsia="Times New Roman" w:hAnsi="Times New Roman" w:cs="Times New Roman"/>
          <w:i/>
          <w:color w:val="000000" w:themeColor="text1"/>
          <w:sz w:val="28"/>
          <w:szCs w:val="28"/>
        </w:rPr>
        <w:t>. năm 202</w:t>
      </w:r>
      <w:r w:rsidR="001501FE"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Thống đốc Ngân hàng Nhà nước Việt Nam quy định về cấp Giấy phép lần đầu, cấp đổi Giấy phép của quỹ tín dụng nhân dân;</w:t>
      </w:r>
    </w:p>
    <w:p w14:paraId="33EA5FDD" w14:textId="2E6ED4F5"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Xét đơn đề nghị cấp đổi Giấy phép thành lập và hoạt động của Quỹ tín dụng nhân dân</w:t>
      </w:r>
      <w:r w:rsidR="007D7EBD" w:rsidRPr="00402E01" w:rsidDel="007D7EBD">
        <w:rPr>
          <w:rFonts w:ascii="Times New Roman" w:eastAsia="Times New Roman" w:hAnsi="Times New Roman" w:cs="Times New Roman"/>
          <w:i/>
          <w:color w:val="000000" w:themeColor="text1"/>
          <w:sz w:val="28"/>
          <w:szCs w:val="28"/>
        </w:rPr>
        <w:t xml:space="preserve"> </w:t>
      </w:r>
      <w:r w:rsidR="007D7EBD"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(tên quỹ tín dụng nhân dân) và hồ sơ kèm theo;</w:t>
      </w:r>
    </w:p>
    <w:p w14:paraId="416C5FDA" w14:textId="77777777" w:rsidR="00A64B0A" w:rsidRPr="00DF512B" w:rsidRDefault="00A64B0A" w:rsidP="00402E01">
      <w:pPr>
        <w:shd w:val="clear" w:color="auto" w:fill="FFFFFF"/>
        <w:spacing w:before="240"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QUYẾT ĐỊNH:</w:t>
      </w:r>
    </w:p>
    <w:p w14:paraId="75A5FB5E" w14:textId="43246F65"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1.</w:t>
      </w:r>
      <w:r w:rsidRPr="00DF512B">
        <w:rPr>
          <w:rFonts w:ascii="Times New Roman" w:eastAsia="Times New Roman" w:hAnsi="Times New Roman" w:cs="Times New Roman"/>
          <w:color w:val="000000" w:themeColor="text1"/>
          <w:sz w:val="28"/>
          <w:szCs w:val="28"/>
        </w:rPr>
        <w:t> Cấp đổi Giấy phép thành lập và hoạt động số</w:t>
      </w:r>
      <w:r w:rsidR="007264C4"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ngày</w:t>
      </w:r>
      <w:r w:rsidR="007264C4"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cho Quỹ tín dụng nhân dân</w:t>
      </w:r>
      <w:r w:rsidR="007264C4" w:rsidRPr="00DF512B">
        <w:rPr>
          <w:rFonts w:ascii="Times New Roman" w:eastAsia="Times New Roman" w:hAnsi="Times New Roman" w:cs="Times New Roman"/>
          <w:color w:val="000000" w:themeColor="text1"/>
          <w:sz w:val="28"/>
          <w:szCs w:val="28"/>
          <w:lang w:val="en-US"/>
        </w:rPr>
        <w:t xml:space="preserve"> … </w:t>
      </w:r>
      <w:r w:rsidR="007264C4"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tên quỹ tín dụng nhân dân) như sau:</w:t>
      </w:r>
    </w:p>
    <w:p w14:paraId="7BA948CB"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65132A78" w14:textId="67D2494F" w:rsidR="006D7AD3" w:rsidRPr="00DF512B" w:rsidRDefault="006D7AD3"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Pr="00DF512B">
        <w:rPr>
          <w:rFonts w:ascii="Times New Roman" w:eastAsia="Times New Roman" w:hAnsi="Times New Roman" w:cs="Times New Roman"/>
          <w:color w:val="000000" w:themeColor="text1"/>
          <w:sz w:val="28"/>
          <w:szCs w:val="28"/>
          <w:lang w:val="en-US"/>
        </w:rPr>
        <w:t xml:space="preserve">               Tên viết tắt </w:t>
      </w:r>
      <w:r w:rsidRPr="00DF512B">
        <w:rPr>
          <w:rFonts w:ascii="Times New Roman" w:hAnsi="Times New Roman" w:cs="Times New Roman"/>
          <w:color w:val="000000" w:themeColor="text1"/>
          <w:sz w:val="28"/>
          <w:szCs w:val="28"/>
          <w:lang w:val="en-US"/>
        </w:rPr>
        <w:t>bằng tiếng việt (nếu có):</w:t>
      </w:r>
      <w:r w:rsidRPr="00DF512B">
        <w:rPr>
          <w:rFonts w:ascii="Times New Roman" w:eastAsia="Times New Roman" w:hAnsi="Times New Roman" w:cs="Times New Roman"/>
          <w:color w:val="000000" w:themeColor="text1"/>
          <w:sz w:val="28"/>
          <w:szCs w:val="28"/>
          <w:lang w:val="en-US"/>
        </w:rPr>
        <w:t xml:space="preserve">   </w:t>
      </w:r>
    </w:p>
    <w:p w14:paraId="2B512A9E" w14:textId="77777777" w:rsidR="006D7AD3" w:rsidRDefault="006D7AD3"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Tên bằng tiếng Anh (nếu có):             Tên viết tắt</w:t>
      </w:r>
      <w:r w:rsidRPr="00DF512B">
        <w:rPr>
          <w:rFonts w:ascii="Times New Roman" w:hAnsi="Times New Roman" w:cs="Times New Roman"/>
          <w:color w:val="000000" w:themeColor="text1"/>
          <w:sz w:val="28"/>
          <w:szCs w:val="28"/>
          <w:lang w:val="en-US"/>
        </w:rPr>
        <w:t xml:space="preserve"> bằng tiếng Anh</w:t>
      </w:r>
      <w:r w:rsidRPr="00DF512B">
        <w:rPr>
          <w:rFonts w:ascii="Times New Roman" w:hAnsi="Times New Roman" w:cs="Times New Roman"/>
          <w:color w:val="000000" w:themeColor="text1"/>
          <w:sz w:val="28"/>
          <w:szCs w:val="28"/>
        </w:rPr>
        <w:t xml:space="preserve"> (nếu có):</w:t>
      </w:r>
    </w:p>
    <w:p w14:paraId="04089F6D" w14:textId="2E48E4DC" w:rsidR="00902A01" w:rsidRPr="00DF512B" w:rsidRDefault="00F8760A" w:rsidP="00902A01">
      <w:pPr>
        <w:shd w:val="clear" w:color="auto" w:fill="FFFFFF"/>
        <w:spacing w:before="120"/>
        <w:ind w:firstLine="709"/>
        <w:jc w:val="both"/>
        <w:rPr>
          <w:rFonts w:ascii="Times New Roman" w:hAnsi="Times New Roman" w:cs="Times New Roman"/>
          <w:color w:val="000000" w:themeColor="text1"/>
          <w:sz w:val="28"/>
          <w:szCs w:val="28"/>
        </w:rPr>
      </w:pPr>
      <w:r>
        <w:rPr>
          <w:rFonts w:ascii="Times New Roman" w:eastAsia="Times New Roman" w:hAnsi="Times New Roman" w:cs="Times New Roman"/>
          <w:color w:val="auto"/>
          <w:spacing w:val="4"/>
          <w:sz w:val="28"/>
          <w:szCs w:val="28"/>
          <w:lang w:val="pt-BR" w:eastAsia="en-US"/>
        </w:rPr>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12"/>
      </w:r>
    </w:p>
    <w:p w14:paraId="65D79972"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lastRenderedPageBreak/>
        <w:t>- Tên giao dịch (nếu có):</w:t>
      </w:r>
    </w:p>
    <w:p w14:paraId="1B26903F"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chỉ trụ sở chính:</w:t>
      </w:r>
    </w:p>
    <w:p w14:paraId="31786E98" w14:textId="43B865C1"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2.</w:t>
      </w:r>
      <w:r w:rsidRPr="00DF512B">
        <w:rPr>
          <w:rFonts w:ascii="Times New Roman" w:eastAsia="Times New Roman" w:hAnsi="Times New Roman" w:cs="Times New Roman"/>
          <w:color w:val="000000" w:themeColor="text1"/>
          <w:sz w:val="28"/>
          <w:szCs w:val="28"/>
        </w:rPr>
        <w:t> Vốn điều lệ của Quỹ tín dụng nhân dân</w:t>
      </w:r>
      <w:r w:rsidR="006D7AD3" w:rsidRPr="00DF512B" w:rsidDel="006D7AD3">
        <w:rPr>
          <w:rFonts w:ascii="Times New Roman" w:eastAsia="Times New Roman" w:hAnsi="Times New Roman" w:cs="Times New Roman"/>
          <w:color w:val="000000" w:themeColor="text1"/>
          <w:sz w:val="28"/>
          <w:szCs w:val="28"/>
        </w:rPr>
        <w:t xml:space="preserve"> </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là</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đồng (bằng chữ</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p>
    <w:p w14:paraId="74378F6A" w14:textId="7AA69AF1"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Điều 3.</w:t>
      </w:r>
      <w:r w:rsidRPr="00DF512B">
        <w:rPr>
          <w:rFonts w:ascii="Times New Roman" w:eastAsia="Times New Roman" w:hAnsi="Times New Roman" w:cs="Times New Roman"/>
          <w:color w:val="000000" w:themeColor="text1"/>
          <w:sz w:val="28"/>
          <w:szCs w:val="28"/>
        </w:rPr>
        <w:t> Thời hạn hoạt động của Quỹ tín dụng nhân dân</w:t>
      </w:r>
      <w:r w:rsidR="00400992" w:rsidRPr="00DF512B" w:rsidDel="00400992">
        <w:rPr>
          <w:rFonts w:ascii="Times New Roman" w:eastAsia="Times New Roman" w:hAnsi="Times New Roman" w:cs="Times New Roman"/>
          <w:color w:val="000000" w:themeColor="text1"/>
          <w:sz w:val="28"/>
          <w:szCs w:val="28"/>
        </w:rPr>
        <w:t xml:space="preserve"> </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là</w:t>
      </w:r>
      <w:r w:rsidR="00400992"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 xml:space="preserve">năm (là thời hạn hoạt động được quy định tại Giấy phép do Ngân hàng Nhà nước </w:t>
      </w:r>
      <w:r w:rsidR="00947EF4" w:rsidRPr="00DF512B">
        <w:rPr>
          <w:rFonts w:ascii="Times New Roman" w:eastAsia="Times New Roman" w:hAnsi="Times New Roman" w:cs="Times New Roman"/>
          <w:color w:val="000000" w:themeColor="text1"/>
          <w:sz w:val="28"/>
          <w:szCs w:val="28"/>
          <w:lang w:val="en-US"/>
        </w:rPr>
        <w:t>chi nhánh tỉnh, thành phố</w:t>
      </w:r>
      <w:r w:rsidRPr="00DF512B">
        <w:rPr>
          <w:rFonts w:ascii="Times New Roman" w:eastAsia="Times New Roman" w:hAnsi="Times New Roman" w:cs="Times New Roman"/>
          <w:color w:val="000000" w:themeColor="text1"/>
          <w:sz w:val="28"/>
          <w:szCs w:val="28"/>
        </w:rPr>
        <w:t xml:space="preserve"> cấp trước đây) kể từ ngày</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 (là ngày hiệu lực của Giấy phép được Ngân hàng Nhà nước </w:t>
      </w:r>
      <w:r w:rsidR="00947EF4" w:rsidRPr="00DF512B">
        <w:rPr>
          <w:rFonts w:ascii="Times New Roman" w:eastAsia="Times New Roman" w:hAnsi="Times New Roman" w:cs="Times New Roman"/>
          <w:color w:val="000000" w:themeColor="text1"/>
          <w:sz w:val="28"/>
          <w:szCs w:val="28"/>
          <w:lang w:val="en-US" w:eastAsia="en-US"/>
        </w:rPr>
        <w:t>chi nhánh tỉnh, thành phố</w:t>
      </w:r>
      <w:r w:rsidRPr="00DF512B">
        <w:rPr>
          <w:rFonts w:ascii="Times New Roman" w:eastAsia="Times New Roman" w:hAnsi="Times New Roman" w:cs="Times New Roman"/>
          <w:color w:val="000000" w:themeColor="text1"/>
          <w:sz w:val="28"/>
          <w:szCs w:val="28"/>
        </w:rPr>
        <w:t xml:space="preserve"> cấp trước đây).</w:t>
      </w:r>
      <w:r w:rsidR="004C5A48" w:rsidRPr="00DF512B">
        <w:rPr>
          <w:rFonts w:ascii="Times New Roman" w:eastAsia="Times New Roman" w:hAnsi="Times New Roman" w:cs="Times New Roman"/>
          <w:color w:val="000000" w:themeColor="text1"/>
          <w:sz w:val="28"/>
          <w:szCs w:val="28"/>
          <w:lang w:val="en-US"/>
        </w:rPr>
        <w:t xml:space="preserve"> </w:t>
      </w:r>
    </w:p>
    <w:p w14:paraId="1285B951" w14:textId="779F7E91" w:rsidR="004C5A48" w:rsidRPr="00DF512B" w:rsidRDefault="00AE263D"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Thời hạn hoạt động của Quỹ tín dụng nhân dân</w:t>
      </w:r>
      <w:r w:rsidR="00400992" w:rsidRPr="00DF512B">
        <w:rPr>
          <w:rFonts w:ascii="Times New Roman" w:eastAsia="Times New Roman" w:hAnsi="Times New Roman" w:cs="Times New Roman"/>
          <w:color w:val="000000" w:themeColor="text1"/>
          <w:sz w:val="28"/>
          <w:szCs w:val="28"/>
          <w:lang w:val="en-US"/>
        </w:rPr>
        <w:t xml:space="preserve"> … </w:t>
      </w:r>
      <w:r w:rsidR="00400992"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tên quỹ tín dụng nhân dân) là</w:t>
      </w:r>
      <w:r w:rsidRPr="00DF512B">
        <w:rPr>
          <w:rFonts w:ascii="Times New Roman" w:eastAsia="Times New Roman" w:hAnsi="Times New Roman" w:cs="Times New Roman"/>
          <w:color w:val="000000" w:themeColor="text1"/>
          <w:sz w:val="28"/>
          <w:szCs w:val="28"/>
          <w:lang w:val="en-US"/>
        </w:rPr>
        <w:t xml:space="preserve"> 50 </w:t>
      </w:r>
      <w:r w:rsidRPr="00DF512B">
        <w:rPr>
          <w:rFonts w:ascii="Times New Roman" w:eastAsia="Times New Roman" w:hAnsi="Times New Roman" w:cs="Times New Roman"/>
          <w:color w:val="000000" w:themeColor="text1"/>
          <w:sz w:val="28"/>
          <w:szCs w:val="28"/>
        </w:rPr>
        <w:t>năm (</w:t>
      </w:r>
      <w:r w:rsidRPr="00DF512B">
        <w:rPr>
          <w:rFonts w:ascii="Times New Roman" w:eastAsia="Times New Roman" w:hAnsi="Times New Roman" w:cs="Times New Roman"/>
          <w:color w:val="000000" w:themeColor="text1"/>
          <w:sz w:val="28"/>
          <w:szCs w:val="28"/>
          <w:lang w:val="en-US"/>
        </w:rPr>
        <w:t xml:space="preserve">trường hợp </w:t>
      </w:r>
      <w:r w:rsidRPr="00DF512B">
        <w:rPr>
          <w:rFonts w:ascii="Times New Roman" w:eastAsia="Times New Roman" w:hAnsi="Times New Roman" w:cs="Times New Roman"/>
          <w:color w:val="000000" w:themeColor="text1"/>
          <w:sz w:val="28"/>
          <w:szCs w:val="28"/>
        </w:rPr>
        <w:t xml:space="preserve">Giấy phép do Ngân hàng Nhà nước </w:t>
      </w:r>
      <w:r w:rsidR="00947EF4" w:rsidRPr="00DF512B">
        <w:rPr>
          <w:rFonts w:ascii="Times New Roman" w:eastAsia="Times New Roman" w:hAnsi="Times New Roman" w:cs="Times New Roman"/>
          <w:color w:val="000000" w:themeColor="text1"/>
          <w:sz w:val="28"/>
          <w:szCs w:val="28"/>
          <w:lang w:val="en-US" w:eastAsia="en-US"/>
        </w:rPr>
        <w:t>chi nhánh tỉnh, thành phố</w:t>
      </w:r>
      <w:r w:rsidRPr="00DF512B">
        <w:rPr>
          <w:rFonts w:ascii="Times New Roman" w:eastAsia="Times New Roman" w:hAnsi="Times New Roman" w:cs="Times New Roman"/>
          <w:color w:val="000000" w:themeColor="text1"/>
          <w:sz w:val="28"/>
          <w:szCs w:val="28"/>
        </w:rPr>
        <w:t xml:space="preserve"> cấp trước đây</w:t>
      </w:r>
      <w:r w:rsidR="00303B9B" w:rsidRPr="00DF512B">
        <w:rPr>
          <w:rFonts w:ascii="Times New Roman" w:eastAsia="Times New Roman" w:hAnsi="Times New Roman" w:cs="Times New Roman"/>
          <w:color w:val="000000" w:themeColor="text1"/>
          <w:sz w:val="28"/>
          <w:szCs w:val="28"/>
          <w:lang w:val="en-US"/>
        </w:rPr>
        <w:t xml:space="preserve"> không quy định</w:t>
      </w:r>
      <w:r w:rsidR="00303B9B" w:rsidRPr="00DF512B">
        <w:rPr>
          <w:rFonts w:ascii="Times New Roman" w:eastAsia="Times New Roman" w:hAnsi="Times New Roman" w:cs="Times New Roman"/>
          <w:color w:val="000000" w:themeColor="text1"/>
          <w:sz w:val="28"/>
          <w:szCs w:val="28"/>
        </w:rPr>
        <w:t xml:space="preserve"> thời hạn hoạt động</w:t>
      </w:r>
      <w:r w:rsidRPr="00DF512B">
        <w:rPr>
          <w:rFonts w:ascii="Times New Roman" w:eastAsia="Times New Roman" w:hAnsi="Times New Roman" w:cs="Times New Roman"/>
          <w:color w:val="000000" w:themeColor="text1"/>
          <w:sz w:val="28"/>
          <w:szCs w:val="28"/>
        </w:rPr>
        <w:t>) kể từ ngày</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 (là ngày hiệu lực của Giấy phép được Ngân hàng Nhà nước </w:t>
      </w:r>
      <w:r w:rsidR="00947EF4" w:rsidRPr="00DF512B">
        <w:rPr>
          <w:rFonts w:ascii="Times New Roman" w:eastAsia="Times New Roman" w:hAnsi="Times New Roman" w:cs="Times New Roman"/>
          <w:color w:val="000000" w:themeColor="text1"/>
          <w:sz w:val="28"/>
          <w:szCs w:val="28"/>
          <w:lang w:val="en-US" w:eastAsia="en-US"/>
        </w:rPr>
        <w:t xml:space="preserve">chi nhánh tỉnh, thành phố </w:t>
      </w:r>
      <w:r w:rsidRPr="00DF512B">
        <w:rPr>
          <w:rFonts w:ascii="Times New Roman" w:eastAsia="Times New Roman" w:hAnsi="Times New Roman" w:cs="Times New Roman"/>
          <w:color w:val="000000" w:themeColor="text1"/>
          <w:sz w:val="28"/>
          <w:szCs w:val="28"/>
        </w:rPr>
        <w:t>cấp trước đây).</w:t>
      </w:r>
    </w:p>
    <w:p w14:paraId="2F2309CE" w14:textId="3CC76FDF"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color w:val="000000" w:themeColor="text1"/>
          <w:sz w:val="28"/>
          <w:szCs w:val="28"/>
        </w:rPr>
        <w:t>Điều 4.</w:t>
      </w:r>
      <w:r w:rsidRPr="00DF512B">
        <w:rPr>
          <w:rFonts w:ascii="Times New Roman" w:eastAsia="Times New Roman" w:hAnsi="Times New Roman" w:cs="Times New Roman"/>
          <w:color w:val="000000" w:themeColor="text1"/>
          <w:sz w:val="28"/>
          <w:szCs w:val="28"/>
        </w:rPr>
        <w:t xml:space="preserve"> Địa bàn hoạt động</w:t>
      </w:r>
      <w:r w:rsidR="00400992" w:rsidRPr="00DF512B">
        <w:rPr>
          <w:rFonts w:ascii="Times New Roman" w:eastAsia="Times New Roman" w:hAnsi="Times New Roman" w:cs="Times New Roman"/>
          <w:color w:val="000000" w:themeColor="text1"/>
          <w:sz w:val="28"/>
          <w:szCs w:val="28"/>
          <w:lang w:val="en-US"/>
        </w:rPr>
        <w:t>:</w:t>
      </w:r>
    </w:p>
    <w:p w14:paraId="6E3BF235"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5.</w:t>
      </w:r>
      <w:r w:rsidRPr="00DF512B">
        <w:rPr>
          <w:rFonts w:ascii="Times New Roman" w:eastAsia="Times New Roman" w:hAnsi="Times New Roman" w:cs="Times New Roman"/>
          <w:color w:val="000000" w:themeColor="text1"/>
          <w:sz w:val="28"/>
          <w:szCs w:val="28"/>
        </w:rPr>
        <w:t> Nội dung hoạt động:</w:t>
      </w:r>
    </w:p>
    <w:p w14:paraId="0CC7DB4F" w14:textId="65EC2F93"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(Liệt kê các hoạt động được chấp thuận theo quy định tại Luật Các tổ chức tín dụng và quy định của Thống đốc Ngân hàng Nhà nước</w:t>
      </w:r>
      <w:r w:rsidR="00940B94" w:rsidRPr="00DF512B">
        <w:rPr>
          <w:rFonts w:ascii="Times New Roman" w:eastAsia="Times New Roman" w:hAnsi="Times New Roman" w:cs="Times New Roman"/>
          <w:i/>
          <w:iCs/>
          <w:color w:val="000000" w:themeColor="text1"/>
          <w:sz w:val="28"/>
          <w:szCs w:val="28"/>
          <w:lang w:val="en-US"/>
        </w:rPr>
        <w:t xml:space="preserve"> Việt Nam</w:t>
      </w:r>
      <w:r w:rsidRPr="00DF512B">
        <w:rPr>
          <w:rFonts w:ascii="Times New Roman" w:eastAsia="Times New Roman" w:hAnsi="Times New Roman" w:cs="Times New Roman"/>
          <w:i/>
          <w:iCs/>
          <w:color w:val="000000" w:themeColor="text1"/>
          <w:sz w:val="28"/>
          <w:szCs w:val="28"/>
        </w:rPr>
        <w:t>).</w:t>
      </w:r>
    </w:p>
    <w:p w14:paraId="6A352982" w14:textId="4A1B86C4"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6.</w:t>
      </w:r>
      <w:r w:rsidRPr="00DF512B">
        <w:rPr>
          <w:rFonts w:ascii="Times New Roman" w:eastAsia="Times New Roman" w:hAnsi="Times New Roman" w:cs="Times New Roman"/>
          <w:color w:val="000000" w:themeColor="text1"/>
          <w:sz w:val="28"/>
          <w:szCs w:val="28"/>
        </w:rPr>
        <w:t> Trong quá trình hoạt động, Quỹ tín dụng nhân dân</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(tên quỹ tín dụng nhân dân) phải tuân thủ pháp luật Việt Nam.</w:t>
      </w:r>
    </w:p>
    <w:p w14:paraId="148648D4" w14:textId="3B8A69F8"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7</w:t>
      </w:r>
      <w:r w:rsidRPr="00DF512B">
        <w:rPr>
          <w:rFonts w:ascii="Times New Roman" w:eastAsia="Times New Roman" w:hAnsi="Times New Roman" w:cs="Times New Roman"/>
          <w:b/>
          <w:color w:val="000000" w:themeColor="text1"/>
          <w:sz w:val="28"/>
          <w:szCs w:val="28"/>
        </w:rPr>
        <w:t>.</w:t>
      </w:r>
      <w:r w:rsidRPr="00DF512B">
        <w:rPr>
          <w:rFonts w:ascii="Times New Roman" w:eastAsia="Times New Roman" w:hAnsi="Times New Roman" w:cs="Times New Roman"/>
          <w:color w:val="000000" w:themeColor="text1"/>
          <w:sz w:val="28"/>
          <w:szCs w:val="28"/>
        </w:rPr>
        <w:t> Giấy phép này có hiệu lực kể từ ngày ký và thay thế Giấy phép thành lập và hoạt động số</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ngày</w:t>
      </w:r>
      <w:r w:rsidR="004A4416" w:rsidRPr="00DF512B">
        <w:rPr>
          <w:rFonts w:ascii="Times New Roman" w:eastAsia="Times New Roman" w:hAnsi="Times New Roman" w:cs="Times New Roman"/>
          <w:color w:val="000000" w:themeColor="text1"/>
          <w:sz w:val="28"/>
          <w:szCs w:val="28"/>
          <w:lang w:val="en-US"/>
        </w:rPr>
        <w:t xml:space="preserve"> … </w:t>
      </w:r>
      <w:r w:rsidR="00F5092A" w:rsidRPr="00DF512B">
        <w:rPr>
          <w:rFonts w:ascii="Times New Roman" w:eastAsia="Times New Roman" w:hAnsi="Times New Roman" w:cs="Times New Roman"/>
          <w:color w:val="000000" w:themeColor="text1"/>
          <w:sz w:val="28"/>
          <w:szCs w:val="28"/>
          <w:lang w:val="en-US"/>
        </w:rPr>
        <w:t>và</w:t>
      </w:r>
      <w:r w:rsidRPr="00DF512B">
        <w:rPr>
          <w:rFonts w:ascii="Times New Roman" w:eastAsia="Times New Roman" w:hAnsi="Times New Roman" w:cs="Times New Roman"/>
          <w:color w:val="000000" w:themeColor="text1"/>
          <w:sz w:val="28"/>
          <w:szCs w:val="28"/>
        </w:rPr>
        <w:t xml:space="preserve"> các văn bản </w:t>
      </w:r>
      <w:r w:rsidR="00F5092A" w:rsidRPr="00DF512B">
        <w:rPr>
          <w:rFonts w:ascii="Times New Roman" w:eastAsia="Times New Roman" w:hAnsi="Times New Roman" w:cs="Times New Roman"/>
          <w:color w:val="000000" w:themeColor="text1"/>
          <w:sz w:val="28"/>
          <w:szCs w:val="28"/>
          <w:lang w:val="en-US"/>
        </w:rPr>
        <w:t>sửa đổi, bổ sung</w:t>
      </w:r>
      <w:r w:rsidRPr="00DF512B">
        <w:rPr>
          <w:rFonts w:ascii="Times New Roman" w:eastAsia="Times New Roman" w:hAnsi="Times New Roman" w:cs="Times New Roman"/>
          <w:color w:val="000000" w:themeColor="text1"/>
          <w:sz w:val="28"/>
          <w:szCs w:val="28"/>
        </w:rPr>
        <w:t xml:space="preserve"> Giấy phép</w:t>
      </w:r>
      <w:r w:rsidR="00F5092A" w:rsidRPr="00DF512B">
        <w:rPr>
          <w:rFonts w:ascii="Times New Roman" w:eastAsia="Times New Roman" w:hAnsi="Times New Roman" w:cs="Times New Roman"/>
          <w:color w:val="000000" w:themeColor="text1"/>
          <w:sz w:val="28"/>
          <w:szCs w:val="28"/>
          <w:lang w:val="en-US"/>
        </w:rPr>
        <w:t xml:space="preserve"> có liên quan</w:t>
      </w:r>
      <w:r w:rsidRPr="00DF512B">
        <w:rPr>
          <w:rFonts w:ascii="Times New Roman" w:eastAsia="Times New Roman" w:hAnsi="Times New Roman" w:cs="Times New Roman"/>
          <w:color w:val="000000" w:themeColor="text1"/>
          <w:sz w:val="28"/>
          <w:szCs w:val="28"/>
        </w:rPr>
        <w:t>.</w:t>
      </w:r>
    </w:p>
    <w:p w14:paraId="7EA4B65E" w14:textId="1D0D1AA8" w:rsidR="00A64B0A" w:rsidRPr="00402E01" w:rsidRDefault="00A64B0A" w:rsidP="00402E01">
      <w:pPr>
        <w:shd w:val="clear" w:color="auto" w:fill="FFFFFF"/>
        <w:spacing w:before="120" w:after="24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Điều 8.</w:t>
      </w:r>
      <w:r w:rsidRPr="00DF512B">
        <w:rPr>
          <w:rFonts w:ascii="Times New Roman" w:eastAsia="Times New Roman" w:hAnsi="Times New Roman" w:cs="Times New Roman"/>
          <w:color w:val="000000" w:themeColor="text1"/>
          <w:sz w:val="28"/>
          <w:szCs w:val="28"/>
        </w:rPr>
        <w:t> Giấy phép cấp đổi cho Quỹ tín dụng nhân dân</w:t>
      </w:r>
      <w:r w:rsidR="004A4416" w:rsidRPr="00DF512B" w:rsidDel="004A4416">
        <w:rPr>
          <w:rFonts w:ascii="Times New Roman" w:eastAsia="Times New Roman" w:hAnsi="Times New Roman" w:cs="Times New Roman"/>
          <w:color w:val="000000" w:themeColor="text1"/>
          <w:sz w:val="28"/>
          <w:szCs w:val="28"/>
        </w:rPr>
        <w:t xml:space="preserve"> </w:t>
      </w:r>
      <w:r w:rsidR="004A4416"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được lập thành 04 (bốn) bản chính: 01 (một) bản cấp cho Quỹ tín dụng nhân dân</w:t>
      </w:r>
      <w:r w:rsidR="00895DB1"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895DB1"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(tên quỹ tín dụng nhân dân); 01</w:t>
      </w:r>
      <w:r w:rsidR="004A4416"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(một)</w:t>
      </w:r>
      <w:r w:rsidR="004A4416" w:rsidRPr="00DF512B">
        <w:rPr>
          <w:rFonts w:ascii="Times New Roman" w:eastAsia="Times New Roman" w:hAnsi="Times New Roman" w:cs="Times New Roman"/>
          <w:color w:val="000000" w:themeColor="text1"/>
          <w:sz w:val="28"/>
          <w:szCs w:val="28"/>
          <w:lang w:val="en-US"/>
        </w:rPr>
        <w:t xml:space="preserve"> bản</w:t>
      </w:r>
      <w:r w:rsidRPr="00DF512B">
        <w:rPr>
          <w:rFonts w:ascii="Times New Roman" w:eastAsia="Times New Roman" w:hAnsi="Times New Roman" w:cs="Times New Roman"/>
          <w:color w:val="000000" w:themeColor="text1"/>
          <w:sz w:val="28"/>
          <w:szCs w:val="28"/>
        </w:rPr>
        <w:t xml:space="preserve"> gửi cơ quan đăng ký </w:t>
      </w:r>
      <w:r w:rsidR="00333D13" w:rsidRPr="00DF512B">
        <w:rPr>
          <w:rFonts w:ascii="Times New Roman" w:eastAsia="Times New Roman" w:hAnsi="Times New Roman" w:cs="Times New Roman"/>
          <w:color w:val="000000" w:themeColor="text1"/>
          <w:sz w:val="28"/>
          <w:szCs w:val="28"/>
        </w:rPr>
        <w:t>kinh doanh</w:t>
      </w:r>
      <w:r w:rsidRPr="00DF512B">
        <w:rPr>
          <w:rFonts w:ascii="Times New Roman" w:eastAsia="Times New Roman" w:hAnsi="Times New Roman" w:cs="Times New Roman"/>
          <w:color w:val="000000" w:themeColor="text1"/>
          <w:sz w:val="28"/>
          <w:szCs w:val="28"/>
        </w:rPr>
        <w:t xml:space="preserve">; 01 (một) bản lưu tại Ngân hàng Nhà nước </w:t>
      </w:r>
      <w:r w:rsidR="00750217"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7C2380" w:rsidRPr="00DF512B">
        <w:rPr>
          <w:rFonts w:ascii="Times New Roman" w:eastAsia="Times New Roman" w:hAnsi="Times New Roman" w:cs="Times New Roman"/>
          <w:color w:val="000000" w:themeColor="text1"/>
          <w:sz w:val="28"/>
          <w:szCs w:val="28"/>
          <w:lang w:val="en-US" w:eastAsia="en-US"/>
        </w:rPr>
        <w:t>hu vực</w:t>
      </w:r>
      <w:r w:rsidR="00547D08"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r w:rsidR="004A4416"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xml:space="preserve"> 01 (một) bản lưu tại hồ sơ cấp Giấy phép Quỹ tín dụng nhân dân</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(tên quỹ tín dụng nhân dân).</w:t>
      </w:r>
      <w:r w:rsidR="007705B3">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231"/>
        <w:gridCol w:w="4849"/>
      </w:tblGrid>
      <w:tr w:rsidR="00A64B0A" w:rsidRPr="00CE5977" w14:paraId="06AFF065" w14:textId="77777777" w:rsidTr="00402E01">
        <w:trPr>
          <w:tblCellSpacing w:w="0" w:type="dxa"/>
        </w:trPr>
        <w:tc>
          <w:tcPr>
            <w:tcW w:w="3231" w:type="dxa"/>
            <w:tcMar>
              <w:top w:w="0" w:type="dxa"/>
              <w:left w:w="108" w:type="dxa"/>
              <w:bottom w:w="0" w:type="dxa"/>
              <w:right w:w="108" w:type="dxa"/>
            </w:tcMar>
            <w:hideMark/>
          </w:tcPr>
          <w:p w14:paraId="0FF52DAF" w14:textId="77777777" w:rsidR="00A64B0A" w:rsidRPr="00DF512B" w:rsidRDefault="00A64B0A" w:rsidP="00072BBB">
            <w:pPr>
              <w:spacing w:line="252" w:lineRule="auto"/>
              <w:ind w:left="-108"/>
              <w:jc w:val="both"/>
              <w:rPr>
                <w:rFonts w:ascii="Times New Roman" w:eastAsia="Times New Roman" w:hAnsi="Times New Roman" w:cs="Times New Roman"/>
                <w:b/>
                <w:bCs/>
                <w:i/>
                <w:iCs/>
                <w:color w:val="000000" w:themeColor="text1"/>
              </w:rPr>
            </w:pPr>
            <w:r w:rsidRPr="00DF512B">
              <w:rPr>
                <w:rFonts w:ascii="Times New Roman" w:eastAsia="Times New Roman" w:hAnsi="Times New Roman" w:cs="Times New Roman"/>
                <w:b/>
                <w:bCs/>
                <w:i/>
                <w:iCs/>
                <w:color w:val="000000" w:themeColor="text1"/>
              </w:rPr>
              <w:t>Nơi nhận:</w:t>
            </w:r>
          </w:p>
          <w:p w14:paraId="4BE65E07" w14:textId="77777777" w:rsidR="00A64B0A" w:rsidRPr="00402E01" w:rsidRDefault="00A64B0A"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Như Điều 8;</w:t>
            </w:r>
          </w:p>
          <w:p w14:paraId="5FB20902" w14:textId="7BE9863F" w:rsidR="00A64B0A" w:rsidRPr="00402E01" w:rsidRDefault="00A64B0A" w:rsidP="00072BBB">
            <w:pPr>
              <w:spacing w:line="252" w:lineRule="auto"/>
              <w:ind w:left="-108"/>
              <w:jc w:val="both"/>
              <w:rPr>
                <w:rFonts w:ascii="Times New Roman" w:eastAsia="Times New Roman" w:hAnsi="Times New Roman" w:cs="Times New Roman"/>
                <w:color w:val="000000" w:themeColor="text1"/>
                <w:sz w:val="22"/>
                <w:szCs w:val="22"/>
                <w:lang w:val="en-US"/>
              </w:rPr>
            </w:pPr>
            <w:r w:rsidRPr="00402E01">
              <w:rPr>
                <w:rFonts w:ascii="Times New Roman" w:eastAsia="Times New Roman" w:hAnsi="Times New Roman" w:cs="Times New Roman"/>
                <w:color w:val="000000" w:themeColor="text1"/>
                <w:sz w:val="22"/>
                <w:szCs w:val="22"/>
              </w:rPr>
              <w:t>- UBND tỉnh, thành phố</w:t>
            </w:r>
            <w:r w:rsidR="00707D1F" w:rsidRPr="00402E01">
              <w:rPr>
                <w:rFonts w:ascii="Times New Roman" w:eastAsia="Times New Roman" w:hAnsi="Times New Roman" w:cs="Times New Roman"/>
                <w:color w:val="000000" w:themeColor="text1"/>
                <w:sz w:val="22"/>
                <w:szCs w:val="22"/>
                <w:lang w:val="en-US"/>
              </w:rPr>
              <w:t xml:space="preserve"> </w:t>
            </w:r>
            <w:r w:rsidRPr="00402E01">
              <w:rPr>
                <w:rFonts w:ascii="Times New Roman" w:eastAsia="Times New Roman" w:hAnsi="Times New Roman" w:cs="Times New Roman"/>
                <w:color w:val="000000" w:themeColor="text1"/>
                <w:sz w:val="22"/>
                <w:szCs w:val="22"/>
              </w:rPr>
              <w:t>…</w:t>
            </w:r>
            <w:r w:rsidR="00DC24E6" w:rsidRPr="00402E01">
              <w:rPr>
                <w:rFonts w:ascii="Times New Roman" w:eastAsia="Times New Roman" w:hAnsi="Times New Roman" w:cs="Times New Roman"/>
                <w:color w:val="000000" w:themeColor="text1"/>
                <w:sz w:val="22"/>
                <w:szCs w:val="22"/>
                <w:lang w:val="en-US"/>
              </w:rPr>
              <w:t>;</w:t>
            </w:r>
          </w:p>
          <w:p w14:paraId="78827109" w14:textId="11B74C3C" w:rsidR="00DC24E6" w:rsidRPr="00402E01" w:rsidRDefault="00DC24E6"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lang w:val="en-US"/>
              </w:rPr>
              <w:t xml:space="preserve">- UBND xã nơi QTDND được cấp </w:t>
            </w:r>
            <w:r w:rsidR="003242E6" w:rsidRPr="00402E01">
              <w:rPr>
                <w:rFonts w:ascii="Times New Roman" w:eastAsia="Times New Roman" w:hAnsi="Times New Roman" w:cs="Times New Roman"/>
                <w:color w:val="000000" w:themeColor="text1"/>
                <w:sz w:val="22"/>
                <w:szCs w:val="22"/>
                <w:lang w:val="en-US"/>
              </w:rPr>
              <w:t>G</w:t>
            </w:r>
            <w:r w:rsidRPr="00402E01">
              <w:rPr>
                <w:rFonts w:ascii="Times New Roman" w:eastAsia="Times New Roman" w:hAnsi="Times New Roman" w:cs="Times New Roman"/>
                <w:color w:val="000000" w:themeColor="text1"/>
                <w:sz w:val="22"/>
                <w:szCs w:val="22"/>
                <w:lang w:val="en-US"/>
              </w:rPr>
              <w:t>iấy phép hoạt động;</w:t>
            </w:r>
          </w:p>
          <w:p w14:paraId="4C108318" w14:textId="70C763CF" w:rsidR="00A64B0A" w:rsidRPr="00DF512B" w:rsidRDefault="00A64B0A" w:rsidP="00707D1F">
            <w:pPr>
              <w:spacing w:line="252" w:lineRule="auto"/>
              <w:ind w:left="-108"/>
              <w:jc w:val="both"/>
              <w:rPr>
                <w:rFonts w:ascii="Times New Roman" w:eastAsia="Times New Roman" w:hAnsi="Times New Roman" w:cs="Times New Roman"/>
                <w:color w:val="000000" w:themeColor="text1"/>
                <w:sz w:val="28"/>
                <w:szCs w:val="28"/>
                <w:lang w:val="en-US"/>
              </w:rPr>
            </w:pPr>
            <w:r w:rsidRPr="00402E01">
              <w:rPr>
                <w:rFonts w:ascii="Times New Roman" w:eastAsia="Times New Roman" w:hAnsi="Times New Roman" w:cs="Times New Roman"/>
                <w:color w:val="000000" w:themeColor="text1"/>
                <w:sz w:val="22"/>
                <w:szCs w:val="22"/>
              </w:rPr>
              <w:t>- Lưu</w:t>
            </w:r>
            <w:r w:rsidR="00667022" w:rsidRPr="00402E01">
              <w:rPr>
                <w:rFonts w:ascii="Times New Roman" w:eastAsia="Times New Roman" w:hAnsi="Times New Roman" w:cs="Times New Roman"/>
                <w:color w:val="000000" w:themeColor="text1"/>
                <w:sz w:val="22"/>
                <w:szCs w:val="22"/>
                <w:lang w:val="en-US"/>
              </w:rPr>
              <w:t>:</w:t>
            </w:r>
            <w:r w:rsidR="00707D1F" w:rsidRPr="00402E01">
              <w:rPr>
                <w:rFonts w:ascii="Times New Roman" w:eastAsia="Times New Roman" w:hAnsi="Times New Roman" w:cs="Times New Roman"/>
                <w:color w:val="000000" w:themeColor="text1"/>
                <w:sz w:val="22"/>
                <w:szCs w:val="22"/>
                <w:lang w:val="en-US"/>
              </w:rPr>
              <w:t xml:space="preserve"> </w:t>
            </w:r>
            <w:r w:rsidR="00667022" w:rsidRPr="00402E01">
              <w:rPr>
                <w:rFonts w:ascii="Times New Roman" w:eastAsia="Times New Roman" w:hAnsi="Times New Roman" w:cs="Times New Roman"/>
                <w:color w:val="000000" w:themeColor="text1"/>
                <w:sz w:val="22"/>
                <w:szCs w:val="22"/>
                <w:lang w:val="en-US"/>
              </w:rPr>
              <w:t>...</w:t>
            </w:r>
          </w:p>
        </w:tc>
        <w:tc>
          <w:tcPr>
            <w:tcW w:w="4849" w:type="dxa"/>
            <w:tcMar>
              <w:top w:w="0" w:type="dxa"/>
              <w:left w:w="108" w:type="dxa"/>
              <w:bottom w:w="0" w:type="dxa"/>
              <w:right w:w="108" w:type="dxa"/>
            </w:tcMar>
            <w:hideMark/>
          </w:tcPr>
          <w:p w14:paraId="308202BE" w14:textId="77777777" w:rsidR="00A64B0A" w:rsidRPr="00DF512B" w:rsidRDefault="00A64B0A" w:rsidP="00F61469">
            <w:pPr>
              <w:spacing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GIÁM ĐỐC</w:t>
            </w:r>
          </w:p>
        </w:tc>
      </w:tr>
    </w:tbl>
    <w:p w14:paraId="26A5FD1A" w14:textId="77777777" w:rsidR="00215390" w:rsidRPr="00DF512B" w:rsidRDefault="00E57E6E"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sectPr w:rsidR="00215390" w:rsidRPr="00DF512B" w:rsidSect="007D30BB">
          <w:type w:val="continuous"/>
          <w:pgSz w:w="11906" w:h="16838" w:code="9"/>
          <w:pgMar w:top="1134" w:right="1134" w:bottom="1134" w:left="1701" w:header="720" w:footer="397" w:gutter="0"/>
          <w:cols w:space="720"/>
          <w:docGrid w:linePitch="360"/>
        </w:sectPr>
      </w:pPr>
      <w:r w:rsidRPr="00DF512B">
        <w:rPr>
          <w:rFonts w:ascii="Times New Roman" w:eastAsia="Times New Roman" w:hAnsi="Times New Roman" w:cs="Times New Roman"/>
          <w:color w:val="000000" w:themeColor="text1"/>
          <w:sz w:val="28"/>
          <w:szCs w:val="28"/>
        </w:rPr>
        <w:t> </w:t>
      </w:r>
    </w:p>
    <w:p w14:paraId="48EBA0F1" w14:textId="5215E087" w:rsidR="00215390" w:rsidRPr="00DF512B" w:rsidRDefault="00215390" w:rsidP="00FA623D">
      <w:pPr>
        <w:pStyle w:val="Heading2"/>
        <w:spacing w:after="0" w:line="240" w:lineRule="auto"/>
        <w:rPr>
          <w:lang w:val="en-US"/>
        </w:rPr>
      </w:pPr>
      <w:r w:rsidRPr="00DF512B">
        <w:lastRenderedPageBreak/>
        <w:t xml:space="preserve">Phụ lục số </w:t>
      </w:r>
      <w:r w:rsidR="00617A78" w:rsidRPr="00DF512B">
        <w:rPr>
          <w:lang w:val="en-US"/>
        </w:rPr>
        <w:t>08</w:t>
      </w:r>
    </w:p>
    <w:p w14:paraId="128A16DE" w14:textId="77777777" w:rsidR="00215390" w:rsidRPr="00DF512B" w:rsidRDefault="00215390" w:rsidP="00413874">
      <w:pPr>
        <w:pStyle w:val="Heading2"/>
        <w:spacing w:after="0" w:line="240" w:lineRule="auto"/>
      </w:pPr>
      <w:r w:rsidRPr="00DF512B">
        <w:t>Mẫu Đơn đề nghị cấp đổi Giấy phép quỹ tín dụng nhân dân</w:t>
      </w:r>
    </w:p>
    <w:p w14:paraId="569C09E7" w14:textId="39B9202E" w:rsidR="00E57E6E" w:rsidRPr="00DF512B" w:rsidRDefault="00215390"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E31AC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E31AC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 xml:space="preserve">/ </w:t>
      </w:r>
      <w:r w:rsidR="00E31AC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EE33CE"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00E516E6"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EE33CE"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E33CE" w:rsidRPr="00DF512B">
        <w:rPr>
          <w:rFonts w:ascii="Times New Roman" w:eastAsia="Times New Roman" w:hAnsi="Times New Roman" w:cs="Times New Roman"/>
          <w:i/>
          <w:iCs/>
          <w:color w:val="000000" w:themeColor="text1"/>
          <w:sz w:val="28"/>
          <w:szCs w:val="28"/>
        </w:rPr>
        <w:t>)</w:t>
      </w:r>
    </w:p>
    <w:p w14:paraId="3B34D928" w14:textId="77777777" w:rsidR="00A64B0A" w:rsidRPr="00DF512B" w:rsidRDefault="00A64B0A"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pPr>
    </w:p>
    <w:bookmarkEnd w:id="10"/>
    <w:p w14:paraId="757B9F22" w14:textId="77777777" w:rsidR="00AE263D" w:rsidRPr="00DF512B" w:rsidRDefault="00AE263D"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CỘNG HÒA XÃ HỘI CHỦ NGHĨA VIỆT NAM</w:t>
      </w:r>
    </w:p>
    <w:p w14:paraId="2294BFC2" w14:textId="2D0703D7" w:rsidR="00AE263D" w:rsidRPr="00DF512B" w:rsidRDefault="00AE263D"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Độc lập - Tự do - Hạnh phúc</w:t>
      </w:r>
    </w:p>
    <w:p w14:paraId="3F8D383D" w14:textId="012B1ACA" w:rsidR="00AE263D" w:rsidRPr="00DF512B" w:rsidRDefault="002915DA" w:rsidP="002915DA">
      <w:pPr>
        <w:shd w:val="clear" w:color="auto" w:fill="FFFFFF"/>
        <w:spacing w:line="312" w:lineRule="auto"/>
        <w:jc w:val="both"/>
        <w:rPr>
          <w:rFonts w:ascii="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61312" behindDoc="0" locked="0" layoutInCell="1" allowOverlap="1" wp14:anchorId="04D6B399" wp14:editId="6A8E6F79">
                <wp:simplePos x="0" y="0"/>
                <wp:positionH relativeFrom="column">
                  <wp:posOffset>1858274</wp:posOffset>
                </wp:positionH>
                <wp:positionV relativeFrom="paragraph">
                  <wp:posOffset>36195</wp:posOffset>
                </wp:positionV>
                <wp:extent cx="2019300" cy="0"/>
                <wp:effectExtent l="0" t="0" r="19050" b="1905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CF6B3" id="AutoShape 11" o:spid="_x0000_s1026" type="#_x0000_t32" style="position:absolute;margin-left:146.3pt;margin-top:2.85pt;width:1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"/>
            </w:pict>
          </mc:Fallback>
        </mc:AlternateContent>
      </w:r>
    </w:p>
    <w:p w14:paraId="27B34FEF" w14:textId="77777777" w:rsidR="00AE263D" w:rsidRPr="00DF512B" w:rsidRDefault="00AE263D" w:rsidP="002915DA">
      <w:pPr>
        <w:shd w:val="clear" w:color="auto" w:fill="FFFFFF"/>
        <w:spacing w:line="312" w:lineRule="auto"/>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ĐƠN ĐỀ NGHỊ CẤP ĐỔI GIẤY PHÉP</w:t>
      </w:r>
    </w:p>
    <w:p w14:paraId="250E3A26" w14:textId="77777777" w:rsidR="00AE263D" w:rsidRPr="00DF512B" w:rsidRDefault="00AE263D" w:rsidP="002915DA">
      <w:pPr>
        <w:shd w:val="clear" w:color="auto" w:fill="FFFFFF"/>
        <w:spacing w:line="312" w:lineRule="auto"/>
        <w:jc w:val="both"/>
        <w:rPr>
          <w:rFonts w:ascii="Times New Roman" w:hAnsi="Times New Roman" w:cs="Times New Roman"/>
          <w:color w:val="000000" w:themeColor="text1"/>
          <w:sz w:val="28"/>
          <w:szCs w:val="28"/>
        </w:rPr>
      </w:pPr>
    </w:p>
    <w:p w14:paraId="2DD991BB" w14:textId="32C4516A" w:rsidR="00AE263D" w:rsidRPr="00DF512B" w:rsidRDefault="00AE263D" w:rsidP="00402E01">
      <w:pPr>
        <w:shd w:val="clear" w:color="auto" w:fill="FFFFFF"/>
        <w:spacing w:line="312" w:lineRule="auto"/>
        <w:jc w:val="center"/>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Kính gửi: </w:t>
      </w:r>
      <w:r w:rsidR="003D5F7F" w:rsidRPr="00DF512B">
        <w:rPr>
          <w:rFonts w:ascii="Times New Roman" w:hAnsi="Times New Roman" w:cs="Times New Roman"/>
          <w:color w:val="000000" w:themeColor="text1"/>
          <w:sz w:val="28"/>
          <w:szCs w:val="28"/>
          <w:lang w:val="en-US"/>
        </w:rPr>
        <w:t xml:space="preserve">Giám đốc </w:t>
      </w:r>
      <w:r w:rsidRPr="00DF512B">
        <w:rPr>
          <w:rFonts w:ascii="Times New Roman" w:hAnsi="Times New Roman" w:cs="Times New Roman"/>
          <w:color w:val="000000" w:themeColor="text1"/>
          <w:sz w:val="28"/>
          <w:szCs w:val="28"/>
        </w:rPr>
        <w:t xml:space="preserve">Ngân hàng Nhà nước </w:t>
      </w:r>
      <w:r w:rsidR="003D5F7F" w:rsidRPr="00DF512B">
        <w:rPr>
          <w:rFonts w:ascii="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7C2380" w:rsidRPr="00DF512B">
        <w:rPr>
          <w:rFonts w:ascii="Times New Roman" w:eastAsia="Times New Roman" w:hAnsi="Times New Roman" w:cs="Times New Roman"/>
          <w:color w:val="000000" w:themeColor="text1"/>
          <w:sz w:val="28"/>
          <w:szCs w:val="28"/>
          <w:lang w:val="en-US" w:eastAsia="en-US"/>
        </w:rPr>
        <w:t>hu vực</w:t>
      </w:r>
      <w:r w:rsidR="007C2380" w:rsidRPr="00DF512B" w:rsidDel="007C2380">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w:t>
      </w:r>
    </w:p>
    <w:p w14:paraId="0EB8892E"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58735FCF" w14:textId="77777777" w:rsidR="00AE263D" w:rsidRPr="00DF512B" w:rsidRDefault="00AE263D" w:rsidP="00402E01">
      <w:pPr>
        <w:shd w:val="clear" w:color="auto" w:fill="FFFFFF"/>
        <w:spacing w:before="120"/>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1. Tên quỹ tín dụng nhân dân:</w:t>
      </w:r>
    </w:p>
    <w:p w14:paraId="5056A460" w14:textId="77777777" w:rsidR="005B647F" w:rsidRPr="00DF512B" w:rsidRDefault="002E689F"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Pr="00DF512B">
        <w:rPr>
          <w:rFonts w:ascii="Times New Roman" w:eastAsia="Times New Roman" w:hAnsi="Times New Roman" w:cs="Times New Roman"/>
          <w:color w:val="000000" w:themeColor="text1"/>
          <w:sz w:val="28"/>
          <w:szCs w:val="28"/>
          <w:lang w:val="en-US"/>
        </w:rPr>
        <w:t xml:space="preserve">  </w:t>
      </w:r>
    </w:p>
    <w:p w14:paraId="4EA1DA07" w14:textId="01C26029" w:rsidR="002E689F" w:rsidRPr="00DF512B" w:rsidRDefault="005B647F"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rPr>
        <w:t>-</w:t>
      </w:r>
      <w:r w:rsidR="002E689F" w:rsidRPr="00DF512B">
        <w:rPr>
          <w:rFonts w:ascii="Times New Roman" w:eastAsia="Times New Roman" w:hAnsi="Times New Roman" w:cs="Times New Roman"/>
          <w:color w:val="000000" w:themeColor="text1"/>
          <w:sz w:val="28"/>
          <w:szCs w:val="28"/>
          <w:lang w:val="en-US"/>
        </w:rPr>
        <w:t xml:space="preserve"> Tên viết tắt </w:t>
      </w:r>
      <w:r w:rsidR="002E689F" w:rsidRPr="00DF512B">
        <w:rPr>
          <w:rFonts w:ascii="Times New Roman" w:hAnsi="Times New Roman" w:cs="Times New Roman"/>
          <w:color w:val="000000" w:themeColor="text1"/>
          <w:sz w:val="28"/>
          <w:szCs w:val="28"/>
          <w:lang w:val="en-US"/>
        </w:rPr>
        <w:t xml:space="preserve">bằng tiếng </w:t>
      </w:r>
      <w:r w:rsidRPr="00DF512B">
        <w:rPr>
          <w:rFonts w:ascii="Times New Roman" w:hAnsi="Times New Roman" w:cs="Times New Roman"/>
          <w:color w:val="000000" w:themeColor="text1"/>
          <w:sz w:val="28"/>
          <w:szCs w:val="28"/>
          <w:lang w:val="en-US"/>
        </w:rPr>
        <w:t>V</w:t>
      </w:r>
      <w:r w:rsidR="002E689F" w:rsidRPr="00DF512B">
        <w:rPr>
          <w:rFonts w:ascii="Times New Roman" w:hAnsi="Times New Roman" w:cs="Times New Roman"/>
          <w:color w:val="000000" w:themeColor="text1"/>
          <w:sz w:val="28"/>
          <w:szCs w:val="28"/>
          <w:lang w:val="en-US"/>
        </w:rPr>
        <w:t>iệt (nếu có):</w:t>
      </w:r>
      <w:r w:rsidR="002E689F" w:rsidRPr="00DF512B">
        <w:rPr>
          <w:rFonts w:ascii="Times New Roman" w:eastAsia="Times New Roman" w:hAnsi="Times New Roman" w:cs="Times New Roman"/>
          <w:color w:val="000000" w:themeColor="text1"/>
          <w:sz w:val="28"/>
          <w:szCs w:val="28"/>
          <w:lang w:val="en-US"/>
        </w:rPr>
        <w:t xml:space="preserve">   </w:t>
      </w:r>
    </w:p>
    <w:p w14:paraId="073AE15F" w14:textId="77777777" w:rsidR="005B647F" w:rsidRPr="00DF512B" w:rsidRDefault="002E689F"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 Tên </w:t>
      </w:r>
      <w:r w:rsidR="005B647F"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 xml:space="preserve">bằng tiếng Anh (nếu có): </w:t>
      </w:r>
    </w:p>
    <w:p w14:paraId="32362E69" w14:textId="778DFA6D" w:rsidR="002E689F" w:rsidRDefault="005B647F"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2E689F" w:rsidRPr="00DF512B">
        <w:rPr>
          <w:rFonts w:ascii="Times New Roman" w:hAnsi="Times New Roman" w:cs="Times New Roman"/>
          <w:color w:val="000000" w:themeColor="text1"/>
          <w:sz w:val="28"/>
          <w:szCs w:val="28"/>
        </w:rPr>
        <w:t xml:space="preserve"> Tên viết tắt</w:t>
      </w:r>
      <w:r w:rsidR="002E689F" w:rsidRPr="00DF512B">
        <w:rPr>
          <w:rFonts w:ascii="Times New Roman" w:hAnsi="Times New Roman" w:cs="Times New Roman"/>
          <w:color w:val="000000" w:themeColor="text1"/>
          <w:sz w:val="28"/>
          <w:szCs w:val="28"/>
          <w:lang w:val="en-US"/>
        </w:rPr>
        <w:t xml:space="preserve"> bằng tiếng Anh</w:t>
      </w:r>
      <w:r w:rsidR="002E689F" w:rsidRPr="00DF512B">
        <w:rPr>
          <w:rFonts w:ascii="Times New Roman" w:hAnsi="Times New Roman" w:cs="Times New Roman"/>
          <w:color w:val="000000" w:themeColor="text1"/>
          <w:sz w:val="28"/>
          <w:szCs w:val="28"/>
        </w:rPr>
        <w:t xml:space="preserve"> (nếu có):</w:t>
      </w:r>
    </w:p>
    <w:p w14:paraId="17C999A8" w14:textId="3D80902F" w:rsidR="00902A01" w:rsidRPr="00902A01" w:rsidRDefault="00F8760A" w:rsidP="00402E01">
      <w:pPr>
        <w:shd w:val="clear" w:color="auto" w:fill="FFFFFF"/>
        <w:spacing w:before="120"/>
        <w:ind w:firstLine="720"/>
        <w:jc w:val="both"/>
        <w:rPr>
          <w:rFonts w:ascii="Times New Roman" w:hAnsi="Times New Roman" w:cs="Times New Roman"/>
          <w:b/>
          <w:color w:val="000000" w:themeColor="text1"/>
          <w:sz w:val="28"/>
          <w:szCs w:val="28"/>
        </w:rPr>
      </w:pPr>
      <w:r>
        <w:rPr>
          <w:rFonts w:ascii="Times New Roman" w:eastAsia="Times New Roman" w:hAnsi="Times New Roman" w:cs="Times New Roman"/>
          <w:color w:val="auto"/>
          <w:spacing w:val="4"/>
          <w:sz w:val="28"/>
          <w:szCs w:val="28"/>
          <w:lang w:val="pt-BR" w:eastAsia="en-US"/>
        </w:rPr>
        <w:t xml:space="preserve">- </w:t>
      </w:r>
      <w:r w:rsidR="00902A01" w:rsidRPr="00902A01">
        <w:rPr>
          <w:rFonts w:ascii="Times New Roman" w:eastAsia="Times New Roman" w:hAnsi="Times New Roman" w:cs="Times New Roman"/>
          <w:color w:val="auto"/>
          <w:spacing w:val="4"/>
          <w:sz w:val="28"/>
          <w:szCs w:val="28"/>
          <w:lang w:val="pt-BR" w:eastAsia="en-US"/>
        </w:rPr>
        <w:t>Mã định danh tổ chức (nếu có)</w:t>
      </w:r>
      <w:r w:rsidR="00902A01">
        <w:rPr>
          <w:rStyle w:val="FootnoteReference"/>
          <w:rFonts w:ascii="Times New Roman" w:eastAsia="Times New Roman" w:hAnsi="Times New Roman" w:cs="Times New Roman"/>
          <w:color w:val="auto"/>
          <w:spacing w:val="4"/>
          <w:sz w:val="28"/>
          <w:szCs w:val="28"/>
          <w:lang w:val="pt-BR" w:eastAsia="en-US"/>
        </w:rPr>
        <w:footnoteReference w:id="13"/>
      </w:r>
    </w:p>
    <w:p w14:paraId="333A84A3"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Trụ sở chính tại:</w:t>
      </w:r>
    </w:p>
    <w:p w14:paraId="66FF24DF" w14:textId="357F900D"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Địa chỉ </w:t>
      </w:r>
      <w:r w:rsidR="002E689F" w:rsidRPr="00DF512B">
        <w:rPr>
          <w:rFonts w:ascii="Times New Roman" w:hAnsi="Times New Roman" w:cs="Times New Roman"/>
          <w:color w:val="000000" w:themeColor="text1"/>
          <w:sz w:val="28"/>
          <w:szCs w:val="28"/>
          <w:lang w:val="en-US"/>
        </w:rPr>
        <w:t>thư điện tử</w:t>
      </w:r>
      <w:r w:rsidRPr="00DF512B">
        <w:rPr>
          <w:rFonts w:ascii="Times New Roman" w:hAnsi="Times New Roman" w:cs="Times New Roman"/>
          <w:color w:val="000000" w:themeColor="text1"/>
          <w:sz w:val="28"/>
          <w:szCs w:val="28"/>
        </w:rPr>
        <w:t>:</w:t>
      </w:r>
    </w:p>
    <w:p w14:paraId="65368009" w14:textId="79C60F4C"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Đề nghị Giám đốc Ngân hàng Nhà </w:t>
      </w:r>
      <w:r w:rsidR="00EE2C39" w:rsidRPr="00DF512B">
        <w:rPr>
          <w:rFonts w:ascii="Times New Roman" w:hAnsi="Times New Roman" w:cs="Times New Roman"/>
          <w:color w:val="000000" w:themeColor="text1"/>
          <w:sz w:val="28"/>
          <w:szCs w:val="28"/>
        </w:rPr>
        <w:t>nước</w:t>
      </w:r>
      <w:r w:rsidR="00EE2C39" w:rsidRPr="00DF512B">
        <w:rPr>
          <w:rFonts w:ascii="Times New Roman" w:hAnsi="Times New Roman" w:cs="Times New Roman"/>
          <w:color w:val="000000" w:themeColor="text1"/>
          <w:sz w:val="28"/>
          <w:szCs w:val="28"/>
          <w:lang w:val="en-US"/>
        </w:rPr>
        <w:t xml:space="preserve"> chi nhánh </w:t>
      </w:r>
      <w:r w:rsidR="00B63D0D" w:rsidRPr="00DF512B">
        <w:rPr>
          <w:rFonts w:ascii="Times New Roman" w:hAnsi="Times New Roman" w:cs="Times New Roman"/>
          <w:color w:val="000000" w:themeColor="text1"/>
          <w:sz w:val="28"/>
          <w:szCs w:val="28"/>
          <w:lang w:val="en-US"/>
        </w:rPr>
        <w:t>K</w:t>
      </w:r>
      <w:r w:rsidR="007C2380" w:rsidRPr="00DF512B">
        <w:rPr>
          <w:rFonts w:ascii="Times New Roman" w:eastAsia="Times New Roman" w:hAnsi="Times New Roman" w:cs="Times New Roman"/>
          <w:color w:val="000000" w:themeColor="text1"/>
          <w:sz w:val="28"/>
          <w:szCs w:val="28"/>
          <w:lang w:val="en-US" w:eastAsia="en-US"/>
        </w:rPr>
        <w:t>hu vực</w:t>
      </w:r>
      <w:r w:rsidR="007C2380" w:rsidRPr="00DF512B" w:rsidDel="007C2380">
        <w:rPr>
          <w:rFonts w:ascii="Times New Roman" w:hAnsi="Times New Roman" w:cs="Times New Roman"/>
          <w:color w:val="000000" w:themeColor="text1"/>
          <w:sz w:val="28"/>
          <w:szCs w:val="28"/>
        </w:rPr>
        <w:t xml:space="preserve"> </w:t>
      </w:r>
      <w:r w:rsidR="00865B74" w:rsidRPr="00DF512B">
        <w:rPr>
          <w:rFonts w:ascii="Times New Roman" w:hAnsi="Times New Roman" w:cs="Times New Roman"/>
          <w:color w:val="000000" w:themeColor="text1"/>
          <w:sz w:val="28"/>
          <w:szCs w:val="28"/>
          <w:lang w:val="en-US"/>
        </w:rPr>
        <w:t xml:space="preserve">… </w:t>
      </w:r>
      <w:r w:rsidR="00865B74"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xem xét:</w:t>
      </w:r>
    </w:p>
    <w:p w14:paraId="76DAD13A"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Cấp đổi Giấy phép thành lập và hoạt động quỹ tín dụng nhân dân với các nội dung hoạt động sau đây:</w:t>
      </w:r>
    </w:p>
    <w:p w14:paraId="439996DB" w14:textId="5E20C289" w:rsidR="00AE263D" w:rsidRPr="00DF512B" w:rsidRDefault="00AE263D" w:rsidP="00402E01">
      <w:pPr>
        <w:shd w:val="clear" w:color="auto" w:fill="FFFFFF"/>
        <w:spacing w:before="120"/>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(Liệt kê các hoạt động mà quỹ tín dụng nhân dân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w:t>
      </w:r>
      <w:r w:rsidR="00286A06" w:rsidRPr="00DF512B">
        <w:rPr>
          <w:rFonts w:ascii="Times New Roman" w:hAnsi="Times New Roman" w:cs="Times New Roman"/>
          <w:i/>
          <w:color w:val="000000" w:themeColor="text1"/>
          <w:sz w:val="28"/>
          <w:szCs w:val="28"/>
          <w:lang w:val="en-US"/>
        </w:rPr>
        <w:t xml:space="preserve"> Việt Nam</w:t>
      </w:r>
      <w:r w:rsidRPr="00DF512B">
        <w:rPr>
          <w:rFonts w:ascii="Times New Roman" w:hAnsi="Times New Roman" w:cs="Times New Roman"/>
          <w:i/>
          <w:color w:val="000000" w:themeColor="text1"/>
          <w:sz w:val="28"/>
          <w:szCs w:val="28"/>
        </w:rPr>
        <w:t>)</w:t>
      </w:r>
    </w:p>
    <w:p w14:paraId="763D21E7" w14:textId="004BB666"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Bổ sung nội dung hoạt động đồng thời cấp đổi Giấy phép thành lập và hoạt động quỹ tín dụng nhân dân với các nội dung hoạt động sau đây:</w:t>
      </w:r>
    </w:p>
    <w:p w14:paraId="224A8CA9" w14:textId="73A111D6" w:rsidR="00AE263D" w:rsidRPr="00DF512B" w:rsidRDefault="00AE263D" w:rsidP="00402E01">
      <w:pPr>
        <w:shd w:val="clear" w:color="auto" w:fill="FFFFFF"/>
        <w:spacing w:before="120"/>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 xml:space="preserve">(Liệt kê các hoạt động mà quỹ tín dụng nhân dân đề nghị ghi nhận trong Giấy phép cấp đổi, bao gồm: (i) các nội dung hoạt động đã được ghi trong Giấy </w:t>
      </w:r>
      <w:r w:rsidRPr="00DF512B">
        <w:rPr>
          <w:rFonts w:ascii="Times New Roman" w:hAnsi="Times New Roman" w:cs="Times New Roman"/>
          <w:i/>
          <w:color w:val="000000" w:themeColor="text1"/>
          <w:sz w:val="28"/>
          <w:szCs w:val="28"/>
        </w:rPr>
        <w:lastRenderedPageBreak/>
        <w:t>phép hiện hành và các văn bản sửa đổi, bổ sung Giấy phép có liên quan. Các nội dung hoạt động đề nghị phải phù hợp với quy định của Luật Các tổ chức tín dụng và các quy định của Thống đốc Ngân hàng Nhà nước</w:t>
      </w:r>
      <w:r w:rsidR="00286A06" w:rsidRPr="00DF512B">
        <w:rPr>
          <w:rFonts w:ascii="Times New Roman" w:hAnsi="Times New Roman" w:cs="Times New Roman"/>
          <w:i/>
          <w:color w:val="000000" w:themeColor="text1"/>
          <w:sz w:val="28"/>
          <w:szCs w:val="28"/>
          <w:lang w:val="en-US"/>
        </w:rPr>
        <w:t xml:space="preserve"> Việt Nam</w:t>
      </w:r>
      <w:r w:rsidRPr="00DF512B">
        <w:rPr>
          <w:rFonts w:ascii="Times New Roman" w:hAnsi="Times New Roman" w:cs="Times New Roman"/>
          <w:i/>
          <w:color w:val="000000" w:themeColor="text1"/>
          <w:sz w:val="28"/>
          <w:szCs w:val="28"/>
        </w:rPr>
        <w:t>; (ii) các nội dung hoạt động đề nghị bổ sung</w:t>
      </w:r>
      <w:r w:rsidR="007005D1" w:rsidRPr="00DF512B">
        <w:rPr>
          <w:rFonts w:ascii="Times New Roman" w:hAnsi="Times New Roman" w:cs="Times New Roman"/>
          <w:i/>
          <w:color w:val="000000" w:themeColor="text1"/>
          <w:sz w:val="28"/>
          <w:szCs w:val="28"/>
          <w:lang w:val="en-US"/>
        </w:rPr>
        <w:t>.</w:t>
      </w:r>
      <w:r w:rsidR="007005D1" w:rsidRPr="00DF512B">
        <w:rPr>
          <w:rFonts w:ascii="Times New Roman" w:hAnsi="Times New Roman" w:cs="Times New Roman"/>
          <w:i/>
          <w:color w:val="000000" w:themeColor="text1"/>
          <w:sz w:val="28"/>
          <w:szCs w:val="28"/>
        </w:rPr>
        <w:t xml:space="preserve"> Các nội dung hoạt động đề nghị</w:t>
      </w:r>
      <w:r w:rsidR="00F3451C" w:rsidRPr="00DF512B">
        <w:rPr>
          <w:rFonts w:ascii="Times New Roman" w:hAnsi="Times New Roman" w:cs="Times New Roman"/>
          <w:i/>
          <w:color w:val="000000" w:themeColor="text1"/>
          <w:sz w:val="28"/>
          <w:szCs w:val="28"/>
          <w:lang w:val="en-US"/>
        </w:rPr>
        <w:t xml:space="preserve"> bổ sung</w:t>
      </w:r>
      <w:r w:rsidR="007005D1" w:rsidRPr="00DF512B">
        <w:rPr>
          <w:rFonts w:ascii="Times New Roman" w:hAnsi="Times New Roman" w:cs="Times New Roman"/>
          <w:i/>
          <w:color w:val="000000" w:themeColor="text1"/>
          <w:sz w:val="28"/>
          <w:szCs w:val="28"/>
        </w:rPr>
        <w:t xml:space="preserve"> phải phù hợp với quy định của Luật Các tổ chức tín dụng và các quy định của Thống đốc Ngân hàng Nhà nước</w:t>
      </w:r>
      <w:r w:rsidR="007005D1" w:rsidRPr="00DF512B">
        <w:rPr>
          <w:rFonts w:ascii="Times New Roman" w:hAnsi="Times New Roman" w:cs="Times New Roman"/>
          <w:i/>
          <w:color w:val="000000" w:themeColor="text1"/>
          <w:sz w:val="28"/>
          <w:szCs w:val="28"/>
          <w:lang w:val="en-US"/>
        </w:rPr>
        <w:t xml:space="preserve"> Việt Nam).</w:t>
      </w:r>
    </w:p>
    <w:p w14:paraId="2102FF0C" w14:textId="05363416" w:rsidR="00AE263D" w:rsidRPr="00DF512B" w:rsidRDefault="00AE263D" w:rsidP="00402E01">
      <w:pPr>
        <w:shd w:val="clear" w:color="auto" w:fill="FFFFFF"/>
        <w:spacing w:before="120"/>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2. Lý do và sự cần thiết cấp đổi Giấy phép/bổ sung nội dung hoạt động đồng thời cấp đổi Giấy phép:</w:t>
      </w:r>
    </w:p>
    <w:p w14:paraId="7963D7DA" w14:textId="12C60758" w:rsidR="00AE263D" w:rsidRPr="00DF512B" w:rsidRDefault="00CA4629"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r w:rsidR="00AE263D" w:rsidRPr="00DF512B">
        <w:rPr>
          <w:rFonts w:ascii="Times New Roman" w:hAnsi="Times New Roman" w:cs="Times New Roman"/>
          <w:color w:val="000000" w:themeColor="text1"/>
          <w:sz w:val="28"/>
          <w:szCs w:val="28"/>
        </w:rPr>
        <w:t>……………………………………………………………………………………</w:t>
      </w:r>
    </w:p>
    <w:p w14:paraId="065CAE33" w14:textId="77777777" w:rsidR="00AE263D" w:rsidRPr="00DF512B" w:rsidRDefault="00AE263D"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52146886" w14:textId="73FAC74D" w:rsidR="00CA4629" w:rsidRPr="00DF512B" w:rsidRDefault="00CA4629"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2C939280" w14:textId="0B78DCBA"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Quỹ tín dụng nhân dân </w:t>
      </w:r>
      <w:r w:rsidR="004C58BA" w:rsidRPr="00DF512B">
        <w:rPr>
          <w:rFonts w:ascii="Times New Roman" w:hAnsi="Times New Roman" w:cs="Times New Roman"/>
          <w:color w:val="000000" w:themeColor="text1"/>
          <w:sz w:val="28"/>
          <w:szCs w:val="28"/>
          <w:lang w:val="en-US"/>
        </w:rPr>
        <w:t>…</w:t>
      </w:r>
      <w:r w:rsidR="004C58BA"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cam kết:</w:t>
      </w:r>
    </w:p>
    <w:p w14:paraId="34680647"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Chịu trách nhiệm hoàn toàn về sự trung thực và sự chính xác của Đơn đề nghị và hồ sơ kèm theo.</w:t>
      </w:r>
    </w:p>
    <w:p w14:paraId="15C59A1A" w14:textId="13367AB0" w:rsidR="00AE263D" w:rsidRPr="00402E01" w:rsidRDefault="00AE263D" w:rsidP="00402E01">
      <w:pPr>
        <w:shd w:val="clear" w:color="auto" w:fill="FFFFFF"/>
        <w:spacing w:before="120" w:after="240"/>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b) Cam kết đảm bảo đáp ứng các điều kiện để thực hiện các nội dung hoạt động theo đề nghị và tiếp tục duy trì việc đáp ứng các điều kiện này theo quy định.</w:t>
      </w:r>
      <w:r w:rsidR="00335B88">
        <w:rPr>
          <w:rFonts w:ascii="Times New Roman" w:hAnsi="Times New Roman" w:cs="Times New Roman"/>
          <w:color w:val="000000" w:themeColor="text1"/>
          <w:sz w:val="28"/>
          <w:szCs w:val="28"/>
          <w:lang w:val="en-US"/>
        </w:rPr>
        <w:t>/.</w:t>
      </w:r>
    </w:p>
    <w:tbl>
      <w:tblPr>
        <w:tblStyle w:val="TableGrid"/>
        <w:tblW w:w="7087"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3D7C81" w14:paraId="21A39027" w14:textId="77777777" w:rsidTr="00402E01">
        <w:tc>
          <w:tcPr>
            <w:tcW w:w="7087" w:type="dxa"/>
          </w:tcPr>
          <w:p w14:paraId="014836E2" w14:textId="2D183A84" w:rsidR="003D7C81" w:rsidRDefault="003D7C81" w:rsidP="00402E01">
            <w:pPr>
              <w:shd w:val="clear" w:color="auto" w:fill="FFFFFF"/>
              <w:jc w:val="center"/>
              <w:rPr>
                <w:i/>
                <w:color w:val="000000" w:themeColor="text1"/>
                <w:sz w:val="28"/>
                <w:szCs w:val="28"/>
              </w:rPr>
            </w:pPr>
            <w:r>
              <w:rPr>
                <w:i/>
                <w:color w:val="000000" w:themeColor="text1"/>
                <w:sz w:val="28"/>
                <w:szCs w:val="28"/>
              </w:rPr>
              <w:t>..</w:t>
            </w:r>
            <w:r w:rsidRPr="00DF512B">
              <w:rPr>
                <w:i/>
                <w:color w:val="000000" w:themeColor="text1"/>
                <w:sz w:val="28"/>
                <w:szCs w:val="28"/>
              </w:rPr>
              <w:t>.</w:t>
            </w:r>
            <w:r w:rsidRPr="00DF512B">
              <w:rPr>
                <w:i/>
                <w:color w:val="000000" w:themeColor="text1"/>
                <w:sz w:val="28"/>
                <w:szCs w:val="28"/>
                <w:lang w:val="en-US"/>
              </w:rPr>
              <w:t>,</w:t>
            </w:r>
            <w:r w:rsidRPr="00DF512B">
              <w:rPr>
                <w:i/>
                <w:color w:val="000000" w:themeColor="text1"/>
                <w:sz w:val="28"/>
                <w:szCs w:val="28"/>
              </w:rPr>
              <w:t xml:space="preserve"> ngày</w:t>
            </w:r>
            <w:r w:rsidRPr="00DF512B">
              <w:rPr>
                <w:i/>
                <w:color w:val="000000" w:themeColor="text1"/>
                <w:sz w:val="28"/>
                <w:szCs w:val="28"/>
                <w:lang w:val="en-US"/>
              </w:rPr>
              <w:t xml:space="preserve"> </w:t>
            </w:r>
            <w:r w:rsidRPr="00DF512B">
              <w:rPr>
                <w:i/>
                <w:color w:val="000000" w:themeColor="text1"/>
                <w:sz w:val="28"/>
                <w:szCs w:val="28"/>
              </w:rPr>
              <w:t>... tháng</w:t>
            </w:r>
            <w:r w:rsidRPr="00DF512B">
              <w:rPr>
                <w:i/>
                <w:color w:val="000000" w:themeColor="text1"/>
                <w:sz w:val="28"/>
                <w:szCs w:val="28"/>
                <w:lang w:val="en-US"/>
              </w:rPr>
              <w:t xml:space="preserve"> </w:t>
            </w:r>
            <w:r w:rsidRPr="00DF512B">
              <w:rPr>
                <w:i/>
                <w:color w:val="000000" w:themeColor="text1"/>
                <w:sz w:val="28"/>
                <w:szCs w:val="28"/>
              </w:rPr>
              <w:t>... năm</w:t>
            </w:r>
            <w:r w:rsidRPr="00DF512B">
              <w:rPr>
                <w:i/>
                <w:color w:val="000000" w:themeColor="text1"/>
                <w:sz w:val="28"/>
                <w:szCs w:val="28"/>
                <w:lang w:val="en-US"/>
              </w:rPr>
              <w:t xml:space="preserve"> </w:t>
            </w:r>
            <w:r w:rsidRPr="00DF512B">
              <w:rPr>
                <w:i/>
                <w:color w:val="000000" w:themeColor="text1"/>
                <w:sz w:val="28"/>
                <w:szCs w:val="28"/>
              </w:rPr>
              <w:t>...</w:t>
            </w:r>
          </w:p>
          <w:p w14:paraId="2F1C254B" w14:textId="7CEB178D" w:rsidR="003D7C81" w:rsidRPr="00402E01" w:rsidRDefault="003D7C81" w:rsidP="00402E01">
            <w:pPr>
              <w:shd w:val="clear" w:color="auto" w:fill="FFFFFF"/>
              <w:jc w:val="center"/>
              <w:rPr>
                <w:i/>
                <w:color w:val="000000" w:themeColor="text1"/>
                <w:sz w:val="28"/>
                <w:szCs w:val="28"/>
              </w:rPr>
            </w:pPr>
            <w:r w:rsidRPr="00DF512B">
              <w:rPr>
                <w:b/>
                <w:color w:val="000000" w:themeColor="text1"/>
                <w:sz w:val="28"/>
                <w:szCs w:val="28"/>
              </w:rPr>
              <w:t xml:space="preserve">Người đại diện </w:t>
            </w:r>
            <w:r w:rsidRPr="00DF512B">
              <w:rPr>
                <w:b/>
                <w:color w:val="000000" w:themeColor="text1"/>
                <w:sz w:val="28"/>
                <w:szCs w:val="28"/>
                <w:lang w:val="en-US"/>
              </w:rPr>
              <w:t>hợp pháp</w:t>
            </w:r>
          </w:p>
          <w:p w14:paraId="65CF77E6" w14:textId="77777777" w:rsidR="003D7C81" w:rsidRPr="00DF512B" w:rsidRDefault="003D7C81" w:rsidP="00402E01">
            <w:pPr>
              <w:shd w:val="clear" w:color="auto" w:fill="FFFFFF"/>
              <w:jc w:val="center"/>
              <w:rPr>
                <w:i/>
                <w:color w:val="000000" w:themeColor="text1"/>
                <w:sz w:val="28"/>
                <w:szCs w:val="28"/>
              </w:rPr>
            </w:pPr>
            <w:r w:rsidRPr="00DF512B">
              <w:rPr>
                <w:i/>
                <w:color w:val="000000" w:themeColor="text1"/>
                <w:sz w:val="28"/>
                <w:szCs w:val="28"/>
              </w:rPr>
              <w:t>(Ký, ghi rõ</w:t>
            </w:r>
            <w:r w:rsidRPr="00DF512B">
              <w:rPr>
                <w:i/>
                <w:color w:val="000000" w:themeColor="text1"/>
                <w:sz w:val="28"/>
                <w:szCs w:val="28"/>
                <w:lang w:val="en-US"/>
              </w:rPr>
              <w:t xml:space="preserve"> </w:t>
            </w:r>
            <w:r w:rsidRPr="00DF512B">
              <w:rPr>
                <w:i/>
                <w:color w:val="000000" w:themeColor="text1"/>
                <w:sz w:val="28"/>
                <w:szCs w:val="28"/>
              </w:rPr>
              <w:t>họ tên, chức vụ và đóng dấu)</w:t>
            </w:r>
          </w:p>
          <w:p w14:paraId="716A9A04" w14:textId="77777777" w:rsidR="003D7C81" w:rsidRDefault="003D7C81" w:rsidP="00402E01">
            <w:pPr>
              <w:jc w:val="both"/>
              <w:rPr>
                <w:color w:val="000000" w:themeColor="text1"/>
                <w:sz w:val="28"/>
                <w:szCs w:val="28"/>
              </w:rPr>
            </w:pPr>
          </w:p>
        </w:tc>
      </w:tr>
    </w:tbl>
    <w:p w14:paraId="3F812ED3" w14:textId="664AEBE4" w:rsidR="003D7C81" w:rsidRPr="00DF512B" w:rsidRDefault="00902A01" w:rsidP="00402E01">
      <w:pPr>
        <w:shd w:val="clear" w:color="auto" w:fill="FFFFFF"/>
        <w:spacing w:before="120"/>
        <w:ind w:firstLine="720"/>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US" w:eastAsia="en-US"/>
        </w:rPr>
        <mc:AlternateContent>
          <mc:Choice Requires="wps">
            <w:drawing>
              <wp:anchor distT="0" distB="0" distL="114300" distR="114300" simplePos="0" relativeHeight="251683840" behindDoc="0" locked="0" layoutInCell="1" allowOverlap="1" wp14:anchorId="6348787F" wp14:editId="54143AC1">
                <wp:simplePos x="0" y="0"/>
                <wp:positionH relativeFrom="column">
                  <wp:posOffset>-22861</wp:posOffset>
                </wp:positionH>
                <wp:positionV relativeFrom="paragraph">
                  <wp:posOffset>140335</wp:posOffset>
                </wp:positionV>
                <wp:extent cx="61245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6124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71D70" id="Straight Connector 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8pt,11.05pt" to="480.4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" strokecolor="#5b9bd5 [3204]" strokeweight=".5pt">
                <v:stroke joinstyle="miter"/>
              </v:line>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902A01" w:rsidRPr="00902A01" w14:paraId="732FB97C" w14:textId="77777777" w:rsidTr="00576DBB">
        <w:trPr>
          <w:trHeight w:val="3296"/>
        </w:trPr>
        <w:tc>
          <w:tcPr>
            <w:tcW w:w="5092" w:type="dxa"/>
            <w:shd w:val="clear" w:color="auto" w:fill="auto"/>
          </w:tcPr>
          <w:p w14:paraId="64EDFC16" w14:textId="77777777" w:rsidR="00902A01" w:rsidRPr="00902A01" w:rsidRDefault="00902A01" w:rsidP="00902A01">
            <w:pPr>
              <w:keepNext/>
              <w:ind w:left="567"/>
              <w:jc w:val="center"/>
              <w:rPr>
                <w:rFonts w:ascii="Times New Roman" w:eastAsia="Times New Roman" w:hAnsi="Times New Roman" w:cs="Times New Roman"/>
                <w:b/>
                <w:sz w:val="28"/>
                <w:szCs w:val="28"/>
                <w:lang w:val="fr-FR"/>
              </w:rPr>
            </w:pPr>
            <w:r w:rsidRPr="00902A01">
              <w:rPr>
                <w:rFonts w:ascii="Times New Roman" w:eastAsia="Times New Roman" w:hAnsi="Times New Roman" w:cs="Times New Roman"/>
                <w:b/>
                <w:sz w:val="28"/>
                <w:szCs w:val="28"/>
                <w:lang w:val="fr-FR"/>
              </w:rPr>
              <w:t>NGÂN HÀNG NHÀ NƯỚC</w:t>
            </w:r>
          </w:p>
          <w:p w14:paraId="18ECBA73" w14:textId="6A54DDE0" w:rsidR="00902A01" w:rsidRPr="00902A01" w:rsidRDefault="00902A01" w:rsidP="00902A01">
            <w:pPr>
              <w:keepNext/>
              <w:ind w:left="567"/>
              <w:jc w:val="center"/>
              <w:rPr>
                <w:rFonts w:ascii="Times New Roman" w:eastAsia="Times New Roman" w:hAnsi="Times New Roman" w:cs="Times New Roman"/>
                <w:b/>
                <w:sz w:val="28"/>
                <w:szCs w:val="28"/>
                <w:lang w:val="fr-FR"/>
              </w:rPr>
            </w:pPr>
            <w:r w:rsidRPr="00902A01">
              <w:rPr>
                <w:rFonts w:ascii="Times New Roman" w:eastAsia="Times New Roman" w:hAnsi="Times New Roman" w:cs="Times New Roman"/>
                <w:noProof/>
                <w:lang w:val="en-US" w:eastAsia="en-US"/>
              </w:rPr>
              <mc:AlternateContent>
                <mc:Choice Requires="wps">
                  <w:drawing>
                    <wp:anchor distT="4294967294" distB="4294967294" distL="114300" distR="114300" simplePos="0" relativeHeight="251682816" behindDoc="0" locked="0" layoutInCell="1" allowOverlap="1" wp14:anchorId="488301EF" wp14:editId="3900AF61">
                      <wp:simplePos x="0" y="0"/>
                      <wp:positionH relativeFrom="column">
                        <wp:posOffset>1265555</wp:posOffset>
                      </wp:positionH>
                      <wp:positionV relativeFrom="paragraph">
                        <wp:posOffset>269874</wp:posOffset>
                      </wp:positionV>
                      <wp:extent cx="817245" cy="0"/>
                      <wp:effectExtent l="0" t="0" r="209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1037A" id="Straight Connector 2" o:spid="_x0000_s1026" style="position:absolute;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"/>
                  </w:pict>
                </mc:Fallback>
              </mc:AlternateContent>
            </w:r>
            <w:r w:rsidRPr="00902A01">
              <w:rPr>
                <w:rFonts w:ascii="Times New Roman" w:eastAsia="Times New Roman" w:hAnsi="Times New Roman" w:cs="Times New Roman"/>
                <w:b/>
                <w:sz w:val="28"/>
                <w:szCs w:val="28"/>
                <w:lang w:val="fr-FR"/>
              </w:rPr>
              <w:t>VIỆT NAM</w:t>
            </w:r>
          </w:p>
          <w:p w14:paraId="4CB99B2E" w14:textId="77777777" w:rsidR="00902A01" w:rsidRPr="00902A01" w:rsidRDefault="00902A01" w:rsidP="00902A01">
            <w:pPr>
              <w:keepNext/>
              <w:spacing w:before="240" w:after="240"/>
              <w:ind w:left="567"/>
              <w:jc w:val="center"/>
              <w:rPr>
                <w:rFonts w:ascii="Times New Roman" w:eastAsia="Times New Roman" w:hAnsi="Times New Roman" w:cs="Times New Roman"/>
                <w:sz w:val="28"/>
                <w:szCs w:val="28"/>
                <w:lang w:val="fr-FR"/>
              </w:rPr>
            </w:pPr>
            <w:r w:rsidRPr="00902A01">
              <w:rPr>
                <w:rFonts w:ascii="Times New Roman" w:eastAsia="Times New Roman" w:hAnsi="Times New Roman" w:cs="Times New Roman"/>
                <w:sz w:val="28"/>
                <w:szCs w:val="28"/>
                <w:lang w:val="fr-FR"/>
              </w:rPr>
              <w:t>Số:          /VBHN-NHNN</w:t>
            </w:r>
          </w:p>
          <w:p w14:paraId="0782FF8B" w14:textId="77777777" w:rsidR="00902A01" w:rsidRPr="00902A01" w:rsidRDefault="00902A01" w:rsidP="00902A01">
            <w:pPr>
              <w:ind w:firstLine="459"/>
              <w:jc w:val="both"/>
              <w:rPr>
                <w:rFonts w:ascii="Times New Roman" w:eastAsia="Times New Roman" w:hAnsi="Times New Roman" w:cs="Times New Roman"/>
                <w:b/>
                <w:lang w:val="fr-FR"/>
              </w:rPr>
            </w:pPr>
            <w:r w:rsidRPr="00902A01">
              <w:rPr>
                <w:rFonts w:ascii="Times New Roman" w:eastAsia="Times New Roman" w:hAnsi="Times New Roman" w:cs="Times New Roman"/>
                <w:b/>
                <w:i/>
                <w:lang w:val="fr-FR"/>
              </w:rPr>
              <w:t xml:space="preserve">  Nơi nhận:                                                                                           </w:t>
            </w:r>
          </w:p>
          <w:p w14:paraId="47922414" w14:textId="77777777" w:rsidR="00902A01" w:rsidRPr="00902A01" w:rsidRDefault="00902A01" w:rsidP="00902A01">
            <w:pPr>
              <w:ind w:firstLine="459"/>
              <w:jc w:val="both"/>
              <w:rPr>
                <w:rFonts w:ascii="Times New Roman" w:eastAsia="Times New Roman" w:hAnsi="Times New Roman" w:cs="Times New Roman"/>
                <w:lang w:val="fr-FR"/>
              </w:rPr>
            </w:pPr>
            <w:r w:rsidRPr="00902A01">
              <w:rPr>
                <w:rFonts w:ascii="Times New Roman" w:eastAsia="Times New Roman" w:hAnsi="Times New Roman" w:cs="Times New Roman"/>
                <w:lang w:val="fr-FR"/>
              </w:rPr>
              <w:t xml:space="preserve">- Ban lãnh đạo NHNN; </w:t>
            </w:r>
          </w:p>
          <w:p w14:paraId="4C7EF007" w14:textId="77777777" w:rsidR="00902A01" w:rsidRPr="00902A01" w:rsidRDefault="00902A01" w:rsidP="00902A01">
            <w:pPr>
              <w:ind w:firstLine="459"/>
              <w:jc w:val="both"/>
              <w:rPr>
                <w:rFonts w:ascii="Times New Roman" w:eastAsia="Times New Roman" w:hAnsi="Times New Roman" w:cs="Times New Roman"/>
                <w:lang w:val="fr-FR"/>
              </w:rPr>
            </w:pPr>
            <w:r w:rsidRPr="00902A01">
              <w:rPr>
                <w:rFonts w:ascii="Times New Roman" w:eastAsia="Times New Roman" w:hAnsi="Times New Roman" w:cs="Times New Roman"/>
                <w:lang w:val="fr-FR"/>
              </w:rPr>
              <w:t>- Văn phòng Chính phủ (để đăng Công báo);</w:t>
            </w:r>
          </w:p>
          <w:p w14:paraId="3CCB1170" w14:textId="77777777" w:rsidR="00902A01" w:rsidRPr="00902A01" w:rsidRDefault="00902A01" w:rsidP="00902A01">
            <w:pPr>
              <w:ind w:firstLine="459"/>
              <w:jc w:val="both"/>
              <w:rPr>
                <w:rFonts w:ascii="Times New Roman" w:eastAsia="Times New Roman" w:hAnsi="Times New Roman" w:cs="Times New Roman"/>
                <w:lang w:val="fr-FR"/>
              </w:rPr>
            </w:pPr>
            <w:r w:rsidRPr="00902A01">
              <w:rPr>
                <w:rFonts w:ascii="Times New Roman" w:eastAsia="Times New Roman" w:hAnsi="Times New Roman" w:cs="Times New Roman"/>
                <w:lang w:val="fr-FR"/>
              </w:rPr>
              <w:t>- Cổng thông tin điện tử NHNN;</w:t>
            </w:r>
            <w:r w:rsidRPr="00902A01">
              <w:rPr>
                <w:rFonts w:ascii="Times New Roman" w:eastAsia="Times New Roman" w:hAnsi="Times New Roman" w:cs="Times New Roman"/>
                <w:lang w:val="fr-FR"/>
              </w:rPr>
              <w:tab/>
            </w:r>
          </w:p>
          <w:p w14:paraId="5568C7CF" w14:textId="77777777" w:rsidR="00902A01" w:rsidRPr="00902A01" w:rsidRDefault="00902A01" w:rsidP="00902A01">
            <w:pPr>
              <w:tabs>
                <w:tab w:val="left" w:pos="2460"/>
              </w:tabs>
              <w:ind w:firstLine="459"/>
              <w:jc w:val="both"/>
              <w:rPr>
                <w:rFonts w:ascii="Times New Roman" w:eastAsia="Times New Roman" w:hAnsi="Times New Roman" w:cs="Times New Roman"/>
              </w:rPr>
            </w:pPr>
            <w:r w:rsidRPr="00902A01">
              <w:rPr>
                <w:rFonts w:ascii="Times New Roman" w:eastAsia="Times New Roman" w:hAnsi="Times New Roman" w:cs="Times New Roman"/>
              </w:rPr>
              <w:t>- Lưu VP, PC3.</w:t>
            </w:r>
          </w:p>
          <w:p w14:paraId="2FC62D09" w14:textId="77777777" w:rsidR="00902A01" w:rsidRPr="00902A01" w:rsidRDefault="00902A01" w:rsidP="00902A01">
            <w:pPr>
              <w:jc w:val="both"/>
              <w:rPr>
                <w:rFonts w:ascii="Times New Roman" w:eastAsia="Times New Roman" w:hAnsi="Times New Roman" w:cs="Times New Roman"/>
                <w:sz w:val="28"/>
                <w:szCs w:val="28"/>
              </w:rPr>
            </w:pPr>
          </w:p>
        </w:tc>
        <w:tc>
          <w:tcPr>
            <w:tcW w:w="5364" w:type="dxa"/>
            <w:shd w:val="clear" w:color="auto" w:fill="auto"/>
          </w:tcPr>
          <w:p w14:paraId="60BA8E21" w14:textId="77777777" w:rsidR="00902A01" w:rsidRPr="00902A01" w:rsidRDefault="00902A01" w:rsidP="00902A01">
            <w:pPr>
              <w:keepNext/>
              <w:spacing w:after="120"/>
              <w:ind w:left="567"/>
              <w:jc w:val="center"/>
              <w:rPr>
                <w:rFonts w:ascii="Times New Roman" w:eastAsia="Times New Roman" w:hAnsi="Times New Roman" w:cs="Times New Roman"/>
                <w:b/>
                <w:sz w:val="28"/>
                <w:szCs w:val="28"/>
              </w:rPr>
            </w:pPr>
            <w:r w:rsidRPr="00902A01">
              <w:rPr>
                <w:rFonts w:ascii="Times New Roman" w:eastAsia="Times New Roman" w:hAnsi="Times New Roman" w:cs="Times New Roman"/>
                <w:b/>
                <w:sz w:val="28"/>
                <w:szCs w:val="28"/>
              </w:rPr>
              <w:t>XÁC THỰC VĂN BẢN HỢP NHẤT</w:t>
            </w:r>
          </w:p>
          <w:p w14:paraId="6FEB7C59" w14:textId="77777777" w:rsidR="00902A01" w:rsidRPr="00902A01" w:rsidRDefault="00902A01" w:rsidP="00902A01">
            <w:pPr>
              <w:keepNext/>
              <w:spacing w:after="120"/>
              <w:ind w:left="567" w:right="-437"/>
              <w:jc w:val="center"/>
              <w:rPr>
                <w:rFonts w:ascii="Times New Roman" w:eastAsia="Times New Roman" w:hAnsi="Times New Roman" w:cs="Times New Roman"/>
                <w:i/>
                <w:sz w:val="28"/>
                <w:szCs w:val="28"/>
                <w:lang w:val="en-US"/>
              </w:rPr>
            </w:pPr>
            <w:r w:rsidRPr="00902A01">
              <w:rPr>
                <w:rFonts w:ascii="Times New Roman" w:eastAsia="Times New Roman" w:hAnsi="Times New Roman" w:cs="Times New Roman"/>
                <w:i/>
                <w:sz w:val="28"/>
                <w:szCs w:val="28"/>
              </w:rPr>
              <w:t>Hà Nội, ngày      tháng      năm 202</w:t>
            </w:r>
            <w:r w:rsidRPr="00902A01">
              <w:rPr>
                <w:rFonts w:ascii="Times New Roman" w:eastAsia="Times New Roman" w:hAnsi="Times New Roman" w:cs="Times New Roman"/>
                <w:i/>
                <w:sz w:val="28"/>
                <w:szCs w:val="28"/>
                <w:lang w:val="en-US"/>
              </w:rPr>
              <w:t>6</w:t>
            </w:r>
          </w:p>
          <w:p w14:paraId="380E65E8" w14:textId="77777777" w:rsidR="00902A01" w:rsidRPr="00902A01" w:rsidRDefault="00902A01" w:rsidP="00902A01">
            <w:pPr>
              <w:keepNext/>
              <w:ind w:left="567"/>
              <w:jc w:val="center"/>
              <w:rPr>
                <w:rFonts w:ascii="Times New Roman" w:eastAsia="Times New Roman" w:hAnsi="Times New Roman" w:cs="Times New Roman"/>
                <w:sz w:val="28"/>
                <w:szCs w:val="28"/>
              </w:rPr>
            </w:pPr>
            <w:r w:rsidRPr="00902A01">
              <w:rPr>
                <w:rFonts w:ascii="Times New Roman" w:eastAsia="Times New Roman" w:hAnsi="Times New Roman" w:cs="Times New Roman"/>
                <w:b/>
                <w:sz w:val="28"/>
                <w:szCs w:val="28"/>
              </w:rPr>
              <w:t xml:space="preserve">      KT. THỐNG ĐỐC</w:t>
            </w:r>
          </w:p>
          <w:p w14:paraId="1B684DA0" w14:textId="77777777" w:rsidR="00902A01" w:rsidRPr="00902A01" w:rsidRDefault="00902A01" w:rsidP="00902A01">
            <w:pPr>
              <w:jc w:val="center"/>
              <w:rPr>
                <w:rFonts w:ascii="Times New Roman" w:eastAsia="Times New Roman" w:hAnsi="Times New Roman" w:cs="Times New Roman"/>
                <w:b/>
                <w:sz w:val="28"/>
                <w:szCs w:val="28"/>
              </w:rPr>
            </w:pPr>
            <w:r w:rsidRPr="00902A01">
              <w:rPr>
                <w:rFonts w:ascii="Times New Roman" w:eastAsia="Times New Roman" w:hAnsi="Times New Roman" w:cs="Times New Roman"/>
                <w:b/>
                <w:sz w:val="28"/>
                <w:szCs w:val="28"/>
              </w:rPr>
              <w:t xml:space="preserve">              PHÓ THỐNG ĐỐC</w:t>
            </w:r>
          </w:p>
          <w:p w14:paraId="0B76AC86" w14:textId="77777777" w:rsidR="00902A01" w:rsidRPr="00902A01" w:rsidRDefault="00902A01" w:rsidP="00902A01">
            <w:pPr>
              <w:spacing w:after="120"/>
              <w:jc w:val="center"/>
              <w:rPr>
                <w:rFonts w:ascii="Times New Roman" w:eastAsia="Times New Roman" w:hAnsi="Times New Roman" w:cs="Times New Roman"/>
                <w:b/>
                <w:sz w:val="28"/>
                <w:szCs w:val="28"/>
              </w:rPr>
            </w:pPr>
          </w:p>
          <w:p w14:paraId="62C54966" w14:textId="77777777" w:rsidR="00902A01" w:rsidRPr="00902A01" w:rsidRDefault="00902A01" w:rsidP="00902A01">
            <w:pPr>
              <w:spacing w:after="120"/>
              <w:jc w:val="center"/>
              <w:rPr>
                <w:rFonts w:ascii="Times New Roman" w:eastAsia="Times New Roman" w:hAnsi="Times New Roman" w:cs="Times New Roman"/>
                <w:b/>
                <w:sz w:val="28"/>
                <w:szCs w:val="28"/>
              </w:rPr>
            </w:pPr>
          </w:p>
          <w:p w14:paraId="459DBB26" w14:textId="77777777" w:rsidR="00902A01" w:rsidRPr="00902A01" w:rsidRDefault="00902A01" w:rsidP="00902A01">
            <w:pPr>
              <w:spacing w:after="120"/>
              <w:rPr>
                <w:rFonts w:ascii="Times New Roman" w:eastAsia="Times New Roman" w:hAnsi="Times New Roman" w:cs="Times New Roman"/>
                <w:b/>
                <w:sz w:val="28"/>
                <w:szCs w:val="28"/>
              </w:rPr>
            </w:pPr>
          </w:p>
          <w:p w14:paraId="4F218CA0" w14:textId="77777777" w:rsidR="00902A01" w:rsidRPr="00902A01" w:rsidRDefault="00902A01" w:rsidP="00902A01">
            <w:pPr>
              <w:spacing w:after="120"/>
              <w:rPr>
                <w:rFonts w:ascii="Times New Roman" w:eastAsia="Times New Roman" w:hAnsi="Times New Roman" w:cs="Times New Roman"/>
                <w:b/>
                <w:sz w:val="28"/>
                <w:szCs w:val="28"/>
              </w:rPr>
            </w:pPr>
          </w:p>
          <w:p w14:paraId="551CBE93" w14:textId="77777777" w:rsidR="00902A01" w:rsidRPr="00902A01" w:rsidRDefault="00902A01" w:rsidP="00902A01">
            <w:pPr>
              <w:spacing w:after="120"/>
              <w:jc w:val="center"/>
              <w:rPr>
                <w:rFonts w:ascii="Times New Roman" w:eastAsia="Times New Roman" w:hAnsi="Times New Roman" w:cs="Times New Roman"/>
                <w:b/>
                <w:sz w:val="28"/>
                <w:szCs w:val="28"/>
              </w:rPr>
            </w:pPr>
          </w:p>
          <w:p w14:paraId="4AC7EF2F" w14:textId="77777777" w:rsidR="00902A01" w:rsidRPr="00902A01" w:rsidRDefault="00902A01" w:rsidP="00902A01">
            <w:pPr>
              <w:spacing w:after="120"/>
              <w:jc w:val="center"/>
              <w:rPr>
                <w:rFonts w:ascii="Times New Roman" w:eastAsia="Times New Roman" w:hAnsi="Times New Roman" w:cs="Times New Roman"/>
                <w:sz w:val="28"/>
                <w:szCs w:val="28"/>
              </w:rPr>
            </w:pPr>
            <w:r w:rsidRPr="00902A01">
              <w:rPr>
                <w:rFonts w:ascii="Times New Roman" w:eastAsia="Times New Roman" w:hAnsi="Times New Roman" w:cs="Times New Roman"/>
                <w:b/>
                <w:sz w:val="28"/>
                <w:szCs w:val="28"/>
              </w:rPr>
              <w:t xml:space="preserve">                Đoàn Thái Sơn</w:t>
            </w:r>
          </w:p>
        </w:tc>
      </w:tr>
    </w:tbl>
    <w:p w14:paraId="58B595C9"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4C09A9E0"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2F219FC6" w14:textId="77777777" w:rsidR="00AE263D" w:rsidRPr="00DF512B" w:rsidRDefault="00AE263D" w:rsidP="00FA623D">
      <w:pPr>
        <w:pStyle w:val="Heading2"/>
      </w:pPr>
    </w:p>
    <w:sectPr w:rsidR="00AE263D" w:rsidRPr="00DF512B" w:rsidSect="007D30BB">
      <w:pgSz w:w="11906" w:h="16838" w:code="9"/>
      <w:pgMar w:top="1134" w:right="1134" w:bottom="1134" w:left="1701" w:header="72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F6F93B" w14:textId="77777777" w:rsidR="00F6762A" w:rsidRDefault="00F6762A" w:rsidP="004B7C8B">
      <w:r>
        <w:separator/>
      </w:r>
    </w:p>
  </w:endnote>
  <w:endnote w:type="continuationSeparator" w:id="0">
    <w:p w14:paraId="5A0E054E" w14:textId="77777777" w:rsidR="00F6762A" w:rsidRDefault="00F6762A" w:rsidP="004B7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Times New Roman Bold">
    <w:altName w:val="Times New Roman"/>
    <w:panose1 w:val="02020803070505020304"/>
    <w:charset w:val="00"/>
    <w:family w:val="roman"/>
    <w:notTrueType/>
    <w:pitch w:val="default"/>
  </w:font>
  <w:font w:name="CordiaUPC">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EA900D" w14:textId="77777777" w:rsidR="00F6762A" w:rsidRDefault="00F6762A" w:rsidP="004B7C8B">
      <w:r>
        <w:separator/>
      </w:r>
    </w:p>
  </w:footnote>
  <w:footnote w:type="continuationSeparator" w:id="0">
    <w:p w14:paraId="483B6E95" w14:textId="77777777" w:rsidR="00F6762A" w:rsidRDefault="00F6762A" w:rsidP="004B7C8B">
      <w:r>
        <w:continuationSeparator/>
      </w:r>
    </w:p>
  </w:footnote>
  <w:footnote w:id="1">
    <w:p w14:paraId="01B83724" w14:textId="77777777" w:rsidR="00576DBB" w:rsidRPr="006668D2" w:rsidRDefault="00576DBB" w:rsidP="006668D2">
      <w:pPr>
        <w:ind w:right="-1" w:firstLine="567"/>
        <w:jc w:val="both"/>
        <w:rPr>
          <w:rFonts w:ascii="Times New Roman" w:hAnsi="Times New Roman" w:cs="Times New Roman"/>
          <w:iCs/>
        </w:rPr>
      </w:pPr>
      <w:r>
        <w:rPr>
          <w:rStyle w:val="FootnoteReference"/>
        </w:rPr>
        <w:footnoteRef/>
      </w:r>
      <w:r>
        <w:t xml:space="preserve"> </w:t>
      </w:r>
      <w:r w:rsidRPr="006668D2">
        <w:rPr>
          <w:rFonts w:ascii="Times New Roman" w:hAnsi="Times New Roman" w:cs="Times New Roman"/>
          <w:iCs/>
        </w:rPr>
        <w:t xml:space="preserve">Thông tư số </w:t>
      </w:r>
      <w:r w:rsidRPr="006668D2">
        <w:rPr>
          <w:rFonts w:ascii="Times New Roman" w:hAnsi="Times New Roman" w:cs="Times New Roman"/>
          <w:iCs/>
          <w:lang w:val="en-US"/>
        </w:rPr>
        <w:t>63</w:t>
      </w:r>
      <w:r w:rsidRPr="006668D2">
        <w:rPr>
          <w:rFonts w:ascii="Times New Roman" w:hAnsi="Times New Roman" w:cs="Times New Roman"/>
          <w:iCs/>
        </w:rPr>
        <w:t xml:space="preserve">/2025/TT-NHNN sửa đổi, bổ sung một số điều của một số Thông tư về quỹ tín dụng nhân dân có căn cứ ban hành như sau: </w:t>
      </w:r>
    </w:p>
    <w:p w14:paraId="1328119C" w14:textId="77777777" w:rsidR="00576DBB" w:rsidRPr="006668D2" w:rsidRDefault="00576DBB" w:rsidP="006668D2">
      <w:pPr>
        <w:ind w:right="284" w:firstLine="720"/>
        <w:jc w:val="both"/>
        <w:rPr>
          <w:rFonts w:ascii="Times New Roman" w:hAnsi="Times New Roman" w:cs="Times New Roman"/>
          <w:i/>
          <w:lang w:val="en-US"/>
        </w:rPr>
      </w:pPr>
      <w:r w:rsidRPr="006668D2">
        <w:rPr>
          <w:rFonts w:ascii="Times New Roman" w:hAnsi="Times New Roman" w:cs="Times New Roman"/>
          <w:i/>
          <w:lang w:val="en-US"/>
        </w:rPr>
        <w:t>“Căn cứ Luật Ngân hàng Nhà nước Việt Nam số 46/2010/QH12;</w:t>
      </w:r>
    </w:p>
    <w:p w14:paraId="033843A0" w14:textId="77777777" w:rsidR="00576DBB" w:rsidRPr="006668D2" w:rsidRDefault="00576DBB" w:rsidP="006668D2">
      <w:pPr>
        <w:ind w:right="284" w:firstLine="720"/>
        <w:jc w:val="both"/>
        <w:rPr>
          <w:rFonts w:ascii="Times New Roman" w:hAnsi="Times New Roman" w:cs="Times New Roman"/>
          <w:i/>
          <w:lang w:val="en-US"/>
        </w:rPr>
      </w:pPr>
      <w:r w:rsidRPr="006668D2">
        <w:rPr>
          <w:rFonts w:ascii="Times New Roman" w:hAnsi="Times New Roman" w:cs="Times New Roman"/>
          <w:i/>
          <w:lang w:val="en-US"/>
        </w:rPr>
        <w:t>Căn cứ Luật Các tổ chức tín dụng số 32/2024/QH15 được sửa đổi, bổ sung bởi Luật số 96/2025/QH15;</w:t>
      </w:r>
    </w:p>
    <w:p w14:paraId="20871337" w14:textId="77777777" w:rsidR="00576DBB" w:rsidRPr="006668D2" w:rsidRDefault="00576DBB" w:rsidP="006668D2">
      <w:pPr>
        <w:ind w:right="284" w:firstLine="720"/>
        <w:jc w:val="both"/>
        <w:rPr>
          <w:rFonts w:ascii="Times New Roman" w:hAnsi="Times New Roman" w:cs="Times New Roman"/>
          <w:i/>
          <w:lang w:val="en-US"/>
        </w:rPr>
      </w:pPr>
      <w:r w:rsidRPr="006668D2">
        <w:rPr>
          <w:rFonts w:ascii="Times New Roman" w:hAnsi="Times New Roman" w:cs="Times New Roman"/>
          <w:i/>
          <w:lang w:val="en-US"/>
        </w:rPr>
        <w:t>Căn cứ Luật Hợp tác xã số 17/2023/QH15;</w:t>
      </w:r>
    </w:p>
    <w:p w14:paraId="78F8E066" w14:textId="77777777" w:rsidR="00576DBB" w:rsidRPr="006668D2" w:rsidRDefault="00576DBB" w:rsidP="006668D2">
      <w:pPr>
        <w:ind w:right="284" w:firstLine="720"/>
        <w:jc w:val="both"/>
        <w:rPr>
          <w:rFonts w:ascii="Times New Roman" w:hAnsi="Times New Roman" w:cs="Times New Roman"/>
          <w:i/>
          <w:lang w:val="en-US"/>
        </w:rPr>
      </w:pPr>
      <w:r w:rsidRPr="006668D2">
        <w:rPr>
          <w:rFonts w:ascii="Times New Roman" w:hAnsi="Times New Roman" w:cs="Times New Roman"/>
          <w:i/>
          <w:lang w:val="en-US"/>
        </w:rPr>
        <w:t>Căn cứ Nghị định số 26/2025/NĐ-CP của Chính phủ quy định chức năng, nhiệm vụ, quyền hạn và cơ cấu tổ chức của Ngân hàng Nhà nước Việt Nam;</w:t>
      </w:r>
    </w:p>
    <w:p w14:paraId="7EC59B77" w14:textId="77777777" w:rsidR="00576DBB" w:rsidRPr="006668D2" w:rsidRDefault="00576DBB" w:rsidP="006668D2">
      <w:pPr>
        <w:ind w:right="284" w:firstLine="720"/>
        <w:jc w:val="both"/>
        <w:rPr>
          <w:rFonts w:ascii="Times New Roman" w:hAnsi="Times New Roman" w:cs="Times New Roman"/>
          <w:i/>
          <w:lang w:val="en-US"/>
        </w:rPr>
      </w:pPr>
      <w:r w:rsidRPr="006668D2">
        <w:rPr>
          <w:rFonts w:ascii="Times New Roman" w:hAnsi="Times New Roman" w:cs="Times New Roman"/>
          <w:i/>
          <w:lang w:val="en-US"/>
        </w:rPr>
        <w:t>Theo đề nghị của Cục trưởng Cục An toàn hệ thống các tổ chức tín dụng;</w:t>
      </w:r>
    </w:p>
    <w:p w14:paraId="7DEA3284" w14:textId="77777777" w:rsidR="00576DBB" w:rsidRPr="006668D2" w:rsidRDefault="00576DBB" w:rsidP="006668D2">
      <w:pPr>
        <w:ind w:right="284" w:firstLine="720"/>
        <w:jc w:val="both"/>
        <w:rPr>
          <w:i/>
          <w:lang w:val="en-US"/>
        </w:rPr>
      </w:pPr>
      <w:r w:rsidRPr="006668D2">
        <w:rPr>
          <w:rFonts w:ascii="Times New Roman" w:hAnsi="Times New Roman" w:cs="Times New Roman"/>
          <w:i/>
          <w:lang w:val="en-US"/>
        </w:rPr>
        <w:t>Thống đốc Ngân hàng Nhà nước Việt Nam ban hành Thông tư sửa đổi, bổ sung một số điều của một số Thông tư về quỹ tín dụng nhân dân”</w:t>
      </w:r>
    </w:p>
    <w:p w14:paraId="44C6A790" w14:textId="54C263A0" w:rsidR="00576DBB" w:rsidRPr="006668D2" w:rsidRDefault="00576DBB">
      <w:pPr>
        <w:pStyle w:val="FootnoteText"/>
        <w:rPr>
          <w:lang w:val="en-US"/>
        </w:rPr>
      </w:pPr>
    </w:p>
  </w:footnote>
  <w:footnote w:id="2">
    <w:p w14:paraId="2CA8B772" w14:textId="175A685D" w:rsidR="00576DBB" w:rsidRPr="006668D2" w:rsidRDefault="00576DBB" w:rsidP="006668D2">
      <w:pPr>
        <w:pStyle w:val="FootnoteText"/>
        <w:ind w:firstLine="720"/>
        <w:jc w:val="both"/>
        <w:rPr>
          <w:rFonts w:ascii="Times New Roman" w:hAnsi="Times New Roman" w:cs="Times New Roman"/>
          <w:sz w:val="24"/>
          <w:szCs w:val="24"/>
          <w:lang w:val="en-US"/>
        </w:rPr>
      </w:pPr>
      <w:r w:rsidRPr="006668D2">
        <w:rPr>
          <w:rStyle w:val="FootnoteReference"/>
          <w:rFonts w:ascii="Times New Roman" w:hAnsi="Times New Roman" w:cs="Times New Roman"/>
          <w:sz w:val="24"/>
          <w:szCs w:val="24"/>
        </w:rPr>
        <w:footnoteRef/>
      </w:r>
      <w:r w:rsidRPr="006668D2">
        <w:rPr>
          <w:rFonts w:ascii="Times New Roman" w:hAnsi="Times New Roman" w:cs="Times New Roman"/>
          <w:sz w:val="24"/>
          <w:szCs w:val="24"/>
        </w:rPr>
        <w:t xml:space="preserve"> </w:t>
      </w:r>
      <w:r w:rsidRPr="006668D2">
        <w:rPr>
          <w:rFonts w:ascii="Times New Roman" w:hAnsi="Times New Roman" w:cs="Times New Roman"/>
          <w:sz w:val="24"/>
          <w:szCs w:val="24"/>
          <w:lang w:val="en-US"/>
        </w:rPr>
        <w:t>Tên của Điều này được sửa đổi theo quy định tại khoản 1 Điều 3 của Thông tư số 63/2025/TT-NHNN sửa đổi, bổ sung một số điều của một số Thông tư về quỹ tín dụng nhân dân, có hiệu lực kể từ ngày 16/02/2026.</w:t>
      </w:r>
    </w:p>
  </w:footnote>
  <w:footnote w:id="3">
    <w:p w14:paraId="691FFB79" w14:textId="5E14BE2F" w:rsidR="00576DBB" w:rsidRPr="00ED286B" w:rsidRDefault="00576DBB" w:rsidP="00B52B6B">
      <w:pPr>
        <w:pStyle w:val="FootnoteText"/>
        <w:ind w:firstLine="851"/>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w:t>
      </w:r>
      <w:r w:rsidRPr="00ED286B">
        <w:rPr>
          <w:rFonts w:ascii="Times New Roman" w:hAnsi="Times New Roman" w:cs="Times New Roman"/>
          <w:sz w:val="24"/>
          <w:szCs w:val="24"/>
          <w:lang w:val="en-US"/>
        </w:rPr>
        <w:t>Khoản này được sửa đổi theo quy định tại khoản 2 Điều 3 của Thông tư số 63/2025/TT-NHNN sửa đổi, bổ sung một số điều của một số Thông tư về quỹ tín dụng nhân dân, có hiệu lực kể từ ngày 16/02/2026.</w:t>
      </w:r>
    </w:p>
  </w:footnote>
  <w:footnote w:id="4">
    <w:p w14:paraId="05201D76" w14:textId="6AC611D5" w:rsidR="00576DBB" w:rsidRPr="00ED286B" w:rsidRDefault="00576DBB" w:rsidP="00B52B6B">
      <w:pPr>
        <w:pStyle w:val="FootnoteText"/>
        <w:ind w:firstLine="851"/>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w:t>
      </w:r>
      <w:r w:rsidRPr="00ED286B">
        <w:rPr>
          <w:rFonts w:ascii="Times New Roman" w:hAnsi="Times New Roman" w:cs="Times New Roman"/>
          <w:sz w:val="24"/>
          <w:szCs w:val="24"/>
          <w:lang w:val="en-US"/>
        </w:rPr>
        <w:t>Khoản này được bổ sung theo quy định tại khoản 3 Điều 3 của Thông tư số 63/2025/TT-NHNN sửa đổi, bổ sung một số điều của một số Thông tư về quỹ tín dụng nhân dân, có hiệu lực kể từ ngày 16/02/2026.</w:t>
      </w:r>
    </w:p>
  </w:footnote>
  <w:footnote w:id="5">
    <w:p w14:paraId="1F0C37A3" w14:textId="370528F8" w:rsidR="00576DBB" w:rsidRPr="00ED286B" w:rsidRDefault="00576DBB" w:rsidP="00ED286B">
      <w:pPr>
        <w:pStyle w:val="FootnoteText"/>
        <w:ind w:firstLine="851"/>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Khoản này được sửa đổi theo quy định tại Điều 4 của Thông tư số 63/2025/TT-NHNN sửa đổi, bổ sung một số điều của một số Thông tư về quỹ tín dụng nhân dân, có hiệu lực kể từ ngày 16/02/2026.</w:t>
      </w:r>
    </w:p>
  </w:footnote>
  <w:footnote w:id="6">
    <w:p w14:paraId="606FB8E1" w14:textId="548C2ADC" w:rsidR="00576DBB" w:rsidRPr="00ED286B" w:rsidRDefault="00576DBB" w:rsidP="00ED286B">
      <w:pPr>
        <w:pStyle w:val="FootnoteText"/>
        <w:ind w:firstLine="720"/>
        <w:jc w:val="both"/>
        <w:rPr>
          <w:rFonts w:ascii="Times New Roman" w:hAnsi="Times New Roman" w:cs="Times New Roman"/>
          <w:sz w:val="24"/>
          <w:szCs w:val="24"/>
          <w:lang w:val="en-US"/>
        </w:rPr>
      </w:pPr>
      <w:r w:rsidRPr="00ED286B">
        <w:rPr>
          <w:rStyle w:val="FootnoteReference"/>
          <w:rFonts w:ascii="Times New Roman" w:hAnsi="Times New Roman" w:cs="Times New Roman"/>
          <w:sz w:val="24"/>
          <w:szCs w:val="24"/>
        </w:rPr>
        <w:footnoteRef/>
      </w:r>
      <w:r w:rsidRPr="00ED286B">
        <w:rPr>
          <w:rFonts w:ascii="Times New Roman" w:hAnsi="Times New Roman" w:cs="Times New Roman"/>
          <w:sz w:val="24"/>
          <w:szCs w:val="24"/>
        </w:rPr>
        <w:t xml:space="preserve"> </w:t>
      </w:r>
      <w:r w:rsidRPr="00ED286B">
        <w:rPr>
          <w:rFonts w:ascii="Times New Roman" w:hAnsi="Times New Roman" w:cs="Times New Roman"/>
          <w:sz w:val="24"/>
          <w:szCs w:val="24"/>
          <w:lang w:val="en-US"/>
        </w:rPr>
        <w:t>Điểm</w:t>
      </w:r>
      <w:r w:rsidRPr="00ED286B">
        <w:rPr>
          <w:rFonts w:ascii="Times New Roman" w:hAnsi="Times New Roman" w:cs="Times New Roman"/>
          <w:sz w:val="24"/>
          <w:szCs w:val="24"/>
        </w:rPr>
        <w:t xml:space="preserve"> này được sửa đổi theo quy định tại Điều 5 của Thông tư số 63/2025/TT-NHNN sửa đổi, bổ sung một số điều của một số Thông tư về quỹ tín dụng nhân dân, có hiệu lực kể từ ngày 16/02/2026.</w:t>
      </w:r>
    </w:p>
  </w:footnote>
  <w:footnote w:id="7">
    <w:p w14:paraId="6F507B60" w14:textId="263E46D6" w:rsidR="00576DBB" w:rsidRPr="00E36F3D" w:rsidRDefault="00576DBB" w:rsidP="00E36F3D">
      <w:pPr>
        <w:pStyle w:val="FootnoteText"/>
        <w:ind w:firstLine="720"/>
        <w:jc w:val="both"/>
        <w:rPr>
          <w:rFonts w:ascii="Times New Roman" w:hAnsi="Times New Roman" w:cs="Times New Roman"/>
          <w:sz w:val="24"/>
          <w:szCs w:val="24"/>
          <w:lang w:val="en-US"/>
        </w:rPr>
      </w:pPr>
      <w:r w:rsidRPr="00E36F3D">
        <w:rPr>
          <w:rStyle w:val="FootnoteReference"/>
          <w:rFonts w:ascii="Times New Roman" w:hAnsi="Times New Roman" w:cs="Times New Roman"/>
          <w:sz w:val="24"/>
          <w:szCs w:val="24"/>
        </w:rPr>
        <w:footnoteRef/>
      </w:r>
      <w:r w:rsidRPr="00E36F3D">
        <w:rPr>
          <w:rFonts w:ascii="Times New Roman" w:hAnsi="Times New Roman" w:cs="Times New Roman"/>
          <w:sz w:val="24"/>
          <w:szCs w:val="24"/>
        </w:rPr>
        <w:t xml:space="preserve"> Điểm này được sửa đổi theo quy định tại Điều </w:t>
      </w:r>
      <w:r w:rsidRPr="00E36F3D">
        <w:rPr>
          <w:rFonts w:ascii="Times New Roman" w:hAnsi="Times New Roman" w:cs="Times New Roman"/>
          <w:sz w:val="24"/>
          <w:szCs w:val="24"/>
          <w:lang w:val="en-US"/>
        </w:rPr>
        <w:t>6</w:t>
      </w:r>
      <w:r w:rsidRPr="00E36F3D">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8">
    <w:p w14:paraId="5723AB10" w14:textId="77777777" w:rsidR="00576DBB" w:rsidRPr="004F4F38" w:rsidRDefault="00576DBB" w:rsidP="004F4F38">
      <w:pPr>
        <w:pStyle w:val="FootnoteText"/>
        <w:ind w:firstLine="709"/>
        <w:jc w:val="both"/>
        <w:rPr>
          <w:rFonts w:ascii="Times New Roman" w:hAnsi="Times New Roman" w:cs="Times New Roman"/>
          <w:sz w:val="24"/>
          <w:szCs w:val="24"/>
          <w:lang w:val="en-US"/>
        </w:rPr>
      </w:pPr>
      <w:r w:rsidRPr="004F4F38">
        <w:rPr>
          <w:rStyle w:val="FootnoteReference"/>
          <w:rFonts w:ascii="Times New Roman" w:hAnsi="Times New Roman" w:cs="Times New Roman"/>
          <w:sz w:val="24"/>
          <w:szCs w:val="24"/>
        </w:rPr>
        <w:footnoteRef/>
      </w:r>
      <w:r w:rsidRPr="004F4F38">
        <w:rPr>
          <w:rFonts w:ascii="Times New Roman" w:hAnsi="Times New Roman" w:cs="Times New Roman"/>
          <w:sz w:val="24"/>
          <w:szCs w:val="24"/>
        </w:rPr>
        <w:t xml:space="preserve"> </w:t>
      </w:r>
      <w:r w:rsidRPr="004F4F38">
        <w:rPr>
          <w:rFonts w:ascii="Times New Roman" w:hAnsi="Times New Roman" w:cs="Times New Roman"/>
          <w:sz w:val="24"/>
          <w:szCs w:val="24"/>
          <w:lang w:val="en-US"/>
        </w:rPr>
        <w:t>Điều 15 và Điều 16 của Thông tư số 63/2025/TT-NHNN sửa đổi, bổ sung một số điều của một số Thông tư về quỹ tín dụng nhân dân, có hiệu lực kể từ ngày 16/02/2026 quy định như sau:</w:t>
      </w:r>
    </w:p>
    <w:p w14:paraId="0E6663C0" w14:textId="77777777" w:rsidR="00576DBB" w:rsidRPr="004F4F38" w:rsidRDefault="00576DBB" w:rsidP="004F4F38">
      <w:pPr>
        <w:ind w:firstLine="709"/>
        <w:jc w:val="both"/>
        <w:rPr>
          <w:rFonts w:ascii="Times New Roman" w:hAnsi="Times New Roman" w:cs="Times New Roman"/>
          <w:i/>
          <w:lang w:val="en-US"/>
        </w:rPr>
      </w:pPr>
      <w:r w:rsidRPr="004F4F38">
        <w:rPr>
          <w:rFonts w:ascii="Times New Roman" w:hAnsi="Times New Roman" w:cs="Times New Roman"/>
          <w:i/>
          <w:lang w:val="en-US"/>
        </w:rPr>
        <w:t>“</w:t>
      </w:r>
      <w:r w:rsidRPr="004F4F38">
        <w:rPr>
          <w:rFonts w:ascii="Times New Roman" w:hAnsi="Times New Roman" w:cs="Times New Roman"/>
          <w:b/>
          <w:i/>
          <w:lang w:val="en-US"/>
        </w:rPr>
        <w:t>Điều 15. Điều khoản thi hành</w:t>
      </w:r>
    </w:p>
    <w:p w14:paraId="090D758D" w14:textId="77777777" w:rsidR="00576DBB" w:rsidRPr="004F4F38" w:rsidRDefault="00576DBB" w:rsidP="004F4F38">
      <w:pPr>
        <w:ind w:firstLine="709"/>
        <w:jc w:val="both"/>
        <w:rPr>
          <w:rFonts w:ascii="Times New Roman" w:hAnsi="Times New Roman" w:cs="Times New Roman"/>
          <w:i/>
          <w:lang w:val="en-US"/>
        </w:rPr>
      </w:pPr>
      <w:r w:rsidRPr="004F4F38">
        <w:rPr>
          <w:rFonts w:ascii="Times New Roman" w:hAnsi="Times New Roman" w:cs="Times New Roman"/>
          <w:i/>
          <w:lang w:val="en-US"/>
        </w:rPr>
        <w:t>1. Thông tư này có hiệu lực thi hành kể từ ngày 16 tháng 02 năm 2026.</w:t>
      </w:r>
    </w:p>
    <w:p w14:paraId="6463498F" w14:textId="77777777" w:rsidR="00576DBB" w:rsidRPr="004F4F38" w:rsidRDefault="00576DBB" w:rsidP="004F4F38">
      <w:pPr>
        <w:ind w:firstLine="709"/>
        <w:jc w:val="both"/>
        <w:rPr>
          <w:rFonts w:ascii="Times New Roman" w:hAnsi="Times New Roman" w:cs="Times New Roman"/>
          <w:i/>
          <w:lang w:val="en-US"/>
        </w:rPr>
      </w:pPr>
      <w:r w:rsidRPr="004F4F38">
        <w:rPr>
          <w:rFonts w:ascii="Times New Roman" w:hAnsi="Times New Roman" w:cs="Times New Roman"/>
          <w:i/>
          <w:lang w:val="en-US"/>
        </w:rPr>
        <w:t>2. Thông tư này bãi bỏ quy định tại khoản 1 Điều 2 Thông tư số 08/2025/TT-NHNN ngày 06 tháng 6 năm 2025 của Thống đốc Ngân hàng Nhà nước Việt Nam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p w14:paraId="5009DAA6" w14:textId="77777777" w:rsidR="00576DBB" w:rsidRPr="004F4F38" w:rsidRDefault="00576DBB" w:rsidP="004F4F38">
      <w:pPr>
        <w:ind w:firstLine="709"/>
        <w:jc w:val="both"/>
        <w:rPr>
          <w:rFonts w:ascii="Times New Roman" w:hAnsi="Times New Roman" w:cs="Times New Roman"/>
          <w:b/>
          <w:i/>
          <w:lang w:val="en-US"/>
        </w:rPr>
      </w:pPr>
      <w:r w:rsidRPr="004F4F38">
        <w:rPr>
          <w:rFonts w:ascii="Times New Roman" w:hAnsi="Times New Roman" w:cs="Times New Roman"/>
          <w:b/>
          <w:i/>
          <w:lang w:val="en-US"/>
        </w:rPr>
        <w:t>Điều 16. Trách nhiệm tổ chức thực hiện</w:t>
      </w:r>
    </w:p>
    <w:p w14:paraId="2515FB22" w14:textId="77777777" w:rsidR="00576DBB" w:rsidRPr="004F4F38" w:rsidRDefault="00576DBB" w:rsidP="004F4F38">
      <w:pPr>
        <w:ind w:firstLine="709"/>
        <w:jc w:val="both"/>
        <w:rPr>
          <w:rFonts w:ascii="Times New Roman" w:hAnsi="Times New Roman" w:cs="Times New Roman"/>
          <w:lang w:val="en-US"/>
        </w:rPr>
      </w:pPr>
      <w:r w:rsidRPr="004F4F38">
        <w:rPr>
          <w:rFonts w:ascii="Times New Roman" w:hAnsi="Times New Roman" w:cs="Times New Roman"/>
          <w:i/>
          <w:lang w:val="en-US"/>
        </w:rPr>
        <w:t>Thủ trưởng các đơn vị thuộc Ngân hàng Nhà nước Việt Nam, ngân hàng hợp tác xã, quỹ tín dụng nhân dân có trách nhiệm tổ chức thực hiện Thông tư này./.”</w:t>
      </w:r>
    </w:p>
    <w:p w14:paraId="74FB485A" w14:textId="7473C249" w:rsidR="00576DBB" w:rsidRPr="004F4F38" w:rsidRDefault="00576DBB">
      <w:pPr>
        <w:pStyle w:val="FootnoteText"/>
        <w:rPr>
          <w:lang w:val="en-US"/>
        </w:rPr>
      </w:pPr>
    </w:p>
  </w:footnote>
  <w:footnote w:id="9">
    <w:p w14:paraId="5D4CBE31" w14:textId="0F52CFB5" w:rsidR="00576DBB" w:rsidRPr="00902A01" w:rsidRDefault="00576DBB"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w:t>
      </w:r>
      <w:r w:rsidRPr="00902A01">
        <w:rPr>
          <w:rFonts w:ascii="Times New Roman" w:hAnsi="Times New Roman" w:cs="Times New Roman"/>
          <w:sz w:val="24"/>
          <w:szCs w:val="24"/>
          <w:lang w:val="en-US"/>
        </w:rPr>
        <w:t>C</w:t>
      </w:r>
      <w:r w:rsidRPr="00902A01">
        <w:rPr>
          <w:rFonts w:ascii="Times New Roman" w:hAnsi="Times New Roman" w:cs="Times New Roman"/>
          <w:sz w:val="24"/>
          <w:szCs w:val="24"/>
        </w:rPr>
        <w:t>ụm từ “Mã định danh tổ chức (nếu có)”</w:t>
      </w:r>
      <w:r w:rsidRPr="00902A01">
        <w:rPr>
          <w:rFonts w:ascii="Times New Roman" w:hAnsi="Times New Roman" w:cs="Times New Roman"/>
          <w:sz w:val="24"/>
          <w:szCs w:val="24"/>
          <w:lang w:val="en-US"/>
        </w:rPr>
        <w:t xml:space="preserve"> được bổ sung theo quy định tại Điều </w:t>
      </w:r>
      <w:r w:rsidR="00606A2C">
        <w:rPr>
          <w:rFonts w:ascii="Times New Roman" w:hAnsi="Times New Roman" w:cs="Times New Roman"/>
          <w:sz w:val="24"/>
          <w:szCs w:val="24"/>
          <w:lang w:val="en-US"/>
        </w:rPr>
        <w:t>7</w:t>
      </w:r>
      <w:r w:rsidRPr="00902A01">
        <w:rPr>
          <w:rFonts w:ascii="Times New Roman" w:hAnsi="Times New Roman" w:cs="Times New Roman"/>
          <w:sz w:val="24"/>
          <w:szCs w:val="24"/>
          <w:lang w:val="en-US"/>
        </w:rPr>
        <w:t xml:space="preserve"> của Thông tư số 63/2025/TT-NHNN sửa đổi, bổ sung một số điều của một số Thông tư về quỹ tín dụng nhân dân, có hiệu lực kể từ ngày 16/02/2026.</w:t>
      </w:r>
    </w:p>
  </w:footnote>
  <w:footnote w:id="10">
    <w:p w14:paraId="0931334A" w14:textId="09BC7908" w:rsidR="00576DBB" w:rsidRPr="00902A01" w:rsidRDefault="00576DBB"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sidR="00D80B8F">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1">
    <w:p w14:paraId="736A0EB0" w14:textId="33D4807F" w:rsidR="00576DBB" w:rsidRPr="00902A01" w:rsidRDefault="00576DBB"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sidR="00FE5244">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2">
    <w:p w14:paraId="77183A7F" w14:textId="4134BC7C" w:rsidR="00576DBB" w:rsidRPr="00902A01" w:rsidRDefault="00576DBB"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sidR="00FE5244">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3">
    <w:p w14:paraId="15F74668" w14:textId="0740AFB3" w:rsidR="00576DBB" w:rsidRPr="00902A01" w:rsidRDefault="00576DBB" w:rsidP="00902A01">
      <w:pPr>
        <w:pStyle w:val="FootnoteText"/>
        <w:ind w:firstLine="709"/>
        <w:jc w:val="both"/>
        <w:rPr>
          <w:rFonts w:ascii="Times New Roman" w:hAnsi="Times New Roman" w:cs="Times New Roman"/>
          <w:sz w:val="24"/>
          <w:szCs w:val="24"/>
          <w:lang w:val="en-US"/>
        </w:rPr>
      </w:pPr>
      <w:r w:rsidRPr="00902A01">
        <w:rPr>
          <w:rStyle w:val="FootnoteReference"/>
          <w:rFonts w:ascii="Times New Roman" w:hAnsi="Times New Roman" w:cs="Times New Roman"/>
          <w:sz w:val="24"/>
          <w:szCs w:val="24"/>
        </w:rPr>
        <w:footnoteRef/>
      </w:r>
      <w:r w:rsidRPr="00902A01">
        <w:rPr>
          <w:rFonts w:ascii="Times New Roman" w:hAnsi="Times New Roman" w:cs="Times New Roman"/>
          <w:sz w:val="24"/>
          <w:szCs w:val="24"/>
        </w:rPr>
        <w:t xml:space="preserve"> Cụm từ “Mã định danh tổ chức (nếu có)” được bổ sung theo quy định tại Điều </w:t>
      </w:r>
      <w:r w:rsidR="00FE5244">
        <w:rPr>
          <w:rFonts w:ascii="Times New Roman" w:hAnsi="Times New Roman" w:cs="Times New Roman"/>
          <w:sz w:val="24"/>
          <w:szCs w:val="24"/>
          <w:lang w:val="en-US"/>
        </w:rPr>
        <w:t>7</w:t>
      </w:r>
      <w:r w:rsidRPr="00902A01">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435951"/>
      <w:docPartObj>
        <w:docPartGallery w:val="Page Numbers (Top of Page)"/>
        <w:docPartUnique/>
      </w:docPartObj>
    </w:sdtPr>
    <w:sdtEndPr>
      <w:rPr>
        <w:rFonts w:ascii="Times New Roman" w:hAnsi="Times New Roman" w:cs="Times New Roman"/>
        <w:noProof/>
        <w:sz w:val="26"/>
        <w:szCs w:val="26"/>
      </w:rPr>
    </w:sdtEndPr>
    <w:sdtContent>
      <w:p w14:paraId="283B3EE1" w14:textId="78F764C8" w:rsidR="00576DBB" w:rsidRPr="00402E01" w:rsidRDefault="00576DBB">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023E9A">
          <w:rPr>
            <w:rFonts w:ascii="Times New Roman" w:hAnsi="Times New Roman" w:cs="Times New Roman"/>
            <w:noProof/>
            <w:sz w:val="26"/>
            <w:szCs w:val="26"/>
          </w:rPr>
          <w:t>14</w:t>
        </w:r>
        <w:r w:rsidRPr="00402E01">
          <w:rPr>
            <w:rFonts w:ascii="Times New Roman" w:hAnsi="Times New Roman" w:cs="Times New Roman"/>
            <w:noProof/>
            <w:sz w:val="26"/>
            <w:szCs w:val="26"/>
          </w:rPr>
          <w:fldChar w:fldCharType="end"/>
        </w:r>
      </w:p>
    </w:sdtContent>
  </w:sdt>
  <w:p w14:paraId="24786E04" w14:textId="77777777" w:rsidR="00576DBB" w:rsidRDefault="00576D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CED02E" w14:textId="1B914228" w:rsidR="00576DBB" w:rsidRPr="00402E01" w:rsidRDefault="00576DBB" w:rsidP="00402E01">
    <w:pPr>
      <w:pStyle w:val="Header"/>
      <w:jc w:val="center"/>
      <w:rPr>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023E9A">
      <w:rPr>
        <w:rFonts w:ascii="Times New Roman" w:hAnsi="Times New Roman" w:cs="Times New Roman"/>
        <w:noProof/>
        <w:sz w:val="26"/>
        <w:szCs w:val="26"/>
      </w:rPr>
      <w:t>16</w:t>
    </w:r>
    <w:r w:rsidRPr="00402E01">
      <w:rPr>
        <w:rFonts w:ascii="Times New Roman" w:hAnsi="Times New Roman" w:cs="Times New Roman"/>
        <w:noProof/>
        <w:sz w:val="26"/>
        <w:szCs w:val="2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6CC68" w14:textId="77777777" w:rsidR="00576DBB" w:rsidRDefault="00576DB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16283" w14:textId="44FD6F62" w:rsidR="00576DBB" w:rsidRPr="00105A8F" w:rsidRDefault="00576DBB">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023E9A">
      <w:rPr>
        <w:rFonts w:ascii="Times New Roman" w:hAnsi="Times New Roman" w:cs="Times New Roman"/>
        <w:noProof/>
      </w:rPr>
      <w:t>19</w:t>
    </w:r>
    <w:r w:rsidRPr="00105A8F">
      <w:rPr>
        <w:rFonts w:ascii="Times New Roman" w:hAnsi="Times New Roman" w:cs="Times New Roman"/>
        <w:noProof/>
      </w:rPr>
      <w:fldChar w:fldCharType="end"/>
    </w:r>
  </w:p>
  <w:p w14:paraId="527D0432" w14:textId="77777777" w:rsidR="00576DBB" w:rsidRDefault="00576DB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B7364" w14:textId="77777777" w:rsidR="00576DBB" w:rsidRPr="00402E01" w:rsidRDefault="00576DBB">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023E9A">
      <w:rPr>
        <w:rFonts w:ascii="Times New Roman" w:hAnsi="Times New Roman" w:cs="Times New Roman"/>
        <w:noProof/>
        <w:sz w:val="26"/>
        <w:szCs w:val="26"/>
      </w:rPr>
      <w:t>21</w:t>
    </w:r>
    <w:r w:rsidRPr="00402E01">
      <w:rPr>
        <w:rFonts w:ascii="Times New Roman" w:hAnsi="Times New Roman" w:cs="Times New Roman"/>
        <w:noProof/>
        <w:sz w:val="26"/>
        <w:szCs w:val="26"/>
      </w:rPr>
      <w:fldChar w:fldCharType="end"/>
    </w:r>
  </w:p>
  <w:p w14:paraId="0676881E" w14:textId="77777777" w:rsidR="00576DBB" w:rsidRPr="00402E01" w:rsidRDefault="00576DBB">
    <w:pPr>
      <w:pStyle w:val="Header"/>
      <w:rPr>
        <w:sz w:val="26"/>
        <w:szCs w:val="2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98E5B" w14:textId="77777777" w:rsidR="00576DBB" w:rsidRDefault="00576DB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2B450" w14:textId="5BB61E1E" w:rsidR="00576DBB" w:rsidRDefault="007D30BB" w:rsidP="007D30BB">
    <w:pPr>
      <w:pStyle w:val="Header"/>
      <w:tabs>
        <w:tab w:val="clear" w:pos="4680"/>
        <w:tab w:val="clear" w:pos="9360"/>
        <w:tab w:val="left" w:pos="3840"/>
      </w:tabs>
    </w:pPr>
    <w:r>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9ED5A" w14:textId="77777777" w:rsidR="00576DBB" w:rsidRPr="00105A8F" w:rsidRDefault="00576DBB">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023E9A">
      <w:rPr>
        <w:rFonts w:ascii="Times New Roman" w:hAnsi="Times New Roman" w:cs="Times New Roman"/>
        <w:noProof/>
      </w:rPr>
      <w:t>29</w:t>
    </w:r>
    <w:r w:rsidRPr="00105A8F">
      <w:rPr>
        <w:rFonts w:ascii="Times New Roman" w:hAnsi="Times New Roman" w:cs="Times New Roman"/>
        <w:noProof/>
      </w:rPr>
      <w:fldChar w:fldCharType="end"/>
    </w:r>
  </w:p>
  <w:p w14:paraId="47D358C2" w14:textId="77777777" w:rsidR="00576DBB" w:rsidRDefault="00576DB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885AE" w14:textId="77777777" w:rsidR="00576DBB" w:rsidRDefault="00576D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8">
    <w:nsid w:val="00000011"/>
    <w:multiLevelType w:val="multilevel"/>
    <w:tmpl w:val="00000010"/>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1">
    <w:nsid w:val="0000002B"/>
    <w:multiLevelType w:val="multilevel"/>
    <w:tmpl w:val="0000002A"/>
    <w:lvl w:ilvl="0">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2">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4">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5">
    <w:nsid w:val="00000033"/>
    <w:multiLevelType w:val="multilevel"/>
    <w:tmpl w:val="00000032"/>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6">
    <w:nsid w:val="00000035"/>
    <w:multiLevelType w:val="multilevel"/>
    <w:tmpl w:val="00000034"/>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0">
    <w:nsid w:val="38A30C72"/>
    <w:multiLevelType w:val="hybridMultilevel"/>
    <w:tmpl w:val="5BE03E5E"/>
    <w:lvl w:ilvl="0" w:tplc="321CAD14">
      <w:start w:val="1"/>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CA58E0"/>
    <w:multiLevelType w:val="hybridMultilevel"/>
    <w:tmpl w:val="73EEE1A8"/>
    <w:lvl w:ilvl="0" w:tplc="9BDE3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A596236"/>
    <w:multiLevelType w:val="hybridMultilevel"/>
    <w:tmpl w:val="1CECEB8E"/>
    <w:lvl w:ilvl="0" w:tplc="788053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C3D2FF7"/>
    <w:multiLevelType w:val="hybridMultilevel"/>
    <w:tmpl w:val="8A123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B844612"/>
    <w:multiLevelType w:val="hybridMultilevel"/>
    <w:tmpl w:val="792C1ED2"/>
    <w:lvl w:ilvl="0" w:tplc="A4746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3"/>
  </w:num>
  <w:num w:numId="32">
    <w:abstractNumId w:val="34"/>
  </w:num>
  <w:num w:numId="33">
    <w:abstractNumId w:val="30"/>
  </w:num>
  <w:num w:numId="34">
    <w:abstractNumId w:val="31"/>
  </w:num>
  <w:num w:numId="35">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80"/>
    <w:rsid w:val="00002375"/>
    <w:rsid w:val="00003A3B"/>
    <w:rsid w:val="00005819"/>
    <w:rsid w:val="000068B4"/>
    <w:rsid w:val="00006971"/>
    <w:rsid w:val="000073A4"/>
    <w:rsid w:val="000077B6"/>
    <w:rsid w:val="00010108"/>
    <w:rsid w:val="00011D62"/>
    <w:rsid w:val="0001330A"/>
    <w:rsid w:val="00013663"/>
    <w:rsid w:val="00015C1B"/>
    <w:rsid w:val="00015F56"/>
    <w:rsid w:val="00016871"/>
    <w:rsid w:val="00017D91"/>
    <w:rsid w:val="0002277B"/>
    <w:rsid w:val="000237EC"/>
    <w:rsid w:val="00023E9A"/>
    <w:rsid w:val="000245F0"/>
    <w:rsid w:val="00024BAC"/>
    <w:rsid w:val="00024CE3"/>
    <w:rsid w:val="00025241"/>
    <w:rsid w:val="00025E08"/>
    <w:rsid w:val="000268F7"/>
    <w:rsid w:val="00027550"/>
    <w:rsid w:val="00027B56"/>
    <w:rsid w:val="0003159C"/>
    <w:rsid w:val="00032E0A"/>
    <w:rsid w:val="0003334E"/>
    <w:rsid w:val="00035552"/>
    <w:rsid w:val="00035B5D"/>
    <w:rsid w:val="00037642"/>
    <w:rsid w:val="00037C55"/>
    <w:rsid w:val="00037CFE"/>
    <w:rsid w:val="00037F78"/>
    <w:rsid w:val="000402B6"/>
    <w:rsid w:val="0004180C"/>
    <w:rsid w:val="00043BAE"/>
    <w:rsid w:val="00044168"/>
    <w:rsid w:val="000451F1"/>
    <w:rsid w:val="000458B4"/>
    <w:rsid w:val="00047979"/>
    <w:rsid w:val="00050E04"/>
    <w:rsid w:val="00052557"/>
    <w:rsid w:val="00053ADE"/>
    <w:rsid w:val="00054E40"/>
    <w:rsid w:val="00055400"/>
    <w:rsid w:val="00055A28"/>
    <w:rsid w:val="00055FC8"/>
    <w:rsid w:val="00056BD9"/>
    <w:rsid w:val="0005728A"/>
    <w:rsid w:val="000604AA"/>
    <w:rsid w:val="00066863"/>
    <w:rsid w:val="00067351"/>
    <w:rsid w:val="00071F91"/>
    <w:rsid w:val="00072BBB"/>
    <w:rsid w:val="00072C9B"/>
    <w:rsid w:val="000739D4"/>
    <w:rsid w:val="00073E3A"/>
    <w:rsid w:val="000744C6"/>
    <w:rsid w:val="0007501E"/>
    <w:rsid w:val="00076F37"/>
    <w:rsid w:val="000775F0"/>
    <w:rsid w:val="000803CB"/>
    <w:rsid w:val="000807A4"/>
    <w:rsid w:val="00080968"/>
    <w:rsid w:val="00082D84"/>
    <w:rsid w:val="00082E53"/>
    <w:rsid w:val="00083E59"/>
    <w:rsid w:val="00083F64"/>
    <w:rsid w:val="00084229"/>
    <w:rsid w:val="00084796"/>
    <w:rsid w:val="0008560D"/>
    <w:rsid w:val="0008628E"/>
    <w:rsid w:val="00087A93"/>
    <w:rsid w:val="000902F4"/>
    <w:rsid w:val="0009060B"/>
    <w:rsid w:val="000911C9"/>
    <w:rsid w:val="000924AC"/>
    <w:rsid w:val="000926BE"/>
    <w:rsid w:val="0009418D"/>
    <w:rsid w:val="000965A9"/>
    <w:rsid w:val="000A25E9"/>
    <w:rsid w:val="000A2888"/>
    <w:rsid w:val="000A4923"/>
    <w:rsid w:val="000A4E3C"/>
    <w:rsid w:val="000A558D"/>
    <w:rsid w:val="000A77F7"/>
    <w:rsid w:val="000B070A"/>
    <w:rsid w:val="000B0BB8"/>
    <w:rsid w:val="000B125C"/>
    <w:rsid w:val="000B17C3"/>
    <w:rsid w:val="000B22DC"/>
    <w:rsid w:val="000B32D2"/>
    <w:rsid w:val="000B47B1"/>
    <w:rsid w:val="000B4D39"/>
    <w:rsid w:val="000C020A"/>
    <w:rsid w:val="000C1CC1"/>
    <w:rsid w:val="000C4BBF"/>
    <w:rsid w:val="000C6351"/>
    <w:rsid w:val="000C70F5"/>
    <w:rsid w:val="000D00CE"/>
    <w:rsid w:val="000D0358"/>
    <w:rsid w:val="000D0ADE"/>
    <w:rsid w:val="000D0F4F"/>
    <w:rsid w:val="000D118A"/>
    <w:rsid w:val="000D15AD"/>
    <w:rsid w:val="000D17BD"/>
    <w:rsid w:val="000D43DB"/>
    <w:rsid w:val="000D45B1"/>
    <w:rsid w:val="000D45E1"/>
    <w:rsid w:val="000D4832"/>
    <w:rsid w:val="000D5119"/>
    <w:rsid w:val="000D51A2"/>
    <w:rsid w:val="000E1FEC"/>
    <w:rsid w:val="000E37AC"/>
    <w:rsid w:val="000E45B6"/>
    <w:rsid w:val="000E55FA"/>
    <w:rsid w:val="000E563A"/>
    <w:rsid w:val="000E5687"/>
    <w:rsid w:val="000F4457"/>
    <w:rsid w:val="000F52C6"/>
    <w:rsid w:val="000F6F51"/>
    <w:rsid w:val="000F7A84"/>
    <w:rsid w:val="00100228"/>
    <w:rsid w:val="00101460"/>
    <w:rsid w:val="00101C48"/>
    <w:rsid w:val="00101C61"/>
    <w:rsid w:val="00101E0F"/>
    <w:rsid w:val="0010255D"/>
    <w:rsid w:val="001027D1"/>
    <w:rsid w:val="00102DEA"/>
    <w:rsid w:val="00102E77"/>
    <w:rsid w:val="00103C28"/>
    <w:rsid w:val="00104C2E"/>
    <w:rsid w:val="00105A8F"/>
    <w:rsid w:val="001062A3"/>
    <w:rsid w:val="00106D51"/>
    <w:rsid w:val="0010748C"/>
    <w:rsid w:val="00107574"/>
    <w:rsid w:val="001077DA"/>
    <w:rsid w:val="00107C1E"/>
    <w:rsid w:val="001140E4"/>
    <w:rsid w:val="001154CC"/>
    <w:rsid w:val="00116895"/>
    <w:rsid w:val="00123236"/>
    <w:rsid w:val="00123E80"/>
    <w:rsid w:val="00124828"/>
    <w:rsid w:val="00125B9C"/>
    <w:rsid w:val="0012609E"/>
    <w:rsid w:val="00126FE4"/>
    <w:rsid w:val="001272D5"/>
    <w:rsid w:val="001278C9"/>
    <w:rsid w:val="00132819"/>
    <w:rsid w:val="001329EA"/>
    <w:rsid w:val="00132CDF"/>
    <w:rsid w:val="0013302D"/>
    <w:rsid w:val="00134B60"/>
    <w:rsid w:val="00135A82"/>
    <w:rsid w:val="00135CF8"/>
    <w:rsid w:val="001363C8"/>
    <w:rsid w:val="00137792"/>
    <w:rsid w:val="00137B33"/>
    <w:rsid w:val="00140819"/>
    <w:rsid w:val="00140E27"/>
    <w:rsid w:val="001414A5"/>
    <w:rsid w:val="001421D3"/>
    <w:rsid w:val="001431C0"/>
    <w:rsid w:val="001434D6"/>
    <w:rsid w:val="00144674"/>
    <w:rsid w:val="00144A38"/>
    <w:rsid w:val="00147E45"/>
    <w:rsid w:val="001501FE"/>
    <w:rsid w:val="00151121"/>
    <w:rsid w:val="00151E0A"/>
    <w:rsid w:val="001536CF"/>
    <w:rsid w:val="00154081"/>
    <w:rsid w:val="001545E6"/>
    <w:rsid w:val="00154B29"/>
    <w:rsid w:val="001553B2"/>
    <w:rsid w:val="0015704A"/>
    <w:rsid w:val="001605AE"/>
    <w:rsid w:val="00160B41"/>
    <w:rsid w:val="001614C4"/>
    <w:rsid w:val="00161C23"/>
    <w:rsid w:val="00162FAB"/>
    <w:rsid w:val="00164469"/>
    <w:rsid w:val="00164EAA"/>
    <w:rsid w:val="00164F97"/>
    <w:rsid w:val="001660FC"/>
    <w:rsid w:val="0016638E"/>
    <w:rsid w:val="0016644E"/>
    <w:rsid w:val="00166D3E"/>
    <w:rsid w:val="00167BD7"/>
    <w:rsid w:val="00172128"/>
    <w:rsid w:val="00172691"/>
    <w:rsid w:val="001726E2"/>
    <w:rsid w:val="001739E1"/>
    <w:rsid w:val="00173E1D"/>
    <w:rsid w:val="00174AFA"/>
    <w:rsid w:val="00174FD4"/>
    <w:rsid w:val="001754A9"/>
    <w:rsid w:val="00175814"/>
    <w:rsid w:val="001759FC"/>
    <w:rsid w:val="001777FB"/>
    <w:rsid w:val="00177853"/>
    <w:rsid w:val="00177B1E"/>
    <w:rsid w:val="00181A46"/>
    <w:rsid w:val="001826F2"/>
    <w:rsid w:val="001827EF"/>
    <w:rsid w:val="00182D29"/>
    <w:rsid w:val="001831DB"/>
    <w:rsid w:val="00184737"/>
    <w:rsid w:val="00184D94"/>
    <w:rsid w:val="00185EBE"/>
    <w:rsid w:val="00186CFC"/>
    <w:rsid w:val="00186D99"/>
    <w:rsid w:val="00187428"/>
    <w:rsid w:val="00187A6D"/>
    <w:rsid w:val="00187A84"/>
    <w:rsid w:val="00191006"/>
    <w:rsid w:val="001919CB"/>
    <w:rsid w:val="00191A74"/>
    <w:rsid w:val="0019246D"/>
    <w:rsid w:val="00195632"/>
    <w:rsid w:val="001961E8"/>
    <w:rsid w:val="00196806"/>
    <w:rsid w:val="001978E2"/>
    <w:rsid w:val="001A1268"/>
    <w:rsid w:val="001A190A"/>
    <w:rsid w:val="001A1ECD"/>
    <w:rsid w:val="001A2D8E"/>
    <w:rsid w:val="001A48A4"/>
    <w:rsid w:val="001A491B"/>
    <w:rsid w:val="001A52BB"/>
    <w:rsid w:val="001A62A3"/>
    <w:rsid w:val="001A66D1"/>
    <w:rsid w:val="001A788B"/>
    <w:rsid w:val="001B0B1F"/>
    <w:rsid w:val="001B4044"/>
    <w:rsid w:val="001B4C41"/>
    <w:rsid w:val="001B4FD0"/>
    <w:rsid w:val="001C25CD"/>
    <w:rsid w:val="001C4FAA"/>
    <w:rsid w:val="001C591F"/>
    <w:rsid w:val="001C614B"/>
    <w:rsid w:val="001C7BFC"/>
    <w:rsid w:val="001D043A"/>
    <w:rsid w:val="001D1DBE"/>
    <w:rsid w:val="001D416F"/>
    <w:rsid w:val="001D5A46"/>
    <w:rsid w:val="001D5AC7"/>
    <w:rsid w:val="001D6B7C"/>
    <w:rsid w:val="001D710F"/>
    <w:rsid w:val="001D7708"/>
    <w:rsid w:val="001D7877"/>
    <w:rsid w:val="001D7CE6"/>
    <w:rsid w:val="001E11E7"/>
    <w:rsid w:val="001E204C"/>
    <w:rsid w:val="001E2D81"/>
    <w:rsid w:val="001E2FC2"/>
    <w:rsid w:val="001E300A"/>
    <w:rsid w:val="001E310A"/>
    <w:rsid w:val="001E474E"/>
    <w:rsid w:val="001E49B1"/>
    <w:rsid w:val="001E4DC8"/>
    <w:rsid w:val="001F2C5B"/>
    <w:rsid w:val="001F333E"/>
    <w:rsid w:val="001F3EA5"/>
    <w:rsid w:val="001F5758"/>
    <w:rsid w:val="001F5DAA"/>
    <w:rsid w:val="001F7395"/>
    <w:rsid w:val="001F73F9"/>
    <w:rsid w:val="001F78FA"/>
    <w:rsid w:val="001F7AAE"/>
    <w:rsid w:val="00200951"/>
    <w:rsid w:val="00200C9A"/>
    <w:rsid w:val="00200EE4"/>
    <w:rsid w:val="00201AB0"/>
    <w:rsid w:val="002029E7"/>
    <w:rsid w:val="002043DC"/>
    <w:rsid w:val="0020465D"/>
    <w:rsid w:val="00205DD5"/>
    <w:rsid w:val="002072F7"/>
    <w:rsid w:val="00207B3D"/>
    <w:rsid w:val="00211C11"/>
    <w:rsid w:val="002128D7"/>
    <w:rsid w:val="00212BD0"/>
    <w:rsid w:val="002137A6"/>
    <w:rsid w:val="00215259"/>
    <w:rsid w:val="00215390"/>
    <w:rsid w:val="0021570E"/>
    <w:rsid w:val="002157DF"/>
    <w:rsid w:val="002162A8"/>
    <w:rsid w:val="00216BA7"/>
    <w:rsid w:val="00220376"/>
    <w:rsid w:val="0022059D"/>
    <w:rsid w:val="00220611"/>
    <w:rsid w:val="0022076A"/>
    <w:rsid w:val="002208E3"/>
    <w:rsid w:val="00221A49"/>
    <w:rsid w:val="00222B0C"/>
    <w:rsid w:val="00223D71"/>
    <w:rsid w:val="0022427B"/>
    <w:rsid w:val="00224623"/>
    <w:rsid w:val="002251CE"/>
    <w:rsid w:val="00225317"/>
    <w:rsid w:val="002254F6"/>
    <w:rsid w:val="0022566C"/>
    <w:rsid w:val="00225F84"/>
    <w:rsid w:val="00225FD1"/>
    <w:rsid w:val="00226344"/>
    <w:rsid w:val="00226A0C"/>
    <w:rsid w:val="00226C33"/>
    <w:rsid w:val="0023274E"/>
    <w:rsid w:val="0023416B"/>
    <w:rsid w:val="00236685"/>
    <w:rsid w:val="00236983"/>
    <w:rsid w:val="00236D31"/>
    <w:rsid w:val="00237BE2"/>
    <w:rsid w:val="00240643"/>
    <w:rsid w:val="00240980"/>
    <w:rsid w:val="00241E56"/>
    <w:rsid w:val="00241FE2"/>
    <w:rsid w:val="002461CF"/>
    <w:rsid w:val="00250A50"/>
    <w:rsid w:val="0025273D"/>
    <w:rsid w:val="00253CD7"/>
    <w:rsid w:val="00255113"/>
    <w:rsid w:val="00255596"/>
    <w:rsid w:val="00255625"/>
    <w:rsid w:val="0025698F"/>
    <w:rsid w:val="002571FC"/>
    <w:rsid w:val="00257974"/>
    <w:rsid w:val="002601B0"/>
    <w:rsid w:val="00260765"/>
    <w:rsid w:val="00261C8C"/>
    <w:rsid w:val="0026229C"/>
    <w:rsid w:val="002623B0"/>
    <w:rsid w:val="002629A4"/>
    <w:rsid w:val="00262C24"/>
    <w:rsid w:val="00263B39"/>
    <w:rsid w:val="002651BE"/>
    <w:rsid w:val="00265B14"/>
    <w:rsid w:val="00265E47"/>
    <w:rsid w:val="00273626"/>
    <w:rsid w:val="00275498"/>
    <w:rsid w:val="0027653B"/>
    <w:rsid w:val="00277E80"/>
    <w:rsid w:val="0028000B"/>
    <w:rsid w:val="00280B82"/>
    <w:rsid w:val="0028213F"/>
    <w:rsid w:val="00283439"/>
    <w:rsid w:val="00286A06"/>
    <w:rsid w:val="00286A8E"/>
    <w:rsid w:val="00286D5D"/>
    <w:rsid w:val="002878C4"/>
    <w:rsid w:val="00287CDF"/>
    <w:rsid w:val="0029053D"/>
    <w:rsid w:val="002915DA"/>
    <w:rsid w:val="002937B5"/>
    <w:rsid w:val="002954D1"/>
    <w:rsid w:val="00295852"/>
    <w:rsid w:val="00295F36"/>
    <w:rsid w:val="002969BA"/>
    <w:rsid w:val="002A0D9C"/>
    <w:rsid w:val="002A1D84"/>
    <w:rsid w:val="002A4A10"/>
    <w:rsid w:val="002A6968"/>
    <w:rsid w:val="002A791F"/>
    <w:rsid w:val="002B0180"/>
    <w:rsid w:val="002B1DEB"/>
    <w:rsid w:val="002B26D4"/>
    <w:rsid w:val="002B414E"/>
    <w:rsid w:val="002B78E4"/>
    <w:rsid w:val="002C0258"/>
    <w:rsid w:val="002C2250"/>
    <w:rsid w:val="002C5D67"/>
    <w:rsid w:val="002C5F0E"/>
    <w:rsid w:val="002C7702"/>
    <w:rsid w:val="002C7EF3"/>
    <w:rsid w:val="002D317E"/>
    <w:rsid w:val="002D3DD6"/>
    <w:rsid w:val="002D44BB"/>
    <w:rsid w:val="002D7912"/>
    <w:rsid w:val="002D7F39"/>
    <w:rsid w:val="002E0438"/>
    <w:rsid w:val="002E052D"/>
    <w:rsid w:val="002E1E53"/>
    <w:rsid w:val="002E2B1F"/>
    <w:rsid w:val="002E3992"/>
    <w:rsid w:val="002E4201"/>
    <w:rsid w:val="002E517D"/>
    <w:rsid w:val="002E538B"/>
    <w:rsid w:val="002E5B04"/>
    <w:rsid w:val="002E689F"/>
    <w:rsid w:val="002E6CF4"/>
    <w:rsid w:val="002E78D5"/>
    <w:rsid w:val="002E7EE3"/>
    <w:rsid w:val="002F0B62"/>
    <w:rsid w:val="002F1002"/>
    <w:rsid w:val="002F16A5"/>
    <w:rsid w:val="002F2A90"/>
    <w:rsid w:val="002F4362"/>
    <w:rsid w:val="002F478D"/>
    <w:rsid w:val="002F4DE3"/>
    <w:rsid w:val="002F4EBE"/>
    <w:rsid w:val="003000AC"/>
    <w:rsid w:val="003019F2"/>
    <w:rsid w:val="00302CD1"/>
    <w:rsid w:val="00303870"/>
    <w:rsid w:val="00303B9B"/>
    <w:rsid w:val="00304BAA"/>
    <w:rsid w:val="00304E44"/>
    <w:rsid w:val="00307989"/>
    <w:rsid w:val="00310E88"/>
    <w:rsid w:val="0031156E"/>
    <w:rsid w:val="0031232F"/>
    <w:rsid w:val="003145A8"/>
    <w:rsid w:val="00316C55"/>
    <w:rsid w:val="00321D3F"/>
    <w:rsid w:val="00322124"/>
    <w:rsid w:val="00322879"/>
    <w:rsid w:val="00322A87"/>
    <w:rsid w:val="00323870"/>
    <w:rsid w:val="003240BB"/>
    <w:rsid w:val="003240E9"/>
    <w:rsid w:val="003242E6"/>
    <w:rsid w:val="00324C4F"/>
    <w:rsid w:val="00324DF5"/>
    <w:rsid w:val="003314BC"/>
    <w:rsid w:val="00331C84"/>
    <w:rsid w:val="00332EC7"/>
    <w:rsid w:val="00332EEC"/>
    <w:rsid w:val="0033301C"/>
    <w:rsid w:val="00333D13"/>
    <w:rsid w:val="00334738"/>
    <w:rsid w:val="0033477C"/>
    <w:rsid w:val="00334E9D"/>
    <w:rsid w:val="00335B88"/>
    <w:rsid w:val="00336858"/>
    <w:rsid w:val="003370B5"/>
    <w:rsid w:val="00337FC6"/>
    <w:rsid w:val="0034013D"/>
    <w:rsid w:val="00340CE1"/>
    <w:rsid w:val="00340D98"/>
    <w:rsid w:val="00341192"/>
    <w:rsid w:val="00342275"/>
    <w:rsid w:val="00344220"/>
    <w:rsid w:val="00347271"/>
    <w:rsid w:val="00347C46"/>
    <w:rsid w:val="0035203B"/>
    <w:rsid w:val="0035317B"/>
    <w:rsid w:val="003536F0"/>
    <w:rsid w:val="00353A12"/>
    <w:rsid w:val="00353B20"/>
    <w:rsid w:val="003541E0"/>
    <w:rsid w:val="0035584B"/>
    <w:rsid w:val="00356169"/>
    <w:rsid w:val="00356D69"/>
    <w:rsid w:val="00361989"/>
    <w:rsid w:val="00362F43"/>
    <w:rsid w:val="00364A26"/>
    <w:rsid w:val="00364D2C"/>
    <w:rsid w:val="0036590D"/>
    <w:rsid w:val="003659D5"/>
    <w:rsid w:val="00366010"/>
    <w:rsid w:val="003668DD"/>
    <w:rsid w:val="003671BD"/>
    <w:rsid w:val="003676A6"/>
    <w:rsid w:val="00370BA7"/>
    <w:rsid w:val="00370EF7"/>
    <w:rsid w:val="003717FD"/>
    <w:rsid w:val="0037210D"/>
    <w:rsid w:val="0037293E"/>
    <w:rsid w:val="00372B01"/>
    <w:rsid w:val="00373B43"/>
    <w:rsid w:val="0037446B"/>
    <w:rsid w:val="003746AB"/>
    <w:rsid w:val="003760FC"/>
    <w:rsid w:val="00377227"/>
    <w:rsid w:val="003804F8"/>
    <w:rsid w:val="003832F5"/>
    <w:rsid w:val="00383AAE"/>
    <w:rsid w:val="00384DF3"/>
    <w:rsid w:val="00387565"/>
    <w:rsid w:val="00390FFA"/>
    <w:rsid w:val="003920F2"/>
    <w:rsid w:val="0039246C"/>
    <w:rsid w:val="00392CF0"/>
    <w:rsid w:val="00395637"/>
    <w:rsid w:val="003956F6"/>
    <w:rsid w:val="00396AF2"/>
    <w:rsid w:val="003974FE"/>
    <w:rsid w:val="00397A7B"/>
    <w:rsid w:val="003A0621"/>
    <w:rsid w:val="003A0622"/>
    <w:rsid w:val="003A094B"/>
    <w:rsid w:val="003A0C5C"/>
    <w:rsid w:val="003A1981"/>
    <w:rsid w:val="003A26D4"/>
    <w:rsid w:val="003A3503"/>
    <w:rsid w:val="003A488B"/>
    <w:rsid w:val="003A4F64"/>
    <w:rsid w:val="003A58C3"/>
    <w:rsid w:val="003A645E"/>
    <w:rsid w:val="003A6B52"/>
    <w:rsid w:val="003A6B91"/>
    <w:rsid w:val="003B0BF6"/>
    <w:rsid w:val="003B1669"/>
    <w:rsid w:val="003B2A52"/>
    <w:rsid w:val="003B306B"/>
    <w:rsid w:val="003B4807"/>
    <w:rsid w:val="003B49D0"/>
    <w:rsid w:val="003B4B00"/>
    <w:rsid w:val="003B5384"/>
    <w:rsid w:val="003B7B2F"/>
    <w:rsid w:val="003C2827"/>
    <w:rsid w:val="003C2A02"/>
    <w:rsid w:val="003C52EF"/>
    <w:rsid w:val="003C6FAD"/>
    <w:rsid w:val="003C77F7"/>
    <w:rsid w:val="003C7970"/>
    <w:rsid w:val="003D20E1"/>
    <w:rsid w:val="003D326C"/>
    <w:rsid w:val="003D459B"/>
    <w:rsid w:val="003D4961"/>
    <w:rsid w:val="003D5CAE"/>
    <w:rsid w:val="003D5EFA"/>
    <w:rsid w:val="003D5F7F"/>
    <w:rsid w:val="003D66B0"/>
    <w:rsid w:val="003D7C81"/>
    <w:rsid w:val="003E1286"/>
    <w:rsid w:val="003E19FE"/>
    <w:rsid w:val="003E2B57"/>
    <w:rsid w:val="003E3D7C"/>
    <w:rsid w:val="003E5DF7"/>
    <w:rsid w:val="003E719C"/>
    <w:rsid w:val="003E71E3"/>
    <w:rsid w:val="003F014A"/>
    <w:rsid w:val="003F0EC7"/>
    <w:rsid w:val="003F169C"/>
    <w:rsid w:val="003F1E94"/>
    <w:rsid w:val="003F2956"/>
    <w:rsid w:val="003F348F"/>
    <w:rsid w:val="003F3B2D"/>
    <w:rsid w:val="003F40A6"/>
    <w:rsid w:val="003F4552"/>
    <w:rsid w:val="003F579E"/>
    <w:rsid w:val="003F5FA2"/>
    <w:rsid w:val="003F641F"/>
    <w:rsid w:val="003F70A3"/>
    <w:rsid w:val="00400992"/>
    <w:rsid w:val="004011EE"/>
    <w:rsid w:val="004016F5"/>
    <w:rsid w:val="00402CF0"/>
    <w:rsid w:val="00402E01"/>
    <w:rsid w:val="00403FBF"/>
    <w:rsid w:val="00404087"/>
    <w:rsid w:val="00404131"/>
    <w:rsid w:val="0040435D"/>
    <w:rsid w:val="00405E15"/>
    <w:rsid w:val="004064FA"/>
    <w:rsid w:val="00407330"/>
    <w:rsid w:val="004102A3"/>
    <w:rsid w:val="0041277E"/>
    <w:rsid w:val="00413874"/>
    <w:rsid w:val="00413C3C"/>
    <w:rsid w:val="004157B8"/>
    <w:rsid w:val="00415BC7"/>
    <w:rsid w:val="00415EE3"/>
    <w:rsid w:val="0041681B"/>
    <w:rsid w:val="00416B66"/>
    <w:rsid w:val="00421498"/>
    <w:rsid w:val="00422AC4"/>
    <w:rsid w:val="00422D37"/>
    <w:rsid w:val="00423B89"/>
    <w:rsid w:val="004241AC"/>
    <w:rsid w:val="0042553A"/>
    <w:rsid w:val="00425BF4"/>
    <w:rsid w:val="0042681A"/>
    <w:rsid w:val="0042691E"/>
    <w:rsid w:val="00431F63"/>
    <w:rsid w:val="00432635"/>
    <w:rsid w:val="004332DA"/>
    <w:rsid w:val="00433807"/>
    <w:rsid w:val="00433997"/>
    <w:rsid w:val="00434D10"/>
    <w:rsid w:val="00435341"/>
    <w:rsid w:val="0044019C"/>
    <w:rsid w:val="00442347"/>
    <w:rsid w:val="004437FB"/>
    <w:rsid w:val="00443B72"/>
    <w:rsid w:val="00443FD4"/>
    <w:rsid w:val="004453A4"/>
    <w:rsid w:val="004460A0"/>
    <w:rsid w:val="00450ECB"/>
    <w:rsid w:val="00452F24"/>
    <w:rsid w:val="00453F24"/>
    <w:rsid w:val="00456EE6"/>
    <w:rsid w:val="00457903"/>
    <w:rsid w:val="0046010A"/>
    <w:rsid w:val="00461370"/>
    <w:rsid w:val="00461A12"/>
    <w:rsid w:val="00461E1E"/>
    <w:rsid w:val="004637DB"/>
    <w:rsid w:val="00463D2D"/>
    <w:rsid w:val="00464321"/>
    <w:rsid w:val="004654F9"/>
    <w:rsid w:val="00470924"/>
    <w:rsid w:val="00471D14"/>
    <w:rsid w:val="004720B2"/>
    <w:rsid w:val="00473187"/>
    <w:rsid w:val="00473AF6"/>
    <w:rsid w:val="00473D7E"/>
    <w:rsid w:val="00474DB4"/>
    <w:rsid w:val="0047522B"/>
    <w:rsid w:val="004761DC"/>
    <w:rsid w:val="0047657C"/>
    <w:rsid w:val="00476CD2"/>
    <w:rsid w:val="00476FE2"/>
    <w:rsid w:val="00482CA8"/>
    <w:rsid w:val="004832D4"/>
    <w:rsid w:val="004838FF"/>
    <w:rsid w:val="00484F7B"/>
    <w:rsid w:val="004850DD"/>
    <w:rsid w:val="0048555A"/>
    <w:rsid w:val="004873A0"/>
    <w:rsid w:val="004878E1"/>
    <w:rsid w:val="0049044E"/>
    <w:rsid w:val="004917C6"/>
    <w:rsid w:val="0049632A"/>
    <w:rsid w:val="004974AE"/>
    <w:rsid w:val="004A0B19"/>
    <w:rsid w:val="004A0D25"/>
    <w:rsid w:val="004A4416"/>
    <w:rsid w:val="004A5289"/>
    <w:rsid w:val="004A708C"/>
    <w:rsid w:val="004A71D1"/>
    <w:rsid w:val="004B0889"/>
    <w:rsid w:val="004B1FEB"/>
    <w:rsid w:val="004B296B"/>
    <w:rsid w:val="004B5934"/>
    <w:rsid w:val="004B5C78"/>
    <w:rsid w:val="004B5D55"/>
    <w:rsid w:val="004B6A88"/>
    <w:rsid w:val="004B7A5A"/>
    <w:rsid w:val="004B7C8B"/>
    <w:rsid w:val="004B7F40"/>
    <w:rsid w:val="004C0E5C"/>
    <w:rsid w:val="004C2E99"/>
    <w:rsid w:val="004C383E"/>
    <w:rsid w:val="004C3B27"/>
    <w:rsid w:val="004C4BC3"/>
    <w:rsid w:val="004C58BA"/>
    <w:rsid w:val="004C5A48"/>
    <w:rsid w:val="004C76E4"/>
    <w:rsid w:val="004D0399"/>
    <w:rsid w:val="004D11FF"/>
    <w:rsid w:val="004D134F"/>
    <w:rsid w:val="004D15EE"/>
    <w:rsid w:val="004D36FE"/>
    <w:rsid w:val="004D4D3F"/>
    <w:rsid w:val="004E0207"/>
    <w:rsid w:val="004E27B1"/>
    <w:rsid w:val="004E2F53"/>
    <w:rsid w:val="004E5BC2"/>
    <w:rsid w:val="004E67CC"/>
    <w:rsid w:val="004E74B3"/>
    <w:rsid w:val="004F0795"/>
    <w:rsid w:val="004F39D0"/>
    <w:rsid w:val="004F4F38"/>
    <w:rsid w:val="004F5DC6"/>
    <w:rsid w:val="004F772B"/>
    <w:rsid w:val="0050035D"/>
    <w:rsid w:val="00502310"/>
    <w:rsid w:val="00503081"/>
    <w:rsid w:val="00503886"/>
    <w:rsid w:val="00504905"/>
    <w:rsid w:val="00505375"/>
    <w:rsid w:val="00506392"/>
    <w:rsid w:val="005067C2"/>
    <w:rsid w:val="005069CA"/>
    <w:rsid w:val="005070A7"/>
    <w:rsid w:val="00511B2E"/>
    <w:rsid w:val="00511D09"/>
    <w:rsid w:val="00512DB7"/>
    <w:rsid w:val="00512F0B"/>
    <w:rsid w:val="0051330A"/>
    <w:rsid w:val="005138C4"/>
    <w:rsid w:val="0051430D"/>
    <w:rsid w:val="005226FC"/>
    <w:rsid w:val="0052313F"/>
    <w:rsid w:val="00524FD9"/>
    <w:rsid w:val="0052640B"/>
    <w:rsid w:val="005265DB"/>
    <w:rsid w:val="0052683C"/>
    <w:rsid w:val="00526EA3"/>
    <w:rsid w:val="00527BD8"/>
    <w:rsid w:val="00530090"/>
    <w:rsid w:val="0053105D"/>
    <w:rsid w:val="00533034"/>
    <w:rsid w:val="00533C9A"/>
    <w:rsid w:val="00533D53"/>
    <w:rsid w:val="00534398"/>
    <w:rsid w:val="00535BB9"/>
    <w:rsid w:val="0053657F"/>
    <w:rsid w:val="005418BD"/>
    <w:rsid w:val="00541B35"/>
    <w:rsid w:val="005436E9"/>
    <w:rsid w:val="00543A6D"/>
    <w:rsid w:val="00543CE4"/>
    <w:rsid w:val="00544B72"/>
    <w:rsid w:val="005450FE"/>
    <w:rsid w:val="005465C8"/>
    <w:rsid w:val="00546B6F"/>
    <w:rsid w:val="005474F4"/>
    <w:rsid w:val="00547D08"/>
    <w:rsid w:val="00547F33"/>
    <w:rsid w:val="005542C7"/>
    <w:rsid w:val="005554A1"/>
    <w:rsid w:val="0055583B"/>
    <w:rsid w:val="005565DC"/>
    <w:rsid w:val="00560B36"/>
    <w:rsid w:val="00561C83"/>
    <w:rsid w:val="00561EE8"/>
    <w:rsid w:val="0056227C"/>
    <w:rsid w:val="00563594"/>
    <w:rsid w:val="005635B2"/>
    <w:rsid w:val="0056415B"/>
    <w:rsid w:val="0056425C"/>
    <w:rsid w:val="0056447C"/>
    <w:rsid w:val="0056556B"/>
    <w:rsid w:val="00565830"/>
    <w:rsid w:val="00565D1E"/>
    <w:rsid w:val="00567AF7"/>
    <w:rsid w:val="00570F4D"/>
    <w:rsid w:val="005733F2"/>
    <w:rsid w:val="00575833"/>
    <w:rsid w:val="00575CBE"/>
    <w:rsid w:val="00575DB8"/>
    <w:rsid w:val="005761BA"/>
    <w:rsid w:val="00576D4C"/>
    <w:rsid w:val="00576DBB"/>
    <w:rsid w:val="00576F6F"/>
    <w:rsid w:val="0057704A"/>
    <w:rsid w:val="005826A2"/>
    <w:rsid w:val="00583867"/>
    <w:rsid w:val="00583912"/>
    <w:rsid w:val="00584305"/>
    <w:rsid w:val="005844EA"/>
    <w:rsid w:val="00587243"/>
    <w:rsid w:val="00587F1B"/>
    <w:rsid w:val="0059132B"/>
    <w:rsid w:val="005952E2"/>
    <w:rsid w:val="005A259F"/>
    <w:rsid w:val="005A330B"/>
    <w:rsid w:val="005A36C8"/>
    <w:rsid w:val="005A5A55"/>
    <w:rsid w:val="005A5CDF"/>
    <w:rsid w:val="005B02FD"/>
    <w:rsid w:val="005B0E7A"/>
    <w:rsid w:val="005B1C8C"/>
    <w:rsid w:val="005B326F"/>
    <w:rsid w:val="005B4D9E"/>
    <w:rsid w:val="005B647F"/>
    <w:rsid w:val="005B695B"/>
    <w:rsid w:val="005B6DFC"/>
    <w:rsid w:val="005B7185"/>
    <w:rsid w:val="005C2BEB"/>
    <w:rsid w:val="005C30DB"/>
    <w:rsid w:val="005C3E29"/>
    <w:rsid w:val="005C419D"/>
    <w:rsid w:val="005C457D"/>
    <w:rsid w:val="005C4F92"/>
    <w:rsid w:val="005C5AAF"/>
    <w:rsid w:val="005C670B"/>
    <w:rsid w:val="005D007E"/>
    <w:rsid w:val="005D0745"/>
    <w:rsid w:val="005D1C9B"/>
    <w:rsid w:val="005D24C3"/>
    <w:rsid w:val="005D369E"/>
    <w:rsid w:val="005D3793"/>
    <w:rsid w:val="005D38C5"/>
    <w:rsid w:val="005D3BB9"/>
    <w:rsid w:val="005D48BC"/>
    <w:rsid w:val="005D4CCA"/>
    <w:rsid w:val="005E0823"/>
    <w:rsid w:val="005E0CFF"/>
    <w:rsid w:val="005E2614"/>
    <w:rsid w:val="005E380A"/>
    <w:rsid w:val="005E4645"/>
    <w:rsid w:val="005E4EB3"/>
    <w:rsid w:val="005E54E6"/>
    <w:rsid w:val="005E6346"/>
    <w:rsid w:val="005F1BE4"/>
    <w:rsid w:val="005F1C21"/>
    <w:rsid w:val="005F2933"/>
    <w:rsid w:val="005F2E9D"/>
    <w:rsid w:val="005F44A6"/>
    <w:rsid w:val="005F618C"/>
    <w:rsid w:val="005F63BF"/>
    <w:rsid w:val="005F7516"/>
    <w:rsid w:val="0060099E"/>
    <w:rsid w:val="006016E9"/>
    <w:rsid w:val="00602DF2"/>
    <w:rsid w:val="00603085"/>
    <w:rsid w:val="006039A1"/>
    <w:rsid w:val="0060628E"/>
    <w:rsid w:val="00606A2C"/>
    <w:rsid w:val="006070B3"/>
    <w:rsid w:val="00610716"/>
    <w:rsid w:val="006108DF"/>
    <w:rsid w:val="00610E3F"/>
    <w:rsid w:val="006135B8"/>
    <w:rsid w:val="00613640"/>
    <w:rsid w:val="00613CA7"/>
    <w:rsid w:val="00613F5F"/>
    <w:rsid w:val="00614B5A"/>
    <w:rsid w:val="00617515"/>
    <w:rsid w:val="0061761F"/>
    <w:rsid w:val="00617A78"/>
    <w:rsid w:val="00620607"/>
    <w:rsid w:val="00620F80"/>
    <w:rsid w:val="00621159"/>
    <w:rsid w:val="00621A2A"/>
    <w:rsid w:val="00621DC9"/>
    <w:rsid w:val="00622119"/>
    <w:rsid w:val="00622A1F"/>
    <w:rsid w:val="00622CD1"/>
    <w:rsid w:val="00623A8D"/>
    <w:rsid w:val="006245E4"/>
    <w:rsid w:val="00624BCB"/>
    <w:rsid w:val="00626002"/>
    <w:rsid w:val="0062711F"/>
    <w:rsid w:val="00630242"/>
    <w:rsid w:val="00631814"/>
    <w:rsid w:val="00633AF4"/>
    <w:rsid w:val="00633B05"/>
    <w:rsid w:val="00633BCB"/>
    <w:rsid w:val="00634437"/>
    <w:rsid w:val="00634D73"/>
    <w:rsid w:val="00636A9C"/>
    <w:rsid w:val="00636E17"/>
    <w:rsid w:val="006372BD"/>
    <w:rsid w:val="00637BF1"/>
    <w:rsid w:val="0064138E"/>
    <w:rsid w:val="00641891"/>
    <w:rsid w:val="00643406"/>
    <w:rsid w:val="00643D2B"/>
    <w:rsid w:val="00647BE3"/>
    <w:rsid w:val="00651F23"/>
    <w:rsid w:val="00652CEF"/>
    <w:rsid w:val="00653A68"/>
    <w:rsid w:val="00653C61"/>
    <w:rsid w:val="00654867"/>
    <w:rsid w:val="00654EEF"/>
    <w:rsid w:val="006558BF"/>
    <w:rsid w:val="0065646D"/>
    <w:rsid w:val="00656C51"/>
    <w:rsid w:val="00657377"/>
    <w:rsid w:val="006577D5"/>
    <w:rsid w:val="00657F42"/>
    <w:rsid w:val="006611AA"/>
    <w:rsid w:val="00661D10"/>
    <w:rsid w:val="00662884"/>
    <w:rsid w:val="00663B4A"/>
    <w:rsid w:val="006668D2"/>
    <w:rsid w:val="00666F2D"/>
    <w:rsid w:val="00667022"/>
    <w:rsid w:val="00671466"/>
    <w:rsid w:val="00673688"/>
    <w:rsid w:val="006746D9"/>
    <w:rsid w:val="006750E1"/>
    <w:rsid w:val="0067643B"/>
    <w:rsid w:val="00680486"/>
    <w:rsid w:val="00681989"/>
    <w:rsid w:val="00682BC3"/>
    <w:rsid w:val="00683F2B"/>
    <w:rsid w:val="00684163"/>
    <w:rsid w:val="00687143"/>
    <w:rsid w:val="0069079B"/>
    <w:rsid w:val="00690FA8"/>
    <w:rsid w:val="0069434B"/>
    <w:rsid w:val="00696025"/>
    <w:rsid w:val="00696710"/>
    <w:rsid w:val="006972E5"/>
    <w:rsid w:val="00697AF2"/>
    <w:rsid w:val="00697FD3"/>
    <w:rsid w:val="006A268C"/>
    <w:rsid w:val="006A4265"/>
    <w:rsid w:val="006A4EE1"/>
    <w:rsid w:val="006A4EEB"/>
    <w:rsid w:val="006A525B"/>
    <w:rsid w:val="006A5C16"/>
    <w:rsid w:val="006A5EC1"/>
    <w:rsid w:val="006A6C9A"/>
    <w:rsid w:val="006A78E2"/>
    <w:rsid w:val="006B0ED5"/>
    <w:rsid w:val="006B2418"/>
    <w:rsid w:val="006B2F42"/>
    <w:rsid w:val="006B5777"/>
    <w:rsid w:val="006B5DC8"/>
    <w:rsid w:val="006B5F8E"/>
    <w:rsid w:val="006B781D"/>
    <w:rsid w:val="006C09C3"/>
    <w:rsid w:val="006C0C8F"/>
    <w:rsid w:val="006C1F21"/>
    <w:rsid w:val="006C2D7B"/>
    <w:rsid w:val="006C4CE9"/>
    <w:rsid w:val="006C600E"/>
    <w:rsid w:val="006C614D"/>
    <w:rsid w:val="006C6228"/>
    <w:rsid w:val="006C662F"/>
    <w:rsid w:val="006C720A"/>
    <w:rsid w:val="006C7F89"/>
    <w:rsid w:val="006D0416"/>
    <w:rsid w:val="006D1E08"/>
    <w:rsid w:val="006D4A96"/>
    <w:rsid w:val="006D7150"/>
    <w:rsid w:val="006D7AD3"/>
    <w:rsid w:val="006E0125"/>
    <w:rsid w:val="006E02A4"/>
    <w:rsid w:val="006E0C28"/>
    <w:rsid w:val="006E3370"/>
    <w:rsid w:val="006E53C8"/>
    <w:rsid w:val="006E5515"/>
    <w:rsid w:val="006E76DF"/>
    <w:rsid w:val="006E7EED"/>
    <w:rsid w:val="006F1F84"/>
    <w:rsid w:val="006F3B0C"/>
    <w:rsid w:val="006F3BF1"/>
    <w:rsid w:val="006F415D"/>
    <w:rsid w:val="006F56E0"/>
    <w:rsid w:val="006F5E54"/>
    <w:rsid w:val="006F61FA"/>
    <w:rsid w:val="006F72FB"/>
    <w:rsid w:val="007005D1"/>
    <w:rsid w:val="00701EA8"/>
    <w:rsid w:val="00702C2D"/>
    <w:rsid w:val="00702E40"/>
    <w:rsid w:val="00704ACA"/>
    <w:rsid w:val="007064BE"/>
    <w:rsid w:val="00706895"/>
    <w:rsid w:val="0070797E"/>
    <w:rsid w:val="00707C48"/>
    <w:rsid w:val="00707D1F"/>
    <w:rsid w:val="0071031C"/>
    <w:rsid w:val="007103EC"/>
    <w:rsid w:val="00710540"/>
    <w:rsid w:val="007122F1"/>
    <w:rsid w:val="007137D9"/>
    <w:rsid w:val="007161E5"/>
    <w:rsid w:val="00716816"/>
    <w:rsid w:val="00716819"/>
    <w:rsid w:val="00717A61"/>
    <w:rsid w:val="00721F09"/>
    <w:rsid w:val="007224C1"/>
    <w:rsid w:val="00722F62"/>
    <w:rsid w:val="007234CC"/>
    <w:rsid w:val="00723E78"/>
    <w:rsid w:val="007244F0"/>
    <w:rsid w:val="007248FB"/>
    <w:rsid w:val="00725006"/>
    <w:rsid w:val="007264C4"/>
    <w:rsid w:val="00726B63"/>
    <w:rsid w:val="00727106"/>
    <w:rsid w:val="00733010"/>
    <w:rsid w:val="00733D3E"/>
    <w:rsid w:val="00734FE6"/>
    <w:rsid w:val="0073500A"/>
    <w:rsid w:val="00741194"/>
    <w:rsid w:val="00743EE1"/>
    <w:rsid w:val="00744A3C"/>
    <w:rsid w:val="0074608F"/>
    <w:rsid w:val="00746138"/>
    <w:rsid w:val="00750217"/>
    <w:rsid w:val="00750759"/>
    <w:rsid w:val="00751B4C"/>
    <w:rsid w:val="00751B5D"/>
    <w:rsid w:val="00752328"/>
    <w:rsid w:val="00753F42"/>
    <w:rsid w:val="0075613B"/>
    <w:rsid w:val="00764C7C"/>
    <w:rsid w:val="00766FE9"/>
    <w:rsid w:val="007705B3"/>
    <w:rsid w:val="00770FB7"/>
    <w:rsid w:val="007716F2"/>
    <w:rsid w:val="00771700"/>
    <w:rsid w:val="00771843"/>
    <w:rsid w:val="007721A1"/>
    <w:rsid w:val="007731BF"/>
    <w:rsid w:val="007747E8"/>
    <w:rsid w:val="00775C6E"/>
    <w:rsid w:val="00775CF0"/>
    <w:rsid w:val="00776268"/>
    <w:rsid w:val="0077652E"/>
    <w:rsid w:val="00776E22"/>
    <w:rsid w:val="0077773C"/>
    <w:rsid w:val="00781FFD"/>
    <w:rsid w:val="00782A54"/>
    <w:rsid w:val="00783EDB"/>
    <w:rsid w:val="00783F4E"/>
    <w:rsid w:val="00784982"/>
    <w:rsid w:val="00785640"/>
    <w:rsid w:val="007864FA"/>
    <w:rsid w:val="0078654F"/>
    <w:rsid w:val="00786636"/>
    <w:rsid w:val="00786C65"/>
    <w:rsid w:val="007872CC"/>
    <w:rsid w:val="007904FF"/>
    <w:rsid w:val="00791250"/>
    <w:rsid w:val="0079242C"/>
    <w:rsid w:val="007928B0"/>
    <w:rsid w:val="007929FA"/>
    <w:rsid w:val="00792C0A"/>
    <w:rsid w:val="00792D96"/>
    <w:rsid w:val="007946B1"/>
    <w:rsid w:val="00794EC8"/>
    <w:rsid w:val="0079734B"/>
    <w:rsid w:val="007974F3"/>
    <w:rsid w:val="00797F80"/>
    <w:rsid w:val="007A2245"/>
    <w:rsid w:val="007A3743"/>
    <w:rsid w:val="007A38DE"/>
    <w:rsid w:val="007A404E"/>
    <w:rsid w:val="007A4187"/>
    <w:rsid w:val="007A4E28"/>
    <w:rsid w:val="007A6610"/>
    <w:rsid w:val="007A76DE"/>
    <w:rsid w:val="007B0235"/>
    <w:rsid w:val="007B1F40"/>
    <w:rsid w:val="007B257C"/>
    <w:rsid w:val="007B2D3A"/>
    <w:rsid w:val="007B5026"/>
    <w:rsid w:val="007B5D0C"/>
    <w:rsid w:val="007B5D52"/>
    <w:rsid w:val="007B6CB6"/>
    <w:rsid w:val="007C1355"/>
    <w:rsid w:val="007C2380"/>
    <w:rsid w:val="007C2805"/>
    <w:rsid w:val="007C2D12"/>
    <w:rsid w:val="007C33B8"/>
    <w:rsid w:val="007C372F"/>
    <w:rsid w:val="007C4E08"/>
    <w:rsid w:val="007C66B2"/>
    <w:rsid w:val="007C6A91"/>
    <w:rsid w:val="007C70FB"/>
    <w:rsid w:val="007C7836"/>
    <w:rsid w:val="007D1040"/>
    <w:rsid w:val="007D12C7"/>
    <w:rsid w:val="007D132E"/>
    <w:rsid w:val="007D1B74"/>
    <w:rsid w:val="007D1C0B"/>
    <w:rsid w:val="007D21D4"/>
    <w:rsid w:val="007D29D4"/>
    <w:rsid w:val="007D30BB"/>
    <w:rsid w:val="007D3E9F"/>
    <w:rsid w:val="007D4410"/>
    <w:rsid w:val="007D461F"/>
    <w:rsid w:val="007D785A"/>
    <w:rsid w:val="007D7DCF"/>
    <w:rsid w:val="007D7EBD"/>
    <w:rsid w:val="007E0B40"/>
    <w:rsid w:val="007E0F9C"/>
    <w:rsid w:val="007E28E0"/>
    <w:rsid w:val="007E29AC"/>
    <w:rsid w:val="007E3DD8"/>
    <w:rsid w:val="007E422C"/>
    <w:rsid w:val="007E42A1"/>
    <w:rsid w:val="007E442B"/>
    <w:rsid w:val="007E4E5B"/>
    <w:rsid w:val="007E5FD2"/>
    <w:rsid w:val="007E736F"/>
    <w:rsid w:val="007E7FD9"/>
    <w:rsid w:val="007F0481"/>
    <w:rsid w:val="007F1752"/>
    <w:rsid w:val="007F1992"/>
    <w:rsid w:val="007F1AE7"/>
    <w:rsid w:val="007F1E49"/>
    <w:rsid w:val="007F1F9F"/>
    <w:rsid w:val="007F2574"/>
    <w:rsid w:val="007F2F37"/>
    <w:rsid w:val="007F34B9"/>
    <w:rsid w:val="007F39A7"/>
    <w:rsid w:val="007F3D9A"/>
    <w:rsid w:val="00802031"/>
    <w:rsid w:val="00803914"/>
    <w:rsid w:val="00803A51"/>
    <w:rsid w:val="008045C0"/>
    <w:rsid w:val="00804DA9"/>
    <w:rsid w:val="00805F30"/>
    <w:rsid w:val="008064C3"/>
    <w:rsid w:val="0080732B"/>
    <w:rsid w:val="008075FA"/>
    <w:rsid w:val="0081040D"/>
    <w:rsid w:val="008107D8"/>
    <w:rsid w:val="00813808"/>
    <w:rsid w:val="0081436C"/>
    <w:rsid w:val="00815B7E"/>
    <w:rsid w:val="00815D7D"/>
    <w:rsid w:val="00816CDE"/>
    <w:rsid w:val="00817116"/>
    <w:rsid w:val="008173CD"/>
    <w:rsid w:val="008213D3"/>
    <w:rsid w:val="008216D5"/>
    <w:rsid w:val="00824F2B"/>
    <w:rsid w:val="008253C0"/>
    <w:rsid w:val="0082568E"/>
    <w:rsid w:val="0082740F"/>
    <w:rsid w:val="00827466"/>
    <w:rsid w:val="00827562"/>
    <w:rsid w:val="00830D22"/>
    <w:rsid w:val="0083205D"/>
    <w:rsid w:val="008325D4"/>
    <w:rsid w:val="008344BC"/>
    <w:rsid w:val="00834F29"/>
    <w:rsid w:val="00835DD0"/>
    <w:rsid w:val="00835FE2"/>
    <w:rsid w:val="00836865"/>
    <w:rsid w:val="00837EFF"/>
    <w:rsid w:val="00840B51"/>
    <w:rsid w:val="00841280"/>
    <w:rsid w:val="00841C6F"/>
    <w:rsid w:val="008434BC"/>
    <w:rsid w:val="00843C87"/>
    <w:rsid w:val="0084527E"/>
    <w:rsid w:val="008460F9"/>
    <w:rsid w:val="00854F11"/>
    <w:rsid w:val="008568B1"/>
    <w:rsid w:val="008577D2"/>
    <w:rsid w:val="008578B8"/>
    <w:rsid w:val="008610BB"/>
    <w:rsid w:val="0086112C"/>
    <w:rsid w:val="00861645"/>
    <w:rsid w:val="00861A82"/>
    <w:rsid w:val="00861A8F"/>
    <w:rsid w:val="008637E5"/>
    <w:rsid w:val="00864282"/>
    <w:rsid w:val="00865B74"/>
    <w:rsid w:val="00865D94"/>
    <w:rsid w:val="00866C60"/>
    <w:rsid w:val="008703D3"/>
    <w:rsid w:val="00880388"/>
    <w:rsid w:val="00880F30"/>
    <w:rsid w:val="008823F1"/>
    <w:rsid w:val="0088289E"/>
    <w:rsid w:val="00883215"/>
    <w:rsid w:val="00883C96"/>
    <w:rsid w:val="00884F36"/>
    <w:rsid w:val="008871F3"/>
    <w:rsid w:val="00887988"/>
    <w:rsid w:val="00890610"/>
    <w:rsid w:val="00890AF9"/>
    <w:rsid w:val="00891A4B"/>
    <w:rsid w:val="0089318F"/>
    <w:rsid w:val="00893B5B"/>
    <w:rsid w:val="008948C3"/>
    <w:rsid w:val="00895303"/>
    <w:rsid w:val="00895DB1"/>
    <w:rsid w:val="00896CBF"/>
    <w:rsid w:val="00897BC3"/>
    <w:rsid w:val="008A1AE6"/>
    <w:rsid w:val="008A2601"/>
    <w:rsid w:val="008A30FD"/>
    <w:rsid w:val="008A3448"/>
    <w:rsid w:val="008A3602"/>
    <w:rsid w:val="008A442A"/>
    <w:rsid w:val="008A75D1"/>
    <w:rsid w:val="008A7CB8"/>
    <w:rsid w:val="008A7CBA"/>
    <w:rsid w:val="008B0B2A"/>
    <w:rsid w:val="008B1DE4"/>
    <w:rsid w:val="008B3F4C"/>
    <w:rsid w:val="008B4B58"/>
    <w:rsid w:val="008B5804"/>
    <w:rsid w:val="008B6A5D"/>
    <w:rsid w:val="008C01C3"/>
    <w:rsid w:val="008C0ACA"/>
    <w:rsid w:val="008C17AC"/>
    <w:rsid w:val="008C1DF9"/>
    <w:rsid w:val="008C284D"/>
    <w:rsid w:val="008C2A60"/>
    <w:rsid w:val="008C385F"/>
    <w:rsid w:val="008C456D"/>
    <w:rsid w:val="008C5F65"/>
    <w:rsid w:val="008C7182"/>
    <w:rsid w:val="008C79B1"/>
    <w:rsid w:val="008D09FB"/>
    <w:rsid w:val="008D2DD6"/>
    <w:rsid w:val="008D4475"/>
    <w:rsid w:val="008D55A2"/>
    <w:rsid w:val="008D5A79"/>
    <w:rsid w:val="008D5C3A"/>
    <w:rsid w:val="008D5E9F"/>
    <w:rsid w:val="008D6FF1"/>
    <w:rsid w:val="008D7D40"/>
    <w:rsid w:val="008E16EE"/>
    <w:rsid w:val="008E2FC5"/>
    <w:rsid w:val="008E439F"/>
    <w:rsid w:val="008E4CAA"/>
    <w:rsid w:val="008E51A8"/>
    <w:rsid w:val="008E54AB"/>
    <w:rsid w:val="008E74EB"/>
    <w:rsid w:val="008E77F2"/>
    <w:rsid w:val="008F0A58"/>
    <w:rsid w:val="008F0BA4"/>
    <w:rsid w:val="008F0D20"/>
    <w:rsid w:val="008F0DAE"/>
    <w:rsid w:val="008F1256"/>
    <w:rsid w:val="008F1BAE"/>
    <w:rsid w:val="008F45FB"/>
    <w:rsid w:val="008F4A03"/>
    <w:rsid w:val="008F4EB3"/>
    <w:rsid w:val="008F5727"/>
    <w:rsid w:val="008F60A7"/>
    <w:rsid w:val="008F7748"/>
    <w:rsid w:val="008F79C9"/>
    <w:rsid w:val="008F7BC5"/>
    <w:rsid w:val="009027D7"/>
    <w:rsid w:val="00902A01"/>
    <w:rsid w:val="00902FFE"/>
    <w:rsid w:val="009048E8"/>
    <w:rsid w:val="00904F07"/>
    <w:rsid w:val="0090517D"/>
    <w:rsid w:val="009055FC"/>
    <w:rsid w:val="00905B1F"/>
    <w:rsid w:val="00905D42"/>
    <w:rsid w:val="00906D22"/>
    <w:rsid w:val="009108F0"/>
    <w:rsid w:val="00911354"/>
    <w:rsid w:val="009117A5"/>
    <w:rsid w:val="009122DB"/>
    <w:rsid w:val="00912921"/>
    <w:rsid w:val="00913752"/>
    <w:rsid w:val="009137CE"/>
    <w:rsid w:val="0091380F"/>
    <w:rsid w:val="00913EF7"/>
    <w:rsid w:val="00913F67"/>
    <w:rsid w:val="00914538"/>
    <w:rsid w:val="0091467D"/>
    <w:rsid w:val="00914882"/>
    <w:rsid w:val="00914CBA"/>
    <w:rsid w:val="00915711"/>
    <w:rsid w:val="00915BC9"/>
    <w:rsid w:val="00916506"/>
    <w:rsid w:val="00917B9B"/>
    <w:rsid w:val="00920962"/>
    <w:rsid w:val="0092103A"/>
    <w:rsid w:val="00921A43"/>
    <w:rsid w:val="00923A7E"/>
    <w:rsid w:val="00923C4A"/>
    <w:rsid w:val="00923FAF"/>
    <w:rsid w:val="00925F1F"/>
    <w:rsid w:val="009262E0"/>
    <w:rsid w:val="00926BE5"/>
    <w:rsid w:val="009271AF"/>
    <w:rsid w:val="00927471"/>
    <w:rsid w:val="009274E3"/>
    <w:rsid w:val="00930A67"/>
    <w:rsid w:val="00932E21"/>
    <w:rsid w:val="00933EBD"/>
    <w:rsid w:val="009369BD"/>
    <w:rsid w:val="009369EA"/>
    <w:rsid w:val="00936AC8"/>
    <w:rsid w:val="0093702D"/>
    <w:rsid w:val="0093792A"/>
    <w:rsid w:val="00940B94"/>
    <w:rsid w:val="00940FEF"/>
    <w:rsid w:val="00943ADA"/>
    <w:rsid w:val="00943D8E"/>
    <w:rsid w:val="0094440D"/>
    <w:rsid w:val="00944CFA"/>
    <w:rsid w:val="00945A98"/>
    <w:rsid w:val="00945C2B"/>
    <w:rsid w:val="00946ADB"/>
    <w:rsid w:val="00947EF4"/>
    <w:rsid w:val="009518AA"/>
    <w:rsid w:val="00951ADA"/>
    <w:rsid w:val="00951B49"/>
    <w:rsid w:val="00952112"/>
    <w:rsid w:val="009534EA"/>
    <w:rsid w:val="00953657"/>
    <w:rsid w:val="00953E26"/>
    <w:rsid w:val="009545C4"/>
    <w:rsid w:val="00954F02"/>
    <w:rsid w:val="00955DD3"/>
    <w:rsid w:val="009561B4"/>
    <w:rsid w:val="00961364"/>
    <w:rsid w:val="009626EB"/>
    <w:rsid w:val="0096299B"/>
    <w:rsid w:val="00963394"/>
    <w:rsid w:val="009633BD"/>
    <w:rsid w:val="00963469"/>
    <w:rsid w:val="009635B0"/>
    <w:rsid w:val="00966FCD"/>
    <w:rsid w:val="0096746F"/>
    <w:rsid w:val="00971B1B"/>
    <w:rsid w:val="009722C1"/>
    <w:rsid w:val="009726FB"/>
    <w:rsid w:val="00972A4E"/>
    <w:rsid w:val="00974F79"/>
    <w:rsid w:val="00975AEF"/>
    <w:rsid w:val="0097768A"/>
    <w:rsid w:val="009807D8"/>
    <w:rsid w:val="00980869"/>
    <w:rsid w:val="0098191E"/>
    <w:rsid w:val="00981DF5"/>
    <w:rsid w:val="0098301D"/>
    <w:rsid w:val="00983CC7"/>
    <w:rsid w:val="00983D34"/>
    <w:rsid w:val="009842AF"/>
    <w:rsid w:val="0098492F"/>
    <w:rsid w:val="00984F26"/>
    <w:rsid w:val="009855B9"/>
    <w:rsid w:val="00985BB3"/>
    <w:rsid w:val="009866B4"/>
    <w:rsid w:val="0098706A"/>
    <w:rsid w:val="009871AC"/>
    <w:rsid w:val="009872D5"/>
    <w:rsid w:val="00987547"/>
    <w:rsid w:val="00991757"/>
    <w:rsid w:val="00992133"/>
    <w:rsid w:val="00992537"/>
    <w:rsid w:val="00992C57"/>
    <w:rsid w:val="00992DE1"/>
    <w:rsid w:val="00994695"/>
    <w:rsid w:val="009967EF"/>
    <w:rsid w:val="00996E65"/>
    <w:rsid w:val="00996F96"/>
    <w:rsid w:val="00997406"/>
    <w:rsid w:val="009A02B2"/>
    <w:rsid w:val="009A0D7D"/>
    <w:rsid w:val="009A1485"/>
    <w:rsid w:val="009A1F65"/>
    <w:rsid w:val="009A2B3F"/>
    <w:rsid w:val="009A611B"/>
    <w:rsid w:val="009A6B6F"/>
    <w:rsid w:val="009A6E5C"/>
    <w:rsid w:val="009A7763"/>
    <w:rsid w:val="009B46AD"/>
    <w:rsid w:val="009B5563"/>
    <w:rsid w:val="009B6721"/>
    <w:rsid w:val="009B74E8"/>
    <w:rsid w:val="009C1254"/>
    <w:rsid w:val="009C3C2A"/>
    <w:rsid w:val="009C45DE"/>
    <w:rsid w:val="009C4F8C"/>
    <w:rsid w:val="009C590A"/>
    <w:rsid w:val="009C5C3A"/>
    <w:rsid w:val="009C69BE"/>
    <w:rsid w:val="009C6DDD"/>
    <w:rsid w:val="009C73AF"/>
    <w:rsid w:val="009D0FA8"/>
    <w:rsid w:val="009D1904"/>
    <w:rsid w:val="009D2A0D"/>
    <w:rsid w:val="009D2FEB"/>
    <w:rsid w:val="009D3BF6"/>
    <w:rsid w:val="009D5125"/>
    <w:rsid w:val="009D5A0E"/>
    <w:rsid w:val="009E026A"/>
    <w:rsid w:val="009E0684"/>
    <w:rsid w:val="009E088C"/>
    <w:rsid w:val="009E2288"/>
    <w:rsid w:val="009E392D"/>
    <w:rsid w:val="009E3D94"/>
    <w:rsid w:val="009E4222"/>
    <w:rsid w:val="009E4697"/>
    <w:rsid w:val="009E5258"/>
    <w:rsid w:val="009E607C"/>
    <w:rsid w:val="009E677A"/>
    <w:rsid w:val="009F038F"/>
    <w:rsid w:val="009F1EE4"/>
    <w:rsid w:val="009F1F94"/>
    <w:rsid w:val="009F29A1"/>
    <w:rsid w:val="009F44E7"/>
    <w:rsid w:val="009F527E"/>
    <w:rsid w:val="009F6893"/>
    <w:rsid w:val="009F7B12"/>
    <w:rsid w:val="00A00403"/>
    <w:rsid w:val="00A012C3"/>
    <w:rsid w:val="00A069C8"/>
    <w:rsid w:val="00A07EE0"/>
    <w:rsid w:val="00A10B74"/>
    <w:rsid w:val="00A10D41"/>
    <w:rsid w:val="00A11423"/>
    <w:rsid w:val="00A11D0F"/>
    <w:rsid w:val="00A11F52"/>
    <w:rsid w:val="00A13409"/>
    <w:rsid w:val="00A14265"/>
    <w:rsid w:val="00A152A5"/>
    <w:rsid w:val="00A15982"/>
    <w:rsid w:val="00A15AC3"/>
    <w:rsid w:val="00A16725"/>
    <w:rsid w:val="00A17BD1"/>
    <w:rsid w:val="00A17C45"/>
    <w:rsid w:val="00A20D0A"/>
    <w:rsid w:val="00A22292"/>
    <w:rsid w:val="00A23D24"/>
    <w:rsid w:val="00A23E42"/>
    <w:rsid w:val="00A24732"/>
    <w:rsid w:val="00A2582D"/>
    <w:rsid w:val="00A276DB"/>
    <w:rsid w:val="00A3042F"/>
    <w:rsid w:val="00A30805"/>
    <w:rsid w:val="00A317D7"/>
    <w:rsid w:val="00A350B4"/>
    <w:rsid w:val="00A35B49"/>
    <w:rsid w:val="00A4225F"/>
    <w:rsid w:val="00A43467"/>
    <w:rsid w:val="00A43CE9"/>
    <w:rsid w:val="00A44263"/>
    <w:rsid w:val="00A44BE6"/>
    <w:rsid w:val="00A44DE8"/>
    <w:rsid w:val="00A45B10"/>
    <w:rsid w:val="00A4718E"/>
    <w:rsid w:val="00A51193"/>
    <w:rsid w:val="00A51B8F"/>
    <w:rsid w:val="00A528F0"/>
    <w:rsid w:val="00A54031"/>
    <w:rsid w:val="00A5516F"/>
    <w:rsid w:val="00A55250"/>
    <w:rsid w:val="00A55F1A"/>
    <w:rsid w:val="00A604EA"/>
    <w:rsid w:val="00A614C6"/>
    <w:rsid w:val="00A621F4"/>
    <w:rsid w:val="00A62616"/>
    <w:rsid w:val="00A63A5E"/>
    <w:rsid w:val="00A63F6A"/>
    <w:rsid w:val="00A64B0A"/>
    <w:rsid w:val="00A7137D"/>
    <w:rsid w:val="00A71A11"/>
    <w:rsid w:val="00A73470"/>
    <w:rsid w:val="00A74F20"/>
    <w:rsid w:val="00A752F8"/>
    <w:rsid w:val="00A76512"/>
    <w:rsid w:val="00A76683"/>
    <w:rsid w:val="00A76D1D"/>
    <w:rsid w:val="00A77F1A"/>
    <w:rsid w:val="00A80B1B"/>
    <w:rsid w:val="00A81705"/>
    <w:rsid w:val="00A85036"/>
    <w:rsid w:val="00A85EC2"/>
    <w:rsid w:val="00A90028"/>
    <w:rsid w:val="00A9137B"/>
    <w:rsid w:val="00A916CA"/>
    <w:rsid w:val="00A9190E"/>
    <w:rsid w:val="00A91941"/>
    <w:rsid w:val="00A920F2"/>
    <w:rsid w:val="00A9263C"/>
    <w:rsid w:val="00A92DA6"/>
    <w:rsid w:val="00A93092"/>
    <w:rsid w:val="00A942E9"/>
    <w:rsid w:val="00A94904"/>
    <w:rsid w:val="00A949BF"/>
    <w:rsid w:val="00A94D17"/>
    <w:rsid w:val="00A9598B"/>
    <w:rsid w:val="00A962D9"/>
    <w:rsid w:val="00A965C7"/>
    <w:rsid w:val="00A967EF"/>
    <w:rsid w:val="00A971A7"/>
    <w:rsid w:val="00A97560"/>
    <w:rsid w:val="00A9789C"/>
    <w:rsid w:val="00AA00F6"/>
    <w:rsid w:val="00AA2A71"/>
    <w:rsid w:val="00AA2D92"/>
    <w:rsid w:val="00AA36FF"/>
    <w:rsid w:val="00AA3B3C"/>
    <w:rsid w:val="00AA41BE"/>
    <w:rsid w:val="00AA7BE6"/>
    <w:rsid w:val="00AB138B"/>
    <w:rsid w:val="00AB2DC6"/>
    <w:rsid w:val="00AB3D9F"/>
    <w:rsid w:val="00AB4718"/>
    <w:rsid w:val="00AB6AD5"/>
    <w:rsid w:val="00AB718F"/>
    <w:rsid w:val="00AC019C"/>
    <w:rsid w:val="00AC1631"/>
    <w:rsid w:val="00AC1EC3"/>
    <w:rsid w:val="00AC4F31"/>
    <w:rsid w:val="00AC54BE"/>
    <w:rsid w:val="00AC71D1"/>
    <w:rsid w:val="00AC7BB5"/>
    <w:rsid w:val="00AD0331"/>
    <w:rsid w:val="00AD0945"/>
    <w:rsid w:val="00AD0B92"/>
    <w:rsid w:val="00AD1484"/>
    <w:rsid w:val="00AD155B"/>
    <w:rsid w:val="00AD2ED3"/>
    <w:rsid w:val="00AD3057"/>
    <w:rsid w:val="00AD44DE"/>
    <w:rsid w:val="00AD47BC"/>
    <w:rsid w:val="00AD68D6"/>
    <w:rsid w:val="00AD69D6"/>
    <w:rsid w:val="00AD7554"/>
    <w:rsid w:val="00AE06FD"/>
    <w:rsid w:val="00AE263D"/>
    <w:rsid w:val="00AE2C3F"/>
    <w:rsid w:val="00AE3AA3"/>
    <w:rsid w:val="00AE5BC8"/>
    <w:rsid w:val="00AE6A7D"/>
    <w:rsid w:val="00AE6AA3"/>
    <w:rsid w:val="00AE6EA6"/>
    <w:rsid w:val="00AE7EE4"/>
    <w:rsid w:val="00AF017A"/>
    <w:rsid w:val="00AF022A"/>
    <w:rsid w:val="00AF1510"/>
    <w:rsid w:val="00AF3A54"/>
    <w:rsid w:val="00AF4280"/>
    <w:rsid w:val="00AF5B9F"/>
    <w:rsid w:val="00B0005F"/>
    <w:rsid w:val="00B03021"/>
    <w:rsid w:val="00B03204"/>
    <w:rsid w:val="00B03C44"/>
    <w:rsid w:val="00B0447F"/>
    <w:rsid w:val="00B06956"/>
    <w:rsid w:val="00B10CC5"/>
    <w:rsid w:val="00B110DC"/>
    <w:rsid w:val="00B127CF"/>
    <w:rsid w:val="00B14B24"/>
    <w:rsid w:val="00B14F8F"/>
    <w:rsid w:val="00B15E05"/>
    <w:rsid w:val="00B17321"/>
    <w:rsid w:val="00B21ABC"/>
    <w:rsid w:val="00B2216A"/>
    <w:rsid w:val="00B22536"/>
    <w:rsid w:val="00B235A5"/>
    <w:rsid w:val="00B2492B"/>
    <w:rsid w:val="00B2550C"/>
    <w:rsid w:val="00B2667C"/>
    <w:rsid w:val="00B266E5"/>
    <w:rsid w:val="00B26E08"/>
    <w:rsid w:val="00B27896"/>
    <w:rsid w:val="00B300D0"/>
    <w:rsid w:val="00B301BF"/>
    <w:rsid w:val="00B306D5"/>
    <w:rsid w:val="00B30753"/>
    <w:rsid w:val="00B30912"/>
    <w:rsid w:val="00B30939"/>
    <w:rsid w:val="00B31452"/>
    <w:rsid w:val="00B32FD4"/>
    <w:rsid w:val="00B332A6"/>
    <w:rsid w:val="00B34C77"/>
    <w:rsid w:val="00B34ECD"/>
    <w:rsid w:val="00B36475"/>
    <w:rsid w:val="00B36EDF"/>
    <w:rsid w:val="00B37243"/>
    <w:rsid w:val="00B3771D"/>
    <w:rsid w:val="00B408CA"/>
    <w:rsid w:val="00B41517"/>
    <w:rsid w:val="00B4197D"/>
    <w:rsid w:val="00B419FE"/>
    <w:rsid w:val="00B41BCE"/>
    <w:rsid w:val="00B425E3"/>
    <w:rsid w:val="00B44262"/>
    <w:rsid w:val="00B46F80"/>
    <w:rsid w:val="00B47C11"/>
    <w:rsid w:val="00B47F58"/>
    <w:rsid w:val="00B50311"/>
    <w:rsid w:val="00B52B6B"/>
    <w:rsid w:val="00B537B9"/>
    <w:rsid w:val="00B543BC"/>
    <w:rsid w:val="00B5449D"/>
    <w:rsid w:val="00B5486D"/>
    <w:rsid w:val="00B56AF4"/>
    <w:rsid w:val="00B57CDB"/>
    <w:rsid w:val="00B607B2"/>
    <w:rsid w:val="00B6092D"/>
    <w:rsid w:val="00B60A98"/>
    <w:rsid w:val="00B6125F"/>
    <w:rsid w:val="00B61FBB"/>
    <w:rsid w:val="00B63D0D"/>
    <w:rsid w:val="00B6516D"/>
    <w:rsid w:val="00B65496"/>
    <w:rsid w:val="00B66650"/>
    <w:rsid w:val="00B671EA"/>
    <w:rsid w:val="00B674AD"/>
    <w:rsid w:val="00B67DCF"/>
    <w:rsid w:val="00B70077"/>
    <w:rsid w:val="00B72B04"/>
    <w:rsid w:val="00B73BA3"/>
    <w:rsid w:val="00B74B33"/>
    <w:rsid w:val="00B74B84"/>
    <w:rsid w:val="00B76F31"/>
    <w:rsid w:val="00B81114"/>
    <w:rsid w:val="00B8251E"/>
    <w:rsid w:val="00B83FBF"/>
    <w:rsid w:val="00B8544C"/>
    <w:rsid w:val="00B85AC7"/>
    <w:rsid w:val="00B912ED"/>
    <w:rsid w:val="00B918FA"/>
    <w:rsid w:val="00B92249"/>
    <w:rsid w:val="00B93AFE"/>
    <w:rsid w:val="00B94BBF"/>
    <w:rsid w:val="00B960D9"/>
    <w:rsid w:val="00B963E4"/>
    <w:rsid w:val="00B964D9"/>
    <w:rsid w:val="00B9667C"/>
    <w:rsid w:val="00B96FCC"/>
    <w:rsid w:val="00B975B1"/>
    <w:rsid w:val="00B9793E"/>
    <w:rsid w:val="00B97C22"/>
    <w:rsid w:val="00BA0EE8"/>
    <w:rsid w:val="00BA1F37"/>
    <w:rsid w:val="00BA295E"/>
    <w:rsid w:val="00BA2A9D"/>
    <w:rsid w:val="00BA3FE6"/>
    <w:rsid w:val="00BA74F6"/>
    <w:rsid w:val="00BB2226"/>
    <w:rsid w:val="00BB24C9"/>
    <w:rsid w:val="00BB4F60"/>
    <w:rsid w:val="00BB614B"/>
    <w:rsid w:val="00BB6154"/>
    <w:rsid w:val="00BB7A76"/>
    <w:rsid w:val="00BC06BF"/>
    <w:rsid w:val="00BC13C9"/>
    <w:rsid w:val="00BC3EFE"/>
    <w:rsid w:val="00BC412A"/>
    <w:rsid w:val="00BC54E0"/>
    <w:rsid w:val="00BC5D5F"/>
    <w:rsid w:val="00BC5F69"/>
    <w:rsid w:val="00BC7342"/>
    <w:rsid w:val="00BD2564"/>
    <w:rsid w:val="00BD3E92"/>
    <w:rsid w:val="00BD4404"/>
    <w:rsid w:val="00BD60F7"/>
    <w:rsid w:val="00BD7FE7"/>
    <w:rsid w:val="00BE1D45"/>
    <w:rsid w:val="00BE257A"/>
    <w:rsid w:val="00BE26A3"/>
    <w:rsid w:val="00BE33E3"/>
    <w:rsid w:val="00BE343C"/>
    <w:rsid w:val="00BE3460"/>
    <w:rsid w:val="00BE3895"/>
    <w:rsid w:val="00BE3CFB"/>
    <w:rsid w:val="00BE486C"/>
    <w:rsid w:val="00BE5248"/>
    <w:rsid w:val="00BE52CA"/>
    <w:rsid w:val="00BE5539"/>
    <w:rsid w:val="00BE59B6"/>
    <w:rsid w:val="00BE5CA1"/>
    <w:rsid w:val="00BE61BC"/>
    <w:rsid w:val="00BE63CC"/>
    <w:rsid w:val="00BE69C6"/>
    <w:rsid w:val="00BF0457"/>
    <w:rsid w:val="00BF06DB"/>
    <w:rsid w:val="00BF0DFB"/>
    <w:rsid w:val="00BF1907"/>
    <w:rsid w:val="00BF2568"/>
    <w:rsid w:val="00BF40E5"/>
    <w:rsid w:val="00BF414A"/>
    <w:rsid w:val="00BF4990"/>
    <w:rsid w:val="00BF6130"/>
    <w:rsid w:val="00BF686A"/>
    <w:rsid w:val="00C0125C"/>
    <w:rsid w:val="00C012D5"/>
    <w:rsid w:val="00C02183"/>
    <w:rsid w:val="00C0223D"/>
    <w:rsid w:val="00C02BA9"/>
    <w:rsid w:val="00C0371A"/>
    <w:rsid w:val="00C03DFF"/>
    <w:rsid w:val="00C0402C"/>
    <w:rsid w:val="00C041AD"/>
    <w:rsid w:val="00C043C2"/>
    <w:rsid w:val="00C0483B"/>
    <w:rsid w:val="00C04BA7"/>
    <w:rsid w:val="00C04FCB"/>
    <w:rsid w:val="00C10AEC"/>
    <w:rsid w:val="00C130A7"/>
    <w:rsid w:val="00C14400"/>
    <w:rsid w:val="00C157EA"/>
    <w:rsid w:val="00C159C2"/>
    <w:rsid w:val="00C16323"/>
    <w:rsid w:val="00C163B4"/>
    <w:rsid w:val="00C220C1"/>
    <w:rsid w:val="00C228DA"/>
    <w:rsid w:val="00C2337A"/>
    <w:rsid w:val="00C23E29"/>
    <w:rsid w:val="00C2465B"/>
    <w:rsid w:val="00C24678"/>
    <w:rsid w:val="00C24A98"/>
    <w:rsid w:val="00C24B7A"/>
    <w:rsid w:val="00C24FC8"/>
    <w:rsid w:val="00C263F6"/>
    <w:rsid w:val="00C26924"/>
    <w:rsid w:val="00C27868"/>
    <w:rsid w:val="00C3164B"/>
    <w:rsid w:val="00C319C7"/>
    <w:rsid w:val="00C31E96"/>
    <w:rsid w:val="00C323AC"/>
    <w:rsid w:val="00C327F6"/>
    <w:rsid w:val="00C33979"/>
    <w:rsid w:val="00C33CF9"/>
    <w:rsid w:val="00C35576"/>
    <w:rsid w:val="00C36476"/>
    <w:rsid w:val="00C40C4A"/>
    <w:rsid w:val="00C42529"/>
    <w:rsid w:val="00C465FE"/>
    <w:rsid w:val="00C46B77"/>
    <w:rsid w:val="00C472DB"/>
    <w:rsid w:val="00C472DF"/>
    <w:rsid w:val="00C500EE"/>
    <w:rsid w:val="00C51F46"/>
    <w:rsid w:val="00C535FE"/>
    <w:rsid w:val="00C54A47"/>
    <w:rsid w:val="00C56534"/>
    <w:rsid w:val="00C565CD"/>
    <w:rsid w:val="00C60293"/>
    <w:rsid w:val="00C60BF8"/>
    <w:rsid w:val="00C60CA9"/>
    <w:rsid w:val="00C61BD5"/>
    <w:rsid w:val="00C62978"/>
    <w:rsid w:val="00C64F77"/>
    <w:rsid w:val="00C651FC"/>
    <w:rsid w:val="00C66961"/>
    <w:rsid w:val="00C66BA3"/>
    <w:rsid w:val="00C66E3D"/>
    <w:rsid w:val="00C67443"/>
    <w:rsid w:val="00C71351"/>
    <w:rsid w:val="00C718A1"/>
    <w:rsid w:val="00C7270B"/>
    <w:rsid w:val="00C74FE8"/>
    <w:rsid w:val="00C75081"/>
    <w:rsid w:val="00C76C92"/>
    <w:rsid w:val="00C778FF"/>
    <w:rsid w:val="00C77D4E"/>
    <w:rsid w:val="00C8010D"/>
    <w:rsid w:val="00C802CB"/>
    <w:rsid w:val="00C81123"/>
    <w:rsid w:val="00C81F89"/>
    <w:rsid w:val="00C84817"/>
    <w:rsid w:val="00C856CC"/>
    <w:rsid w:val="00C86033"/>
    <w:rsid w:val="00C870D8"/>
    <w:rsid w:val="00C900E3"/>
    <w:rsid w:val="00C91A7F"/>
    <w:rsid w:val="00C927F5"/>
    <w:rsid w:val="00C93F4D"/>
    <w:rsid w:val="00C94532"/>
    <w:rsid w:val="00C95EB0"/>
    <w:rsid w:val="00C96DC8"/>
    <w:rsid w:val="00C97D00"/>
    <w:rsid w:val="00CA092F"/>
    <w:rsid w:val="00CA2BD0"/>
    <w:rsid w:val="00CA2FFA"/>
    <w:rsid w:val="00CA3344"/>
    <w:rsid w:val="00CA444C"/>
    <w:rsid w:val="00CA4629"/>
    <w:rsid w:val="00CB1754"/>
    <w:rsid w:val="00CB187F"/>
    <w:rsid w:val="00CB3D6B"/>
    <w:rsid w:val="00CB5954"/>
    <w:rsid w:val="00CB7A09"/>
    <w:rsid w:val="00CB7BDB"/>
    <w:rsid w:val="00CB7F03"/>
    <w:rsid w:val="00CC0A79"/>
    <w:rsid w:val="00CC1128"/>
    <w:rsid w:val="00CC1FA9"/>
    <w:rsid w:val="00CC20E4"/>
    <w:rsid w:val="00CC23D9"/>
    <w:rsid w:val="00CC5D29"/>
    <w:rsid w:val="00CC5D33"/>
    <w:rsid w:val="00CC5DAA"/>
    <w:rsid w:val="00CC6103"/>
    <w:rsid w:val="00CC7EDA"/>
    <w:rsid w:val="00CD0B61"/>
    <w:rsid w:val="00CD1EA1"/>
    <w:rsid w:val="00CD2429"/>
    <w:rsid w:val="00CD372A"/>
    <w:rsid w:val="00CD3D32"/>
    <w:rsid w:val="00CD66BE"/>
    <w:rsid w:val="00CD7881"/>
    <w:rsid w:val="00CE063F"/>
    <w:rsid w:val="00CE10DA"/>
    <w:rsid w:val="00CE1253"/>
    <w:rsid w:val="00CE1646"/>
    <w:rsid w:val="00CE1F2E"/>
    <w:rsid w:val="00CE2740"/>
    <w:rsid w:val="00CE3BC1"/>
    <w:rsid w:val="00CE4054"/>
    <w:rsid w:val="00CE5288"/>
    <w:rsid w:val="00CE5709"/>
    <w:rsid w:val="00CE5977"/>
    <w:rsid w:val="00CE76B5"/>
    <w:rsid w:val="00CF04FB"/>
    <w:rsid w:val="00CF0FD3"/>
    <w:rsid w:val="00CF19E9"/>
    <w:rsid w:val="00CF1CA5"/>
    <w:rsid w:val="00CF1F78"/>
    <w:rsid w:val="00CF33E8"/>
    <w:rsid w:val="00CF7723"/>
    <w:rsid w:val="00CF778C"/>
    <w:rsid w:val="00D00666"/>
    <w:rsid w:val="00D02250"/>
    <w:rsid w:val="00D03719"/>
    <w:rsid w:val="00D03881"/>
    <w:rsid w:val="00D03954"/>
    <w:rsid w:val="00D05362"/>
    <w:rsid w:val="00D05AE3"/>
    <w:rsid w:val="00D05D38"/>
    <w:rsid w:val="00D068FE"/>
    <w:rsid w:val="00D06CF9"/>
    <w:rsid w:val="00D11A13"/>
    <w:rsid w:val="00D12299"/>
    <w:rsid w:val="00D12CF8"/>
    <w:rsid w:val="00D1437F"/>
    <w:rsid w:val="00D14F2C"/>
    <w:rsid w:val="00D1709A"/>
    <w:rsid w:val="00D210E3"/>
    <w:rsid w:val="00D30E4F"/>
    <w:rsid w:val="00D3174D"/>
    <w:rsid w:val="00D3224F"/>
    <w:rsid w:val="00D32E8C"/>
    <w:rsid w:val="00D33203"/>
    <w:rsid w:val="00D35FD6"/>
    <w:rsid w:val="00D35FF5"/>
    <w:rsid w:val="00D4093E"/>
    <w:rsid w:val="00D41E63"/>
    <w:rsid w:val="00D42173"/>
    <w:rsid w:val="00D433AE"/>
    <w:rsid w:val="00D4477B"/>
    <w:rsid w:val="00D447AB"/>
    <w:rsid w:val="00D44F14"/>
    <w:rsid w:val="00D45939"/>
    <w:rsid w:val="00D463D4"/>
    <w:rsid w:val="00D46608"/>
    <w:rsid w:val="00D467C9"/>
    <w:rsid w:val="00D5150B"/>
    <w:rsid w:val="00D51B11"/>
    <w:rsid w:val="00D5225E"/>
    <w:rsid w:val="00D53246"/>
    <w:rsid w:val="00D53772"/>
    <w:rsid w:val="00D543D8"/>
    <w:rsid w:val="00D553F7"/>
    <w:rsid w:val="00D55937"/>
    <w:rsid w:val="00D56833"/>
    <w:rsid w:val="00D56BB2"/>
    <w:rsid w:val="00D60423"/>
    <w:rsid w:val="00D622BB"/>
    <w:rsid w:val="00D6241B"/>
    <w:rsid w:val="00D6351A"/>
    <w:rsid w:val="00D64302"/>
    <w:rsid w:val="00D64809"/>
    <w:rsid w:val="00D65630"/>
    <w:rsid w:val="00D67797"/>
    <w:rsid w:val="00D70408"/>
    <w:rsid w:val="00D713D1"/>
    <w:rsid w:val="00D717BF"/>
    <w:rsid w:val="00D73376"/>
    <w:rsid w:val="00D7529B"/>
    <w:rsid w:val="00D76794"/>
    <w:rsid w:val="00D76AD5"/>
    <w:rsid w:val="00D80B8F"/>
    <w:rsid w:val="00D86A2D"/>
    <w:rsid w:val="00D86AD8"/>
    <w:rsid w:val="00D86DE0"/>
    <w:rsid w:val="00D87697"/>
    <w:rsid w:val="00D87E58"/>
    <w:rsid w:val="00D90BC2"/>
    <w:rsid w:val="00D91074"/>
    <w:rsid w:val="00D92CD3"/>
    <w:rsid w:val="00D939BD"/>
    <w:rsid w:val="00D9477B"/>
    <w:rsid w:val="00D96100"/>
    <w:rsid w:val="00D96213"/>
    <w:rsid w:val="00D972C0"/>
    <w:rsid w:val="00D9749F"/>
    <w:rsid w:val="00D97510"/>
    <w:rsid w:val="00D97529"/>
    <w:rsid w:val="00DA0C97"/>
    <w:rsid w:val="00DA1ABB"/>
    <w:rsid w:val="00DA2168"/>
    <w:rsid w:val="00DA2785"/>
    <w:rsid w:val="00DA31F3"/>
    <w:rsid w:val="00DA4DC9"/>
    <w:rsid w:val="00DA580A"/>
    <w:rsid w:val="00DA5AFA"/>
    <w:rsid w:val="00DA5DFC"/>
    <w:rsid w:val="00DB04A6"/>
    <w:rsid w:val="00DB0B2A"/>
    <w:rsid w:val="00DB10D9"/>
    <w:rsid w:val="00DB14B5"/>
    <w:rsid w:val="00DB1A8F"/>
    <w:rsid w:val="00DB237B"/>
    <w:rsid w:val="00DB24E9"/>
    <w:rsid w:val="00DB3496"/>
    <w:rsid w:val="00DB42E2"/>
    <w:rsid w:val="00DB4E4C"/>
    <w:rsid w:val="00DB7D26"/>
    <w:rsid w:val="00DC024A"/>
    <w:rsid w:val="00DC0263"/>
    <w:rsid w:val="00DC24E6"/>
    <w:rsid w:val="00DC25AA"/>
    <w:rsid w:val="00DC4EC5"/>
    <w:rsid w:val="00DC7769"/>
    <w:rsid w:val="00DD1B70"/>
    <w:rsid w:val="00DD1CF1"/>
    <w:rsid w:val="00DD2356"/>
    <w:rsid w:val="00DD28F1"/>
    <w:rsid w:val="00DD442A"/>
    <w:rsid w:val="00DD4903"/>
    <w:rsid w:val="00DD4F00"/>
    <w:rsid w:val="00DE02B1"/>
    <w:rsid w:val="00DE0E85"/>
    <w:rsid w:val="00DE2C6C"/>
    <w:rsid w:val="00DE2CBB"/>
    <w:rsid w:val="00DE6166"/>
    <w:rsid w:val="00DE6397"/>
    <w:rsid w:val="00DE676A"/>
    <w:rsid w:val="00DE69F6"/>
    <w:rsid w:val="00DE7AC8"/>
    <w:rsid w:val="00DE7EC7"/>
    <w:rsid w:val="00DF13A0"/>
    <w:rsid w:val="00DF17CB"/>
    <w:rsid w:val="00DF2275"/>
    <w:rsid w:val="00DF2306"/>
    <w:rsid w:val="00DF24CE"/>
    <w:rsid w:val="00DF3D91"/>
    <w:rsid w:val="00DF3EDB"/>
    <w:rsid w:val="00DF44B8"/>
    <w:rsid w:val="00DF512B"/>
    <w:rsid w:val="00DF5414"/>
    <w:rsid w:val="00DF5430"/>
    <w:rsid w:val="00DF59B6"/>
    <w:rsid w:val="00DF6EAE"/>
    <w:rsid w:val="00DF70B1"/>
    <w:rsid w:val="00DF7261"/>
    <w:rsid w:val="00E001DC"/>
    <w:rsid w:val="00E01976"/>
    <w:rsid w:val="00E04580"/>
    <w:rsid w:val="00E045CA"/>
    <w:rsid w:val="00E04943"/>
    <w:rsid w:val="00E05DFC"/>
    <w:rsid w:val="00E110DB"/>
    <w:rsid w:val="00E1127E"/>
    <w:rsid w:val="00E15E32"/>
    <w:rsid w:val="00E16C81"/>
    <w:rsid w:val="00E2154A"/>
    <w:rsid w:val="00E2175C"/>
    <w:rsid w:val="00E232D4"/>
    <w:rsid w:val="00E23AC3"/>
    <w:rsid w:val="00E2437C"/>
    <w:rsid w:val="00E25983"/>
    <w:rsid w:val="00E26844"/>
    <w:rsid w:val="00E273BC"/>
    <w:rsid w:val="00E273F0"/>
    <w:rsid w:val="00E30743"/>
    <w:rsid w:val="00E310F2"/>
    <w:rsid w:val="00E31AC3"/>
    <w:rsid w:val="00E32B13"/>
    <w:rsid w:val="00E339CD"/>
    <w:rsid w:val="00E35E39"/>
    <w:rsid w:val="00E36B90"/>
    <w:rsid w:val="00E36F3D"/>
    <w:rsid w:val="00E378ED"/>
    <w:rsid w:val="00E37A5C"/>
    <w:rsid w:val="00E40353"/>
    <w:rsid w:val="00E41AAA"/>
    <w:rsid w:val="00E440ED"/>
    <w:rsid w:val="00E44413"/>
    <w:rsid w:val="00E45D6C"/>
    <w:rsid w:val="00E45ED1"/>
    <w:rsid w:val="00E4622E"/>
    <w:rsid w:val="00E46831"/>
    <w:rsid w:val="00E46E8C"/>
    <w:rsid w:val="00E47203"/>
    <w:rsid w:val="00E47336"/>
    <w:rsid w:val="00E505FF"/>
    <w:rsid w:val="00E516E6"/>
    <w:rsid w:val="00E52B74"/>
    <w:rsid w:val="00E54A54"/>
    <w:rsid w:val="00E56475"/>
    <w:rsid w:val="00E57E17"/>
    <w:rsid w:val="00E57E6E"/>
    <w:rsid w:val="00E61F63"/>
    <w:rsid w:val="00E622EE"/>
    <w:rsid w:val="00E62791"/>
    <w:rsid w:val="00E6296C"/>
    <w:rsid w:val="00E62DA4"/>
    <w:rsid w:val="00E6608D"/>
    <w:rsid w:val="00E6612B"/>
    <w:rsid w:val="00E66656"/>
    <w:rsid w:val="00E66D4E"/>
    <w:rsid w:val="00E67731"/>
    <w:rsid w:val="00E70127"/>
    <w:rsid w:val="00E707A4"/>
    <w:rsid w:val="00E70A68"/>
    <w:rsid w:val="00E70FA7"/>
    <w:rsid w:val="00E71808"/>
    <w:rsid w:val="00E73A86"/>
    <w:rsid w:val="00E73E87"/>
    <w:rsid w:val="00E75AAB"/>
    <w:rsid w:val="00E75F6D"/>
    <w:rsid w:val="00E80B81"/>
    <w:rsid w:val="00E816F6"/>
    <w:rsid w:val="00E81919"/>
    <w:rsid w:val="00E81EFD"/>
    <w:rsid w:val="00E82F31"/>
    <w:rsid w:val="00E836D8"/>
    <w:rsid w:val="00E83A47"/>
    <w:rsid w:val="00E84135"/>
    <w:rsid w:val="00E84209"/>
    <w:rsid w:val="00E861D9"/>
    <w:rsid w:val="00E86526"/>
    <w:rsid w:val="00E86FCE"/>
    <w:rsid w:val="00E8740A"/>
    <w:rsid w:val="00E90DDF"/>
    <w:rsid w:val="00E91130"/>
    <w:rsid w:val="00E921CB"/>
    <w:rsid w:val="00E92D2D"/>
    <w:rsid w:val="00E92D67"/>
    <w:rsid w:val="00E92DC1"/>
    <w:rsid w:val="00E93AAE"/>
    <w:rsid w:val="00E93EB5"/>
    <w:rsid w:val="00E96193"/>
    <w:rsid w:val="00E9730F"/>
    <w:rsid w:val="00EA02A0"/>
    <w:rsid w:val="00EA31DA"/>
    <w:rsid w:val="00EA70E9"/>
    <w:rsid w:val="00EB0015"/>
    <w:rsid w:val="00EB1F01"/>
    <w:rsid w:val="00EB22D8"/>
    <w:rsid w:val="00EB4B95"/>
    <w:rsid w:val="00EB4F74"/>
    <w:rsid w:val="00EB58A2"/>
    <w:rsid w:val="00EB5D73"/>
    <w:rsid w:val="00EC205D"/>
    <w:rsid w:val="00EC4373"/>
    <w:rsid w:val="00EC46A1"/>
    <w:rsid w:val="00EC55BC"/>
    <w:rsid w:val="00EC5EC6"/>
    <w:rsid w:val="00EC6248"/>
    <w:rsid w:val="00EC6376"/>
    <w:rsid w:val="00EC6A38"/>
    <w:rsid w:val="00EC6AA4"/>
    <w:rsid w:val="00EC6B14"/>
    <w:rsid w:val="00EC6D54"/>
    <w:rsid w:val="00ED0B8B"/>
    <w:rsid w:val="00ED109F"/>
    <w:rsid w:val="00ED2342"/>
    <w:rsid w:val="00ED286B"/>
    <w:rsid w:val="00ED2FC1"/>
    <w:rsid w:val="00ED35ED"/>
    <w:rsid w:val="00ED4098"/>
    <w:rsid w:val="00ED609D"/>
    <w:rsid w:val="00ED6155"/>
    <w:rsid w:val="00ED68AD"/>
    <w:rsid w:val="00EE039C"/>
    <w:rsid w:val="00EE0AF4"/>
    <w:rsid w:val="00EE12C5"/>
    <w:rsid w:val="00EE2C39"/>
    <w:rsid w:val="00EE30B4"/>
    <w:rsid w:val="00EE33CE"/>
    <w:rsid w:val="00EE3C2D"/>
    <w:rsid w:val="00EE3D47"/>
    <w:rsid w:val="00EE3D8B"/>
    <w:rsid w:val="00EE4AF0"/>
    <w:rsid w:val="00EE5E3B"/>
    <w:rsid w:val="00EF1580"/>
    <w:rsid w:val="00EF175F"/>
    <w:rsid w:val="00EF1E81"/>
    <w:rsid w:val="00EF25B4"/>
    <w:rsid w:val="00EF5879"/>
    <w:rsid w:val="00EF7F37"/>
    <w:rsid w:val="00EF7F97"/>
    <w:rsid w:val="00F01F7E"/>
    <w:rsid w:val="00F02882"/>
    <w:rsid w:val="00F03504"/>
    <w:rsid w:val="00F065F0"/>
    <w:rsid w:val="00F06FFC"/>
    <w:rsid w:val="00F07183"/>
    <w:rsid w:val="00F0719F"/>
    <w:rsid w:val="00F074E7"/>
    <w:rsid w:val="00F07CC6"/>
    <w:rsid w:val="00F1366D"/>
    <w:rsid w:val="00F13B0E"/>
    <w:rsid w:val="00F14B30"/>
    <w:rsid w:val="00F15F0A"/>
    <w:rsid w:val="00F16591"/>
    <w:rsid w:val="00F16C68"/>
    <w:rsid w:val="00F16F89"/>
    <w:rsid w:val="00F174B2"/>
    <w:rsid w:val="00F216CD"/>
    <w:rsid w:val="00F227F8"/>
    <w:rsid w:val="00F25CC7"/>
    <w:rsid w:val="00F31EE0"/>
    <w:rsid w:val="00F320D1"/>
    <w:rsid w:val="00F328FE"/>
    <w:rsid w:val="00F33B7A"/>
    <w:rsid w:val="00F3407A"/>
    <w:rsid w:val="00F3451C"/>
    <w:rsid w:val="00F347D0"/>
    <w:rsid w:val="00F3577C"/>
    <w:rsid w:val="00F35FD5"/>
    <w:rsid w:val="00F36646"/>
    <w:rsid w:val="00F371FD"/>
    <w:rsid w:val="00F37579"/>
    <w:rsid w:val="00F379E6"/>
    <w:rsid w:val="00F405C2"/>
    <w:rsid w:val="00F408BB"/>
    <w:rsid w:val="00F417F0"/>
    <w:rsid w:val="00F41E90"/>
    <w:rsid w:val="00F4385D"/>
    <w:rsid w:val="00F43D57"/>
    <w:rsid w:val="00F44202"/>
    <w:rsid w:val="00F44A1D"/>
    <w:rsid w:val="00F46ED7"/>
    <w:rsid w:val="00F5092A"/>
    <w:rsid w:val="00F50D8B"/>
    <w:rsid w:val="00F542F1"/>
    <w:rsid w:val="00F55DBB"/>
    <w:rsid w:val="00F564B3"/>
    <w:rsid w:val="00F566C2"/>
    <w:rsid w:val="00F574A3"/>
    <w:rsid w:val="00F601BA"/>
    <w:rsid w:val="00F60636"/>
    <w:rsid w:val="00F60B6A"/>
    <w:rsid w:val="00F60CEC"/>
    <w:rsid w:val="00F61469"/>
    <w:rsid w:val="00F6258C"/>
    <w:rsid w:val="00F633AB"/>
    <w:rsid w:val="00F63B4F"/>
    <w:rsid w:val="00F640EC"/>
    <w:rsid w:val="00F64654"/>
    <w:rsid w:val="00F6472D"/>
    <w:rsid w:val="00F65AEC"/>
    <w:rsid w:val="00F6762A"/>
    <w:rsid w:val="00F6786D"/>
    <w:rsid w:val="00F717A4"/>
    <w:rsid w:val="00F72E89"/>
    <w:rsid w:val="00F73C23"/>
    <w:rsid w:val="00F73ED2"/>
    <w:rsid w:val="00F74423"/>
    <w:rsid w:val="00F757C7"/>
    <w:rsid w:val="00F75BE6"/>
    <w:rsid w:val="00F75FB7"/>
    <w:rsid w:val="00F76699"/>
    <w:rsid w:val="00F76BF7"/>
    <w:rsid w:val="00F76F38"/>
    <w:rsid w:val="00F80325"/>
    <w:rsid w:val="00F80F17"/>
    <w:rsid w:val="00F81C5E"/>
    <w:rsid w:val="00F822E7"/>
    <w:rsid w:val="00F8488C"/>
    <w:rsid w:val="00F84C1C"/>
    <w:rsid w:val="00F84C2B"/>
    <w:rsid w:val="00F852F7"/>
    <w:rsid w:val="00F85A20"/>
    <w:rsid w:val="00F85C7F"/>
    <w:rsid w:val="00F860FB"/>
    <w:rsid w:val="00F8760A"/>
    <w:rsid w:val="00F90229"/>
    <w:rsid w:val="00F9061B"/>
    <w:rsid w:val="00F912C8"/>
    <w:rsid w:val="00F921C5"/>
    <w:rsid w:val="00F9288E"/>
    <w:rsid w:val="00F94FCF"/>
    <w:rsid w:val="00F972BC"/>
    <w:rsid w:val="00FA0514"/>
    <w:rsid w:val="00FA120A"/>
    <w:rsid w:val="00FA1D25"/>
    <w:rsid w:val="00FA30F4"/>
    <w:rsid w:val="00FA39BB"/>
    <w:rsid w:val="00FA4457"/>
    <w:rsid w:val="00FA4B1B"/>
    <w:rsid w:val="00FA5576"/>
    <w:rsid w:val="00FA623D"/>
    <w:rsid w:val="00FA6B2F"/>
    <w:rsid w:val="00FA7AB0"/>
    <w:rsid w:val="00FB0811"/>
    <w:rsid w:val="00FB1EDD"/>
    <w:rsid w:val="00FB26DE"/>
    <w:rsid w:val="00FB3656"/>
    <w:rsid w:val="00FB3981"/>
    <w:rsid w:val="00FB4671"/>
    <w:rsid w:val="00FB4A79"/>
    <w:rsid w:val="00FB5EEE"/>
    <w:rsid w:val="00FB6FB2"/>
    <w:rsid w:val="00FC1B54"/>
    <w:rsid w:val="00FC25A7"/>
    <w:rsid w:val="00FC26EC"/>
    <w:rsid w:val="00FC3B40"/>
    <w:rsid w:val="00FC4636"/>
    <w:rsid w:val="00FC473F"/>
    <w:rsid w:val="00FC4E95"/>
    <w:rsid w:val="00FC4E98"/>
    <w:rsid w:val="00FC5B18"/>
    <w:rsid w:val="00FC695C"/>
    <w:rsid w:val="00FD0155"/>
    <w:rsid w:val="00FD09B0"/>
    <w:rsid w:val="00FD2681"/>
    <w:rsid w:val="00FD2C25"/>
    <w:rsid w:val="00FD2CCE"/>
    <w:rsid w:val="00FD499A"/>
    <w:rsid w:val="00FD59BA"/>
    <w:rsid w:val="00FD6650"/>
    <w:rsid w:val="00FD7345"/>
    <w:rsid w:val="00FD7A03"/>
    <w:rsid w:val="00FE0585"/>
    <w:rsid w:val="00FE1487"/>
    <w:rsid w:val="00FE2671"/>
    <w:rsid w:val="00FE2AF9"/>
    <w:rsid w:val="00FE4685"/>
    <w:rsid w:val="00FE5244"/>
    <w:rsid w:val="00FE5658"/>
    <w:rsid w:val="00FE6C0E"/>
    <w:rsid w:val="00FF05AE"/>
    <w:rsid w:val="00FF077A"/>
    <w:rsid w:val="00FF2A30"/>
    <w:rsid w:val="00FF2E82"/>
    <w:rsid w:val="00FF2F89"/>
    <w:rsid w:val="00FF342D"/>
    <w:rsid w:val="00FF58B8"/>
    <w:rsid w:val="00FF596F"/>
    <w:rsid w:val="00FF6316"/>
    <w:rsid w:val="00FF6A80"/>
    <w:rsid w:val="00FF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0996350"/>
  <w15:chartTrackingRefBased/>
  <w15:docId w15:val="{95D2C398-069D-4A83-B76E-5299BCE0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9D1904"/>
    <w:pPr>
      <w:keepNext/>
      <w:spacing w:before="60" w:after="60"/>
      <w:jc w:val="center"/>
      <w:outlineLvl w:val="0"/>
    </w:pPr>
    <w:rPr>
      <w:rFonts w:ascii="Times New Roman" w:eastAsia="Malgun Gothic" w:hAnsi="Times New Roman" w:cs="Vrinda"/>
      <w:b/>
      <w:bCs/>
      <w:kern w:val="32"/>
      <w:sz w:val="28"/>
      <w:szCs w:val="32"/>
    </w:rPr>
  </w:style>
  <w:style w:type="paragraph" w:styleId="Heading2">
    <w:name w:val="heading 2"/>
    <w:basedOn w:val="Normal"/>
    <w:next w:val="Normal"/>
    <w:link w:val="Heading2Char"/>
    <w:autoRedefine/>
    <w:uiPriority w:val="9"/>
    <w:unhideWhenUsed/>
    <w:qFormat/>
    <w:rsid w:val="00F60636"/>
    <w:pPr>
      <w:keepNext/>
      <w:widowControl/>
      <w:spacing w:after="60" w:line="264" w:lineRule="auto"/>
      <w:contextualSpacing/>
      <w:jc w:val="center"/>
      <w:outlineLvl w:val="1"/>
    </w:pPr>
    <w:rPr>
      <w:rFonts w:ascii="Times New Roman" w:hAnsi="Times New Roman" w:cs="Times New Roman"/>
      <w:b/>
      <w:sz w:val="28"/>
      <w:szCs w:val="28"/>
    </w:rPr>
  </w:style>
  <w:style w:type="paragraph" w:styleId="Heading3">
    <w:name w:val="heading 3"/>
    <w:basedOn w:val="Normal"/>
    <w:next w:val="Normal"/>
    <w:link w:val="Heading3Char"/>
    <w:uiPriority w:val="9"/>
    <w:unhideWhenUsed/>
    <w:qFormat/>
    <w:rsid w:val="009D1904"/>
    <w:pPr>
      <w:keepNext/>
      <w:widowControl/>
      <w:spacing w:line="312" w:lineRule="auto"/>
      <w:ind w:firstLine="567"/>
      <w:contextualSpacing/>
      <w:jc w:val="both"/>
      <w:outlineLvl w:val="2"/>
    </w:pPr>
    <w:rPr>
      <w:rFonts w:ascii="Times New Roman Bold" w:eastAsia="Times New Roman" w:hAnsi="Times New Roman Bold" w:cs="Times New Roman"/>
      <w:color w:val="auto"/>
      <w:sz w:val="28"/>
      <w:szCs w:val="28"/>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1"/>
    <w:uiPriority w:val="99"/>
    <w:rPr>
      <w:rFonts w:ascii="Times New Roman" w:hAnsi="Times New Roman" w:cs="Times New Roman"/>
      <w:b/>
      <w:bCs/>
      <w:spacing w:val="13"/>
      <w:sz w:val="23"/>
      <w:szCs w:val="23"/>
      <w:u w:val="none"/>
    </w:rPr>
  </w:style>
  <w:style w:type="character" w:customStyle="1" w:styleId="Bodytext20">
    <w:name w:val="Body text (2)"/>
    <w:rPr>
      <w:rFonts w:ascii="Times New Roman" w:hAnsi="Times New Roman" w:cs="Times New Roman"/>
      <w:b/>
      <w:bCs/>
      <w:spacing w:val="13"/>
      <w:sz w:val="23"/>
      <w:szCs w:val="23"/>
      <w:u w:val="single"/>
    </w:rPr>
  </w:style>
  <w:style w:type="character" w:customStyle="1" w:styleId="Bodytext">
    <w:name w:val="Body text_"/>
    <w:link w:val="BodyText1"/>
    <w:rPr>
      <w:rFonts w:ascii="Times New Roman" w:hAnsi="Times New Roman" w:cs="Times New Roman"/>
      <w:spacing w:val="10"/>
      <w:sz w:val="23"/>
      <w:szCs w:val="23"/>
      <w:u w:val="none"/>
    </w:rPr>
  </w:style>
  <w:style w:type="character" w:customStyle="1" w:styleId="BodytextItalic">
    <w:name w:val="Body text + Italic"/>
    <w:aliases w:val="Spacing 0 pt"/>
    <w:rPr>
      <w:rFonts w:ascii="Times New Roman" w:hAnsi="Times New Roman" w:cs="Times New Roman"/>
      <w:i/>
      <w:iCs/>
      <w:spacing w:val="2"/>
      <w:sz w:val="23"/>
      <w:szCs w:val="23"/>
      <w:u w:val="none"/>
    </w:rPr>
  </w:style>
  <w:style w:type="character" w:customStyle="1" w:styleId="Bodytext3">
    <w:name w:val="Body text (3)_"/>
    <w:link w:val="Bodytext30"/>
    <w:rPr>
      <w:rFonts w:ascii="Times New Roman" w:hAnsi="Times New Roman" w:cs="Times New Roman"/>
      <w:i/>
      <w:iCs/>
      <w:spacing w:val="2"/>
      <w:sz w:val="23"/>
      <w:szCs w:val="23"/>
      <w:u w:val="none"/>
    </w:rPr>
  </w:style>
  <w:style w:type="character" w:customStyle="1" w:styleId="Bodytext3Spacing-1pt">
    <w:name w:val="Body text (3) + Spacing -1 pt"/>
    <w:rPr>
      <w:rFonts w:ascii="Times New Roman" w:hAnsi="Times New Roman" w:cs="Times New Roman"/>
      <w:i/>
      <w:iCs/>
      <w:spacing w:val="-30"/>
      <w:sz w:val="23"/>
      <w:szCs w:val="23"/>
      <w:u w:val="none"/>
    </w:rPr>
  </w:style>
  <w:style w:type="character" w:customStyle="1" w:styleId="Heading72">
    <w:name w:val="Heading #7 (2)_"/>
    <w:link w:val="Heading720"/>
    <w:rPr>
      <w:rFonts w:ascii="CordiaUPC" w:hAnsi="CordiaUPC" w:cs="CordiaUPC"/>
      <w:b/>
      <w:bCs/>
      <w:i/>
      <w:iCs/>
      <w:spacing w:val="4"/>
      <w:sz w:val="35"/>
      <w:szCs w:val="35"/>
      <w:u w:val="none"/>
    </w:rPr>
  </w:style>
  <w:style w:type="character" w:customStyle="1" w:styleId="Heading72Spacing0pt">
    <w:name w:val="Heading #7 (2) + Spacing 0 pt"/>
    <w:rPr>
      <w:rFonts w:ascii="CordiaUPC" w:hAnsi="CordiaUPC" w:cs="CordiaUPC"/>
      <w:b/>
      <w:bCs/>
      <w:i/>
      <w:iCs/>
      <w:noProof/>
      <w:spacing w:val="0"/>
      <w:sz w:val="35"/>
      <w:szCs w:val="35"/>
      <w:u w:val="none"/>
    </w:rPr>
  </w:style>
  <w:style w:type="character" w:customStyle="1" w:styleId="Bodytext4">
    <w:name w:val="Body text (4)_"/>
    <w:link w:val="Bodytext40"/>
    <w:rPr>
      <w:rFonts w:ascii="Consolas" w:hAnsi="Consolas" w:cs="Consolas"/>
      <w:noProof/>
      <w:sz w:val="10"/>
      <w:szCs w:val="10"/>
      <w:u w:val="none"/>
    </w:rPr>
  </w:style>
  <w:style w:type="character" w:customStyle="1" w:styleId="Headerorfooter">
    <w:name w:val="Header or footer_"/>
    <w:link w:val="Headerorfooter0"/>
    <w:rPr>
      <w:rFonts w:ascii="Times New Roman" w:hAnsi="Times New Roman" w:cs="Times New Roman"/>
      <w:spacing w:val="14"/>
      <w:sz w:val="20"/>
      <w:szCs w:val="20"/>
      <w:u w:val="none"/>
    </w:rPr>
  </w:style>
  <w:style w:type="character" w:customStyle="1" w:styleId="Bodytext5">
    <w:name w:val="Body text (5)_"/>
    <w:link w:val="Bodytext50"/>
    <w:rPr>
      <w:rFonts w:ascii="Corbel" w:hAnsi="Corbel" w:cs="Corbel"/>
      <w:noProof/>
      <w:sz w:val="15"/>
      <w:szCs w:val="15"/>
      <w:u w:val="none"/>
    </w:rPr>
  </w:style>
  <w:style w:type="character" w:customStyle="1" w:styleId="Bodytext2SmallCaps">
    <w:name w:val="Body text (2) + Small Caps"/>
    <w:rPr>
      <w:rFonts w:ascii="Times New Roman" w:hAnsi="Times New Roman" w:cs="Times New Roman"/>
      <w:b/>
      <w:bCs/>
      <w:smallCaps/>
      <w:spacing w:val="13"/>
      <w:sz w:val="23"/>
      <w:szCs w:val="23"/>
      <w:u w:val="none"/>
    </w:rPr>
  </w:style>
  <w:style w:type="character" w:customStyle="1" w:styleId="Heading4">
    <w:name w:val="Heading #4_"/>
    <w:link w:val="Heading40"/>
    <w:rPr>
      <w:rFonts w:ascii="Times New Roman" w:hAnsi="Times New Roman" w:cs="Times New Roman"/>
      <w:spacing w:val="13"/>
      <w:sz w:val="17"/>
      <w:szCs w:val="17"/>
      <w:u w:val="none"/>
    </w:rPr>
  </w:style>
  <w:style w:type="character" w:customStyle="1" w:styleId="Bodytext6">
    <w:name w:val="Body text (6)_"/>
    <w:link w:val="Bodytext60"/>
    <w:rPr>
      <w:rFonts w:ascii="Arial Narrow" w:hAnsi="Arial Narrow" w:cs="Arial Narrow"/>
      <w:spacing w:val="24"/>
      <w:sz w:val="18"/>
      <w:szCs w:val="18"/>
      <w:u w:val="none"/>
    </w:rPr>
  </w:style>
  <w:style w:type="character" w:customStyle="1" w:styleId="Heading8">
    <w:name w:val="Heading #8_"/>
    <w:link w:val="Heading81"/>
    <w:rPr>
      <w:rFonts w:ascii="Times New Roman" w:hAnsi="Times New Roman" w:cs="Times New Roman"/>
      <w:b/>
      <w:bCs/>
      <w:spacing w:val="13"/>
      <w:sz w:val="23"/>
      <w:szCs w:val="23"/>
      <w:u w:val="none"/>
    </w:rPr>
  </w:style>
  <w:style w:type="character" w:customStyle="1" w:styleId="Bodytext7">
    <w:name w:val="Body text (7)_"/>
    <w:link w:val="Bodytext70"/>
    <w:rPr>
      <w:rFonts w:ascii="Consolas" w:hAnsi="Consolas" w:cs="Consolas"/>
      <w:spacing w:val="6"/>
      <w:sz w:val="8"/>
      <w:szCs w:val="8"/>
      <w:u w:val="none"/>
    </w:rPr>
  </w:style>
  <w:style w:type="character" w:customStyle="1" w:styleId="Tableofcontents">
    <w:name w:val="Table of contents_"/>
    <w:link w:val="Tableofcontents0"/>
    <w:rPr>
      <w:rFonts w:ascii="Times New Roman" w:hAnsi="Times New Roman" w:cs="Times New Roman"/>
      <w:spacing w:val="10"/>
      <w:sz w:val="23"/>
      <w:szCs w:val="23"/>
      <w:u w:val="none"/>
    </w:rPr>
  </w:style>
  <w:style w:type="character" w:customStyle="1" w:styleId="TableofcontentsCandara">
    <w:name w:val="Table of contents + Candara"/>
    <w:aliases w:val="9.5 pt,Italic,Spacing 0 pt20"/>
    <w:rPr>
      <w:rFonts w:ascii="Candara" w:hAnsi="Candara" w:cs="Candara"/>
      <w:i/>
      <w:iCs/>
      <w:noProof/>
      <w:spacing w:val="0"/>
      <w:sz w:val="19"/>
      <w:szCs w:val="19"/>
      <w:u w:val="none"/>
    </w:rPr>
  </w:style>
  <w:style w:type="character" w:customStyle="1" w:styleId="Bodytext8">
    <w:name w:val="Body text (8)_"/>
    <w:link w:val="Bodytext81"/>
    <w:rPr>
      <w:rFonts w:ascii="Times New Roman" w:hAnsi="Times New Roman" w:cs="Times New Roman"/>
      <w:b/>
      <w:bCs/>
      <w:spacing w:val="9"/>
      <w:sz w:val="21"/>
      <w:szCs w:val="21"/>
      <w:u w:val="none"/>
    </w:rPr>
  </w:style>
  <w:style w:type="character" w:customStyle="1" w:styleId="Heading82">
    <w:name w:val="Heading #8 (2)_"/>
    <w:link w:val="Heading820"/>
    <w:rPr>
      <w:rFonts w:ascii="Times New Roman" w:hAnsi="Times New Roman" w:cs="Times New Roman"/>
      <w:b/>
      <w:bCs/>
      <w:spacing w:val="10"/>
      <w:sz w:val="25"/>
      <w:szCs w:val="25"/>
      <w:u w:val="none"/>
    </w:rPr>
  </w:style>
  <w:style w:type="character" w:customStyle="1" w:styleId="Bodytext2NotBold">
    <w:name w:val="Body text (2) + Not Bold"/>
    <w:aliases w:val="Italic4,Spacing 0 pt19"/>
    <w:rPr>
      <w:rFonts w:ascii="Times New Roman" w:hAnsi="Times New Roman" w:cs="Times New Roman"/>
      <w:b/>
      <w:bCs/>
      <w:i/>
      <w:iCs/>
      <w:noProof/>
      <w:spacing w:val="0"/>
      <w:sz w:val="23"/>
      <w:szCs w:val="23"/>
      <w:u w:val="none"/>
    </w:rPr>
  </w:style>
  <w:style w:type="character" w:customStyle="1" w:styleId="Bodytext9">
    <w:name w:val="Body text (9)_"/>
    <w:link w:val="Bodytext90"/>
    <w:rPr>
      <w:rFonts w:ascii="Times New Roman" w:hAnsi="Times New Roman" w:cs="Times New Roman"/>
      <w:spacing w:val="7"/>
      <w:sz w:val="20"/>
      <w:szCs w:val="20"/>
      <w:u w:val="none"/>
    </w:rPr>
  </w:style>
  <w:style w:type="character" w:customStyle="1" w:styleId="BodytextConsolas">
    <w:name w:val="Body text + Consolas"/>
    <w:aliases w:val="9.5 pt1,Spacing -1 pt"/>
    <w:rPr>
      <w:rFonts w:ascii="Consolas" w:hAnsi="Consolas" w:cs="Consolas"/>
      <w:spacing w:val="-20"/>
      <w:sz w:val="19"/>
      <w:szCs w:val="19"/>
      <w:u w:val="none"/>
    </w:rPr>
  </w:style>
  <w:style w:type="character" w:customStyle="1" w:styleId="Bodytext10">
    <w:name w:val="Body text (10)_"/>
    <w:link w:val="Bodytext100"/>
    <w:rPr>
      <w:rFonts w:ascii="Times New Roman" w:hAnsi="Times New Roman" w:cs="Times New Roman"/>
      <w:b/>
      <w:bCs/>
      <w:spacing w:val="10"/>
      <w:sz w:val="25"/>
      <w:szCs w:val="25"/>
      <w:u w:val="none"/>
    </w:rPr>
  </w:style>
  <w:style w:type="character" w:customStyle="1" w:styleId="Bodytext11">
    <w:name w:val="Body text (11)_"/>
    <w:link w:val="Bodytext110"/>
    <w:rPr>
      <w:rFonts w:ascii="Times New Roman" w:hAnsi="Times New Roman" w:cs="Times New Roman"/>
      <w:b/>
      <w:bCs/>
      <w:i/>
      <w:iCs/>
      <w:spacing w:val="2"/>
      <w:sz w:val="20"/>
      <w:szCs w:val="20"/>
      <w:u w:val="none"/>
    </w:rPr>
  </w:style>
  <w:style w:type="character" w:customStyle="1" w:styleId="Bodytext11NotBold">
    <w:name w:val="Body text (11) + Not Bold"/>
    <w:aliases w:val="Not Italic,Spacing 0 pt18"/>
    <w:rPr>
      <w:rFonts w:ascii="Times New Roman" w:hAnsi="Times New Roman" w:cs="Times New Roman"/>
      <w:b/>
      <w:bCs/>
      <w:i/>
      <w:iCs/>
      <w:spacing w:val="7"/>
      <w:sz w:val="20"/>
      <w:szCs w:val="20"/>
      <w:u w:val="none"/>
    </w:rPr>
  </w:style>
  <w:style w:type="character" w:customStyle="1" w:styleId="Bodytext9Bold">
    <w:name w:val="Body text (9) + Bold"/>
    <w:aliases w:val="Italic3,Spacing 0 pt17"/>
    <w:rPr>
      <w:rFonts w:ascii="Times New Roman" w:hAnsi="Times New Roman" w:cs="Times New Roman"/>
      <w:b/>
      <w:bCs/>
      <w:i/>
      <w:iCs/>
      <w:spacing w:val="2"/>
      <w:sz w:val="20"/>
      <w:szCs w:val="20"/>
      <w:u w:val="none"/>
    </w:rPr>
  </w:style>
  <w:style w:type="character" w:customStyle="1" w:styleId="Heading83">
    <w:name w:val="Heading #8 (3)_"/>
    <w:link w:val="Heading830"/>
    <w:rPr>
      <w:rFonts w:ascii="Times New Roman" w:hAnsi="Times New Roman" w:cs="Times New Roman"/>
      <w:b/>
      <w:bCs/>
      <w:spacing w:val="8"/>
      <w:sz w:val="26"/>
      <w:szCs w:val="26"/>
      <w:u w:val="none"/>
    </w:rPr>
  </w:style>
  <w:style w:type="character" w:customStyle="1" w:styleId="Bodytext12">
    <w:name w:val="Body text (12)_"/>
    <w:link w:val="Bodytext120"/>
    <w:rPr>
      <w:rFonts w:ascii="Times New Roman" w:hAnsi="Times New Roman" w:cs="Times New Roman"/>
      <w:b/>
      <w:bCs/>
      <w:i/>
      <w:iCs/>
      <w:spacing w:val="3"/>
      <w:sz w:val="23"/>
      <w:szCs w:val="23"/>
      <w:u w:val="none"/>
    </w:rPr>
  </w:style>
  <w:style w:type="character" w:customStyle="1" w:styleId="Bodytext12NotBold">
    <w:name w:val="Body text (12) + Not Bold"/>
    <w:aliases w:val="Not Italic3,Spacing 0 pt16"/>
    <w:rPr>
      <w:rFonts w:ascii="Times New Roman" w:hAnsi="Times New Roman" w:cs="Times New Roman"/>
      <w:b/>
      <w:bCs/>
      <w:i/>
      <w:iCs/>
      <w:spacing w:val="8"/>
      <w:sz w:val="23"/>
      <w:szCs w:val="23"/>
      <w:u w:val="none"/>
    </w:rPr>
  </w:style>
  <w:style w:type="character" w:customStyle="1" w:styleId="Bodytext3NotItalic">
    <w:name w:val="Body text (3) + Not Italic"/>
    <w:aliases w:val="Spacing 0 pt15"/>
    <w:rPr>
      <w:rFonts w:ascii="Times New Roman" w:hAnsi="Times New Roman" w:cs="Times New Roman"/>
      <w:i/>
      <w:iCs/>
      <w:spacing w:val="10"/>
      <w:sz w:val="23"/>
      <w:szCs w:val="23"/>
      <w:u w:val="none"/>
    </w:rPr>
  </w:style>
  <w:style w:type="character" w:customStyle="1" w:styleId="Bodytext3Bold">
    <w:name w:val="Body text (3) + Bold"/>
    <w:aliases w:val="Spacing 0 pt14"/>
    <w:rPr>
      <w:rFonts w:ascii="Times New Roman" w:hAnsi="Times New Roman" w:cs="Times New Roman"/>
      <w:b/>
      <w:bCs/>
      <w:i/>
      <w:iCs/>
      <w:spacing w:val="3"/>
      <w:sz w:val="23"/>
      <w:szCs w:val="23"/>
      <w:u w:val="none"/>
    </w:rPr>
  </w:style>
  <w:style w:type="character" w:customStyle="1" w:styleId="Heading8125pt">
    <w:name w:val="Heading #8 + 12.5 pt"/>
    <w:aliases w:val="Spacing 0 pt13"/>
    <w:rPr>
      <w:rFonts w:ascii="Times New Roman" w:hAnsi="Times New Roman" w:cs="Times New Roman"/>
      <w:b/>
      <w:bCs/>
      <w:spacing w:val="10"/>
      <w:sz w:val="25"/>
      <w:szCs w:val="25"/>
      <w:u w:val="none"/>
    </w:rPr>
  </w:style>
  <w:style w:type="character" w:customStyle="1" w:styleId="Heading73">
    <w:name w:val="Heading #7 (3)_"/>
    <w:link w:val="Heading730"/>
    <w:rPr>
      <w:rFonts w:ascii="Times New Roman" w:hAnsi="Times New Roman" w:cs="Times New Roman"/>
      <w:spacing w:val="14"/>
      <w:u w:val="none"/>
    </w:rPr>
  </w:style>
  <w:style w:type="character" w:customStyle="1" w:styleId="Heading73CordiaUPC">
    <w:name w:val="Heading #7 (3) + CordiaUPC"/>
    <w:aliases w:val="19.5 pt,Bold,Spacing 0 pt12"/>
    <w:rPr>
      <w:rFonts w:ascii="CordiaUPC" w:hAnsi="CordiaUPC" w:cs="CordiaUPC"/>
      <w:b/>
      <w:bCs/>
      <w:noProof/>
      <w:spacing w:val="0"/>
      <w:sz w:val="39"/>
      <w:szCs w:val="39"/>
      <w:u w:val="none"/>
    </w:rPr>
  </w:style>
  <w:style w:type="character" w:customStyle="1" w:styleId="Heading7">
    <w:name w:val="Heading #7_"/>
    <w:link w:val="Heading70"/>
    <w:rPr>
      <w:rFonts w:ascii="Times New Roman" w:hAnsi="Times New Roman" w:cs="Times New Roman"/>
      <w:b/>
      <w:bCs/>
      <w:i/>
      <w:iCs/>
      <w:spacing w:val="3"/>
      <w:sz w:val="23"/>
      <w:szCs w:val="23"/>
      <w:u w:val="none"/>
    </w:rPr>
  </w:style>
  <w:style w:type="character" w:customStyle="1" w:styleId="Heading7NotBold">
    <w:name w:val="Heading #7 + Not Bold"/>
    <w:aliases w:val="Not Italic2,Spacing 0 pt11"/>
    <w:rPr>
      <w:rFonts w:ascii="Times New Roman" w:hAnsi="Times New Roman" w:cs="Times New Roman"/>
      <w:b/>
      <w:bCs/>
      <w:i/>
      <w:iCs/>
      <w:spacing w:val="8"/>
      <w:sz w:val="23"/>
      <w:szCs w:val="23"/>
      <w:u w:val="none"/>
    </w:rPr>
  </w:style>
  <w:style w:type="character" w:customStyle="1" w:styleId="BodytextBold">
    <w:name w:val="Body text + Bold"/>
    <w:aliases w:val="Spacing 0 pt10"/>
    <w:rPr>
      <w:rFonts w:ascii="Times New Roman" w:hAnsi="Times New Roman" w:cs="Times New Roman"/>
      <w:b/>
      <w:bCs/>
      <w:spacing w:val="13"/>
      <w:sz w:val="23"/>
      <w:szCs w:val="23"/>
      <w:u w:val="none"/>
    </w:rPr>
  </w:style>
  <w:style w:type="character" w:customStyle="1" w:styleId="Bodytext12pt">
    <w:name w:val="Body text + 12 pt"/>
    <w:aliases w:val="Spacing 0 pt9"/>
    <w:rPr>
      <w:rFonts w:ascii="Times New Roman" w:hAnsi="Times New Roman" w:cs="Times New Roman"/>
      <w:spacing w:val="12"/>
      <w:sz w:val="24"/>
      <w:szCs w:val="24"/>
      <w:u w:val="none"/>
    </w:rPr>
  </w:style>
  <w:style w:type="character" w:customStyle="1" w:styleId="BodytextCorbel">
    <w:name w:val="Body text + Corbel"/>
    <w:aliases w:val="17 pt,Bold5,Italic2,Spacing -2 pt"/>
    <w:rPr>
      <w:rFonts w:ascii="Corbel" w:hAnsi="Corbel" w:cs="Corbel"/>
      <w:b/>
      <w:bCs/>
      <w:i/>
      <w:iCs/>
      <w:spacing w:val="-57"/>
      <w:sz w:val="34"/>
      <w:szCs w:val="34"/>
      <w:u w:val="none"/>
    </w:rPr>
  </w:style>
  <w:style w:type="character" w:customStyle="1" w:styleId="Bodytext3Spacing-1pt1">
    <w:name w:val="Body text (3) + Spacing -1 pt1"/>
    <w:rPr>
      <w:rFonts w:ascii="Times New Roman" w:hAnsi="Times New Roman" w:cs="Times New Roman"/>
      <w:i/>
      <w:iCs/>
      <w:spacing w:val="-30"/>
      <w:sz w:val="23"/>
      <w:szCs w:val="23"/>
      <w:u w:val="none"/>
    </w:rPr>
  </w:style>
  <w:style w:type="character" w:customStyle="1" w:styleId="Bodytext13">
    <w:name w:val="Body text (13)_"/>
    <w:link w:val="Bodytext130"/>
    <w:rPr>
      <w:rFonts w:ascii="Consolas" w:hAnsi="Consolas" w:cs="Consolas"/>
      <w:sz w:val="8"/>
      <w:szCs w:val="8"/>
      <w:u w:val="none"/>
    </w:rPr>
  </w:style>
  <w:style w:type="character" w:customStyle="1" w:styleId="Heading80">
    <w:name w:val="Heading #8"/>
    <w:rPr>
      <w:rFonts w:ascii="Times New Roman" w:hAnsi="Times New Roman" w:cs="Times New Roman"/>
      <w:b/>
      <w:bCs/>
      <w:spacing w:val="13"/>
      <w:sz w:val="23"/>
      <w:szCs w:val="23"/>
      <w:u w:val="single"/>
    </w:rPr>
  </w:style>
  <w:style w:type="character" w:customStyle="1" w:styleId="Bodytext14">
    <w:name w:val="Body text (14)_"/>
    <w:link w:val="Bodytext140"/>
    <w:rPr>
      <w:rFonts w:ascii="Times New Roman" w:hAnsi="Times New Roman" w:cs="Times New Roman"/>
      <w:spacing w:val="9"/>
      <w:u w:val="none"/>
    </w:rPr>
  </w:style>
  <w:style w:type="character" w:customStyle="1" w:styleId="Bodytext15">
    <w:name w:val="Body text (15)_"/>
    <w:link w:val="Bodytext150"/>
    <w:rPr>
      <w:rFonts w:ascii="Times New Roman" w:hAnsi="Times New Roman" w:cs="Times New Roman"/>
      <w:b/>
      <w:bCs/>
      <w:spacing w:val="10"/>
      <w:sz w:val="20"/>
      <w:szCs w:val="20"/>
      <w:u w:val="none"/>
    </w:rPr>
  </w:style>
  <w:style w:type="character" w:customStyle="1" w:styleId="Bodytext16">
    <w:name w:val="Body text (16)_"/>
    <w:link w:val="Bodytext160"/>
    <w:rPr>
      <w:rFonts w:ascii="Times New Roman" w:hAnsi="Times New Roman" w:cs="Times New Roman"/>
      <w:b/>
      <w:bCs/>
      <w:spacing w:val="8"/>
      <w:sz w:val="26"/>
      <w:szCs w:val="26"/>
      <w:u w:val="none"/>
    </w:rPr>
  </w:style>
  <w:style w:type="character" w:customStyle="1" w:styleId="Heading10">
    <w:name w:val="Heading #1_"/>
    <w:link w:val="Heading11"/>
    <w:rPr>
      <w:rFonts w:ascii="Times New Roman" w:hAnsi="Times New Roman" w:cs="Times New Roman"/>
      <w:spacing w:val="10"/>
      <w:sz w:val="51"/>
      <w:szCs w:val="51"/>
      <w:u w:val="none"/>
    </w:rPr>
  </w:style>
  <w:style w:type="character" w:customStyle="1" w:styleId="Bodytext17">
    <w:name w:val="Body text (17)_"/>
    <w:link w:val="Bodytext170"/>
    <w:rPr>
      <w:rFonts w:ascii="Consolas" w:hAnsi="Consolas" w:cs="Consolas"/>
      <w:spacing w:val="10"/>
      <w:w w:val="75"/>
      <w:sz w:val="22"/>
      <w:szCs w:val="22"/>
      <w:u w:val="none"/>
    </w:rPr>
  </w:style>
  <w:style w:type="character" w:customStyle="1" w:styleId="Bodytext7TimesNewRoman">
    <w:name w:val="Body text (7) + Times New Roman"/>
    <w:aliases w:val="4.5 pt,Spacing 0 pt8"/>
    <w:rPr>
      <w:rFonts w:ascii="Times New Roman" w:hAnsi="Times New Roman" w:cs="Times New Roman"/>
      <w:noProof/>
      <w:spacing w:val="0"/>
      <w:sz w:val="9"/>
      <w:szCs w:val="9"/>
      <w:u w:val="none"/>
    </w:rPr>
  </w:style>
  <w:style w:type="character" w:customStyle="1" w:styleId="Bodytext18">
    <w:name w:val="Body text (18)_"/>
    <w:link w:val="Bodytext180"/>
    <w:rPr>
      <w:rFonts w:ascii="Times New Roman" w:hAnsi="Times New Roman" w:cs="Times New Roman"/>
      <w:spacing w:val="16"/>
      <w:sz w:val="21"/>
      <w:szCs w:val="21"/>
      <w:u w:val="none"/>
    </w:rPr>
  </w:style>
  <w:style w:type="character" w:customStyle="1" w:styleId="Bodytext18Spacing0pt">
    <w:name w:val="Body text (18) + Spacing 0 pt"/>
    <w:rPr>
      <w:rFonts w:ascii="Times New Roman" w:hAnsi="Times New Roman" w:cs="Times New Roman"/>
      <w:noProof/>
      <w:spacing w:val="0"/>
      <w:sz w:val="21"/>
      <w:szCs w:val="21"/>
      <w:u w:val="none"/>
    </w:rPr>
  </w:style>
  <w:style w:type="character" w:customStyle="1" w:styleId="Bodytext9Bold1">
    <w:name w:val="Body text (9) + Bold1"/>
    <w:aliases w:val="Spacing 0 pt7"/>
    <w:rPr>
      <w:rFonts w:ascii="Times New Roman" w:hAnsi="Times New Roman" w:cs="Times New Roman"/>
      <w:b/>
      <w:bCs/>
      <w:spacing w:val="10"/>
      <w:sz w:val="20"/>
      <w:szCs w:val="20"/>
      <w:u w:val="none"/>
    </w:rPr>
  </w:style>
  <w:style w:type="character" w:customStyle="1" w:styleId="Bodytext19">
    <w:name w:val="Body text (19)_"/>
    <w:link w:val="Bodytext190"/>
    <w:rPr>
      <w:rFonts w:ascii="Times New Roman" w:hAnsi="Times New Roman" w:cs="Times New Roman"/>
      <w:i/>
      <w:iCs/>
      <w:spacing w:val="7"/>
      <w:sz w:val="17"/>
      <w:szCs w:val="17"/>
      <w:u w:val="none"/>
    </w:rPr>
  </w:style>
  <w:style w:type="character" w:customStyle="1" w:styleId="Bodytext105pt">
    <w:name w:val="Body text + 10.5 pt"/>
    <w:aliases w:val="Bold4,Spacing 0 pt6"/>
    <w:rPr>
      <w:rFonts w:ascii="Times New Roman" w:hAnsi="Times New Roman" w:cs="Times New Roman"/>
      <w:b/>
      <w:bCs/>
      <w:spacing w:val="9"/>
      <w:sz w:val="21"/>
      <w:szCs w:val="21"/>
      <w:u w:val="none"/>
    </w:rPr>
  </w:style>
  <w:style w:type="character" w:customStyle="1" w:styleId="Bodytext10pt">
    <w:name w:val="Body text + 10 pt"/>
    <w:aliases w:val="Bold3"/>
    <w:rPr>
      <w:rFonts w:ascii="Times New Roman" w:hAnsi="Times New Roman" w:cs="Times New Roman"/>
      <w:b/>
      <w:bCs/>
      <w:spacing w:val="10"/>
      <w:sz w:val="20"/>
      <w:szCs w:val="20"/>
      <w:u w:val="none"/>
    </w:rPr>
  </w:style>
  <w:style w:type="character" w:customStyle="1" w:styleId="Bodytext105pt1">
    <w:name w:val="Body text + 10.5 pt1"/>
    <w:aliases w:val="Bold2,Small Caps,Spacing 0 pt5"/>
    <w:rPr>
      <w:rFonts w:ascii="Times New Roman" w:hAnsi="Times New Roman" w:cs="Times New Roman"/>
      <w:b/>
      <w:bCs/>
      <w:smallCaps/>
      <w:spacing w:val="9"/>
      <w:sz w:val="21"/>
      <w:szCs w:val="21"/>
      <w:u w:val="none"/>
    </w:rPr>
  </w:style>
  <w:style w:type="character" w:customStyle="1" w:styleId="Bodytext10pt1">
    <w:name w:val="Body text + 10 pt1"/>
    <w:aliases w:val="Spacing 0 pt4"/>
    <w:rPr>
      <w:rFonts w:ascii="Times New Roman" w:hAnsi="Times New Roman" w:cs="Times New Roman"/>
      <w:spacing w:val="7"/>
      <w:sz w:val="20"/>
      <w:szCs w:val="20"/>
      <w:u w:val="none"/>
    </w:rPr>
  </w:style>
  <w:style w:type="character" w:customStyle="1" w:styleId="Bodytext200">
    <w:name w:val="Body text (20)_"/>
    <w:link w:val="Bodytext201"/>
    <w:rPr>
      <w:rFonts w:ascii="Consolas" w:hAnsi="Consolas" w:cs="Consolas"/>
      <w:sz w:val="10"/>
      <w:szCs w:val="10"/>
      <w:u w:val="none"/>
    </w:rPr>
  </w:style>
  <w:style w:type="character" w:customStyle="1" w:styleId="Heading30">
    <w:name w:val="Heading #3_"/>
    <w:link w:val="Heading31"/>
    <w:rPr>
      <w:rFonts w:ascii="Times New Roman" w:hAnsi="Times New Roman" w:cs="Times New Roman"/>
      <w:spacing w:val="10"/>
      <w:sz w:val="23"/>
      <w:szCs w:val="23"/>
      <w:u w:val="none"/>
    </w:rPr>
  </w:style>
  <w:style w:type="character" w:customStyle="1" w:styleId="Heading74">
    <w:name w:val="Heading #7 (4)_"/>
    <w:link w:val="Heading740"/>
    <w:rPr>
      <w:rFonts w:ascii="Times New Roman" w:hAnsi="Times New Roman" w:cs="Times New Roman"/>
      <w:i/>
      <w:iCs/>
      <w:spacing w:val="7"/>
      <w:u w:val="none"/>
    </w:rPr>
  </w:style>
  <w:style w:type="character" w:customStyle="1" w:styleId="Heading74Spacing-1pt">
    <w:name w:val="Heading #7 (4) + Spacing -1 pt"/>
    <w:rPr>
      <w:rFonts w:ascii="Times New Roman" w:hAnsi="Times New Roman" w:cs="Times New Roman"/>
      <w:i/>
      <w:iCs/>
      <w:spacing w:val="-31"/>
      <w:u w:val="none"/>
    </w:rPr>
  </w:style>
  <w:style w:type="character" w:customStyle="1" w:styleId="Bodytext210">
    <w:name w:val="Body text (21)_"/>
    <w:link w:val="Bodytext211"/>
    <w:rPr>
      <w:rFonts w:ascii="Times New Roman" w:hAnsi="Times New Roman" w:cs="Times New Roman"/>
      <w:i/>
      <w:iCs/>
      <w:spacing w:val="7"/>
      <w:u w:val="none"/>
    </w:rPr>
  </w:style>
  <w:style w:type="character" w:customStyle="1" w:styleId="Bodytext22">
    <w:name w:val="Body text (22)_"/>
    <w:link w:val="Bodytext220"/>
    <w:rPr>
      <w:rFonts w:ascii="Times New Roman" w:hAnsi="Times New Roman" w:cs="Times New Roman"/>
      <w:b/>
      <w:bCs/>
      <w:spacing w:val="9"/>
      <w:sz w:val="22"/>
      <w:szCs w:val="22"/>
      <w:u w:val="none"/>
    </w:rPr>
  </w:style>
  <w:style w:type="character" w:customStyle="1" w:styleId="Heading6">
    <w:name w:val="Heading #6_"/>
    <w:link w:val="Heading60"/>
    <w:rPr>
      <w:rFonts w:ascii="Times New Roman" w:hAnsi="Times New Roman" w:cs="Times New Roman"/>
      <w:b/>
      <w:bCs/>
      <w:spacing w:val="13"/>
      <w:sz w:val="23"/>
      <w:szCs w:val="23"/>
      <w:u w:val="none"/>
    </w:rPr>
  </w:style>
  <w:style w:type="character" w:customStyle="1" w:styleId="Bodytext80">
    <w:name w:val="Body text (8)"/>
    <w:rPr>
      <w:rFonts w:ascii="Times New Roman" w:hAnsi="Times New Roman" w:cs="Times New Roman"/>
      <w:b/>
      <w:bCs/>
      <w:spacing w:val="9"/>
      <w:sz w:val="21"/>
      <w:szCs w:val="21"/>
      <w:u w:val="single"/>
    </w:rPr>
  </w:style>
  <w:style w:type="character" w:customStyle="1" w:styleId="Heading20">
    <w:name w:val="Heading #2_"/>
    <w:link w:val="Heading21"/>
    <w:uiPriority w:val="99"/>
    <w:rPr>
      <w:rFonts w:ascii="Times New Roman" w:hAnsi="Times New Roman" w:cs="Times New Roman"/>
      <w:b/>
      <w:bCs/>
      <w:spacing w:val="12"/>
      <w:sz w:val="37"/>
      <w:szCs w:val="37"/>
      <w:u w:val="none"/>
    </w:rPr>
  </w:style>
  <w:style w:type="character" w:customStyle="1" w:styleId="Bodytext21115pt">
    <w:name w:val="Body text (21) + 11.5 pt"/>
    <w:aliases w:val="Not Italic1,Spacing 0 pt3"/>
    <w:rPr>
      <w:rFonts w:ascii="Times New Roman" w:hAnsi="Times New Roman" w:cs="Times New Roman"/>
      <w:i/>
      <w:iCs/>
      <w:spacing w:val="8"/>
      <w:sz w:val="23"/>
      <w:szCs w:val="23"/>
      <w:u w:val="none"/>
    </w:rPr>
  </w:style>
  <w:style w:type="character" w:customStyle="1" w:styleId="Bodytext21115pt1">
    <w:name w:val="Body text (21) + 11.5 pt1"/>
    <w:aliases w:val="Bold1,Spacing 0 pt2"/>
    <w:rPr>
      <w:rFonts w:ascii="Times New Roman" w:hAnsi="Times New Roman" w:cs="Times New Roman"/>
      <w:b/>
      <w:bCs/>
      <w:i/>
      <w:iCs/>
      <w:spacing w:val="3"/>
      <w:sz w:val="23"/>
      <w:szCs w:val="23"/>
      <w:u w:val="none"/>
    </w:rPr>
  </w:style>
  <w:style w:type="character" w:customStyle="1" w:styleId="Heading5">
    <w:name w:val="Heading #5_"/>
    <w:link w:val="Heading50"/>
    <w:rPr>
      <w:rFonts w:ascii="Times New Roman" w:hAnsi="Times New Roman" w:cs="Times New Roman"/>
      <w:spacing w:val="10"/>
      <w:sz w:val="23"/>
      <w:szCs w:val="23"/>
      <w:u w:val="none"/>
    </w:rPr>
  </w:style>
  <w:style w:type="character" w:customStyle="1" w:styleId="BodytextSpacing0pt">
    <w:name w:val="Body text + Spacing 0 pt"/>
    <w:rPr>
      <w:rFonts w:ascii="Times New Roman" w:hAnsi="Times New Roman" w:cs="Times New Roman"/>
      <w:spacing w:val="8"/>
      <w:sz w:val="23"/>
      <w:szCs w:val="23"/>
      <w:u w:val="none"/>
    </w:rPr>
  </w:style>
  <w:style w:type="character" w:customStyle="1" w:styleId="Bodytext23">
    <w:name w:val="Body text (23)_"/>
    <w:link w:val="Bodytext230"/>
    <w:rPr>
      <w:rFonts w:ascii="Times New Roman" w:hAnsi="Times New Roman" w:cs="Times New Roman"/>
      <w:spacing w:val="13"/>
      <w:sz w:val="17"/>
      <w:szCs w:val="17"/>
      <w:u w:val="none"/>
    </w:rPr>
  </w:style>
  <w:style w:type="character" w:customStyle="1" w:styleId="Bodytext234pt">
    <w:name w:val="Body text (23) + 4 pt"/>
    <w:aliases w:val="Italic1,Spacing 0 pt1"/>
    <w:rPr>
      <w:rFonts w:ascii="Times New Roman" w:hAnsi="Times New Roman" w:cs="Times New Roman"/>
      <w:i/>
      <w:iCs/>
      <w:noProof/>
      <w:spacing w:val="0"/>
      <w:sz w:val="8"/>
      <w:szCs w:val="8"/>
      <w:u w:val="none"/>
    </w:rPr>
  </w:style>
  <w:style w:type="character" w:customStyle="1" w:styleId="Heading62">
    <w:name w:val="Heading #6 (2)_"/>
    <w:link w:val="Heading620"/>
    <w:rPr>
      <w:rFonts w:ascii="Lucida Sans Unicode" w:hAnsi="Lucida Sans Unicode" w:cs="Lucida Sans Unicode"/>
      <w:i/>
      <w:iCs/>
      <w:noProof/>
      <w:sz w:val="27"/>
      <w:szCs w:val="27"/>
      <w:u w:val="none"/>
    </w:rPr>
  </w:style>
  <w:style w:type="paragraph" w:customStyle="1" w:styleId="Bodytext21">
    <w:name w:val="Body text (2)1"/>
    <w:basedOn w:val="Normal"/>
    <w:link w:val="Bodytext2"/>
    <w:uiPriority w:val="99"/>
    <w:pPr>
      <w:shd w:val="clear" w:color="auto" w:fill="FFFFFF"/>
      <w:spacing w:after="240" w:line="346" w:lineRule="exact"/>
      <w:ind w:hanging="1620"/>
      <w:jc w:val="center"/>
    </w:pPr>
    <w:rPr>
      <w:rFonts w:ascii="Times New Roman" w:hAnsi="Times New Roman" w:cs="Times New Roman"/>
      <w:b/>
      <w:bCs/>
      <w:color w:val="auto"/>
      <w:spacing w:val="13"/>
      <w:sz w:val="23"/>
      <w:szCs w:val="23"/>
      <w:lang w:eastAsia="en-US"/>
    </w:rPr>
  </w:style>
  <w:style w:type="paragraph" w:customStyle="1" w:styleId="BodyText1">
    <w:name w:val="Body Text1"/>
    <w:basedOn w:val="Normal"/>
    <w:link w:val="Bodytext"/>
    <w:pPr>
      <w:shd w:val="clear" w:color="auto" w:fill="FFFFFF"/>
      <w:spacing w:before="240" w:line="240" w:lineRule="atLeast"/>
      <w:jc w:val="center"/>
    </w:pPr>
    <w:rPr>
      <w:rFonts w:ascii="Times New Roman" w:hAnsi="Times New Roman" w:cs="Times New Roman"/>
      <w:color w:val="auto"/>
      <w:spacing w:val="10"/>
      <w:sz w:val="23"/>
      <w:szCs w:val="23"/>
      <w:lang w:eastAsia="en-US"/>
    </w:rPr>
  </w:style>
  <w:style w:type="paragraph" w:customStyle="1" w:styleId="Bodytext30">
    <w:name w:val="Body text (3)"/>
    <w:basedOn w:val="Normal"/>
    <w:link w:val="Bodytext3"/>
    <w:pPr>
      <w:shd w:val="clear" w:color="auto" w:fill="FFFFFF"/>
      <w:spacing w:before="180" w:line="240" w:lineRule="atLeast"/>
      <w:jc w:val="center"/>
    </w:pPr>
    <w:rPr>
      <w:rFonts w:ascii="Times New Roman" w:hAnsi="Times New Roman" w:cs="Times New Roman"/>
      <w:i/>
      <w:iCs/>
      <w:color w:val="auto"/>
      <w:spacing w:val="2"/>
      <w:sz w:val="23"/>
      <w:szCs w:val="23"/>
      <w:lang w:eastAsia="en-US"/>
    </w:rPr>
  </w:style>
  <w:style w:type="paragraph" w:customStyle="1" w:styleId="Heading720">
    <w:name w:val="Heading #7 (2)"/>
    <w:basedOn w:val="Normal"/>
    <w:link w:val="Heading72"/>
    <w:pPr>
      <w:shd w:val="clear" w:color="auto" w:fill="FFFFFF"/>
      <w:spacing w:line="355" w:lineRule="exact"/>
      <w:outlineLvl w:val="6"/>
    </w:pPr>
    <w:rPr>
      <w:rFonts w:ascii="CordiaUPC" w:hAnsi="CordiaUPC" w:cs="CordiaUPC"/>
      <w:b/>
      <w:bCs/>
      <w:i/>
      <w:iCs/>
      <w:color w:val="auto"/>
      <w:spacing w:val="4"/>
      <w:sz w:val="35"/>
      <w:szCs w:val="35"/>
      <w:lang w:eastAsia="en-US"/>
    </w:rPr>
  </w:style>
  <w:style w:type="paragraph" w:customStyle="1" w:styleId="Bodytext40">
    <w:name w:val="Body text (4)"/>
    <w:basedOn w:val="Normal"/>
    <w:link w:val="Bodytext4"/>
    <w:pPr>
      <w:shd w:val="clear" w:color="auto" w:fill="FFFFFF"/>
      <w:spacing w:after="60" w:line="240" w:lineRule="atLeast"/>
    </w:pPr>
    <w:rPr>
      <w:rFonts w:ascii="Consolas" w:hAnsi="Consolas" w:cs="Consolas"/>
      <w:noProof/>
      <w:color w:val="auto"/>
      <w:sz w:val="10"/>
      <w:szCs w:val="10"/>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4"/>
      <w:sz w:val="20"/>
      <w:szCs w:val="20"/>
      <w:lang w:eastAsia="en-US"/>
    </w:rPr>
  </w:style>
  <w:style w:type="paragraph" w:customStyle="1" w:styleId="Bodytext50">
    <w:name w:val="Body text (5)"/>
    <w:basedOn w:val="Normal"/>
    <w:link w:val="Bodytext5"/>
    <w:pPr>
      <w:shd w:val="clear" w:color="auto" w:fill="FFFFFF"/>
      <w:spacing w:before="60" w:line="240" w:lineRule="atLeast"/>
      <w:jc w:val="right"/>
    </w:pPr>
    <w:rPr>
      <w:rFonts w:ascii="Corbel" w:hAnsi="Corbel" w:cs="Corbel"/>
      <w:noProof/>
      <w:color w:val="auto"/>
      <w:sz w:val="15"/>
      <w:szCs w:val="15"/>
      <w:lang w:eastAsia="en-US"/>
    </w:rPr>
  </w:style>
  <w:style w:type="paragraph" w:customStyle="1" w:styleId="Heading40">
    <w:name w:val="Heading #4"/>
    <w:basedOn w:val="Normal"/>
    <w:link w:val="Heading4"/>
    <w:pPr>
      <w:shd w:val="clear" w:color="auto" w:fill="FFFFFF"/>
      <w:spacing w:line="360" w:lineRule="exact"/>
      <w:jc w:val="both"/>
      <w:outlineLvl w:val="3"/>
    </w:pPr>
    <w:rPr>
      <w:rFonts w:ascii="Times New Roman" w:hAnsi="Times New Roman" w:cs="Times New Roman"/>
      <w:color w:val="auto"/>
      <w:spacing w:val="13"/>
      <w:sz w:val="17"/>
      <w:szCs w:val="17"/>
      <w:lang w:eastAsia="en-US"/>
    </w:rPr>
  </w:style>
  <w:style w:type="paragraph" w:customStyle="1" w:styleId="Bodytext60">
    <w:name w:val="Body text (6)"/>
    <w:basedOn w:val="Normal"/>
    <w:link w:val="Bodytext6"/>
    <w:pPr>
      <w:shd w:val="clear" w:color="auto" w:fill="FFFFFF"/>
      <w:spacing w:line="346" w:lineRule="exact"/>
      <w:jc w:val="right"/>
    </w:pPr>
    <w:rPr>
      <w:rFonts w:ascii="Arial Narrow" w:hAnsi="Arial Narrow" w:cs="Arial Narrow"/>
      <w:color w:val="auto"/>
      <w:spacing w:val="24"/>
      <w:sz w:val="18"/>
      <w:szCs w:val="18"/>
      <w:lang w:eastAsia="en-US"/>
    </w:rPr>
  </w:style>
  <w:style w:type="paragraph" w:customStyle="1" w:styleId="Heading81">
    <w:name w:val="Heading #81"/>
    <w:basedOn w:val="Normal"/>
    <w:link w:val="Heading8"/>
    <w:pPr>
      <w:shd w:val="clear" w:color="auto" w:fill="FFFFFF"/>
      <w:spacing w:after="300" w:line="355" w:lineRule="exact"/>
      <w:ind w:hanging="1820"/>
      <w:jc w:val="center"/>
      <w:outlineLvl w:val="7"/>
    </w:pPr>
    <w:rPr>
      <w:rFonts w:ascii="Times New Roman" w:hAnsi="Times New Roman" w:cs="Times New Roman"/>
      <w:b/>
      <w:bCs/>
      <w:color w:val="auto"/>
      <w:spacing w:val="13"/>
      <w:sz w:val="23"/>
      <w:szCs w:val="23"/>
      <w:lang w:eastAsia="en-US"/>
    </w:rPr>
  </w:style>
  <w:style w:type="paragraph" w:customStyle="1" w:styleId="Bodytext70">
    <w:name w:val="Body text (7)"/>
    <w:basedOn w:val="Normal"/>
    <w:link w:val="Bodytext7"/>
    <w:pPr>
      <w:shd w:val="clear" w:color="auto" w:fill="FFFFFF"/>
      <w:spacing w:line="389" w:lineRule="exact"/>
      <w:jc w:val="both"/>
    </w:pPr>
    <w:rPr>
      <w:rFonts w:ascii="Consolas" w:hAnsi="Consolas" w:cs="Consolas"/>
      <w:color w:val="auto"/>
      <w:spacing w:val="6"/>
      <w:sz w:val="8"/>
      <w:szCs w:val="8"/>
      <w:lang w:eastAsia="en-US"/>
    </w:rPr>
  </w:style>
  <w:style w:type="paragraph" w:customStyle="1" w:styleId="Tableofcontents0">
    <w:name w:val="Table of contents"/>
    <w:basedOn w:val="Normal"/>
    <w:link w:val="Tableofcontents"/>
    <w:pPr>
      <w:shd w:val="clear" w:color="auto" w:fill="FFFFFF"/>
      <w:spacing w:line="355" w:lineRule="exact"/>
      <w:jc w:val="both"/>
    </w:pPr>
    <w:rPr>
      <w:rFonts w:ascii="Times New Roman" w:hAnsi="Times New Roman" w:cs="Times New Roman"/>
      <w:color w:val="auto"/>
      <w:spacing w:val="10"/>
      <w:sz w:val="23"/>
      <w:szCs w:val="23"/>
      <w:lang w:eastAsia="en-US"/>
    </w:rPr>
  </w:style>
  <w:style w:type="paragraph" w:customStyle="1" w:styleId="Bodytext81">
    <w:name w:val="Body text (8)1"/>
    <w:basedOn w:val="Normal"/>
    <w:link w:val="Bodytext8"/>
    <w:pPr>
      <w:shd w:val="clear" w:color="auto" w:fill="FFFFFF"/>
      <w:spacing w:after="120" w:line="240" w:lineRule="atLeast"/>
    </w:pPr>
    <w:rPr>
      <w:rFonts w:ascii="Times New Roman" w:hAnsi="Times New Roman" w:cs="Times New Roman"/>
      <w:b/>
      <w:bCs/>
      <w:color w:val="auto"/>
      <w:spacing w:val="9"/>
      <w:sz w:val="21"/>
      <w:szCs w:val="21"/>
      <w:lang w:eastAsia="en-US"/>
    </w:rPr>
  </w:style>
  <w:style w:type="paragraph" w:customStyle="1" w:styleId="Heading820">
    <w:name w:val="Heading #8 (2)"/>
    <w:basedOn w:val="Normal"/>
    <w:link w:val="Heading82"/>
    <w:pPr>
      <w:shd w:val="clear" w:color="auto" w:fill="FFFFFF"/>
      <w:spacing w:line="355" w:lineRule="exact"/>
      <w:ind w:firstLine="740"/>
      <w:jc w:val="both"/>
      <w:outlineLvl w:val="7"/>
    </w:pPr>
    <w:rPr>
      <w:rFonts w:ascii="Times New Roman" w:hAnsi="Times New Roman" w:cs="Times New Roman"/>
      <w:b/>
      <w:bCs/>
      <w:color w:val="auto"/>
      <w:spacing w:val="10"/>
      <w:sz w:val="25"/>
      <w:szCs w:val="25"/>
      <w:lang w:eastAsia="en-US"/>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7"/>
      <w:sz w:val="20"/>
      <w:szCs w:val="20"/>
      <w:lang w:eastAsia="en-US"/>
    </w:rPr>
  </w:style>
  <w:style w:type="paragraph" w:customStyle="1" w:styleId="Bodytext100">
    <w:name w:val="Body text (10)"/>
    <w:basedOn w:val="Normal"/>
    <w:link w:val="Bodytext10"/>
    <w:pPr>
      <w:shd w:val="clear" w:color="auto" w:fill="FFFFFF"/>
      <w:spacing w:line="408" w:lineRule="exact"/>
      <w:jc w:val="center"/>
    </w:pPr>
    <w:rPr>
      <w:rFonts w:ascii="Times New Roman" w:hAnsi="Times New Roman" w:cs="Times New Roman"/>
      <w:b/>
      <w:bCs/>
      <w:color w:val="auto"/>
      <w:spacing w:val="10"/>
      <w:sz w:val="25"/>
      <w:szCs w:val="25"/>
      <w:lang w:eastAsia="en-US"/>
    </w:rPr>
  </w:style>
  <w:style w:type="paragraph" w:customStyle="1" w:styleId="Bodytext110">
    <w:name w:val="Body text (11)"/>
    <w:basedOn w:val="Normal"/>
    <w:link w:val="Bodytext11"/>
    <w:pPr>
      <w:shd w:val="clear" w:color="auto" w:fill="FFFFFF"/>
      <w:spacing w:line="298" w:lineRule="exact"/>
      <w:jc w:val="both"/>
    </w:pPr>
    <w:rPr>
      <w:rFonts w:ascii="Times New Roman" w:hAnsi="Times New Roman" w:cs="Times New Roman"/>
      <w:b/>
      <w:bCs/>
      <w:i/>
      <w:iCs/>
      <w:color w:val="auto"/>
      <w:spacing w:val="2"/>
      <w:sz w:val="20"/>
      <w:szCs w:val="20"/>
      <w:lang w:eastAsia="en-US"/>
    </w:rPr>
  </w:style>
  <w:style w:type="paragraph" w:customStyle="1" w:styleId="Heading830">
    <w:name w:val="Heading #8 (3)"/>
    <w:basedOn w:val="Normal"/>
    <w:link w:val="Heading83"/>
    <w:pPr>
      <w:shd w:val="clear" w:color="auto" w:fill="FFFFFF"/>
      <w:spacing w:before="1260" w:line="240" w:lineRule="atLeast"/>
      <w:jc w:val="right"/>
      <w:outlineLvl w:val="7"/>
    </w:pPr>
    <w:rPr>
      <w:rFonts w:ascii="Times New Roman" w:hAnsi="Times New Roman" w:cs="Times New Roman"/>
      <w:b/>
      <w:bCs/>
      <w:color w:val="auto"/>
      <w:spacing w:val="8"/>
      <w:sz w:val="26"/>
      <w:szCs w:val="26"/>
      <w:lang w:eastAsia="en-US"/>
    </w:rPr>
  </w:style>
  <w:style w:type="paragraph" w:customStyle="1" w:styleId="Bodytext120">
    <w:name w:val="Body text (12)"/>
    <w:basedOn w:val="Normal"/>
    <w:link w:val="Bodytext12"/>
    <w:pPr>
      <w:shd w:val="clear" w:color="auto" w:fill="FFFFFF"/>
      <w:spacing w:line="360" w:lineRule="exact"/>
      <w:jc w:val="center"/>
    </w:pPr>
    <w:rPr>
      <w:rFonts w:ascii="Times New Roman" w:hAnsi="Times New Roman" w:cs="Times New Roman"/>
      <w:b/>
      <w:bCs/>
      <w:i/>
      <w:iCs/>
      <w:color w:val="auto"/>
      <w:spacing w:val="3"/>
      <w:sz w:val="23"/>
      <w:szCs w:val="23"/>
      <w:lang w:eastAsia="en-US"/>
    </w:rPr>
  </w:style>
  <w:style w:type="paragraph" w:customStyle="1" w:styleId="Heading730">
    <w:name w:val="Heading #7 (3)"/>
    <w:basedOn w:val="Normal"/>
    <w:link w:val="Heading73"/>
    <w:pPr>
      <w:shd w:val="clear" w:color="auto" w:fill="FFFFFF"/>
      <w:spacing w:line="418" w:lineRule="exact"/>
      <w:jc w:val="both"/>
      <w:outlineLvl w:val="6"/>
    </w:pPr>
    <w:rPr>
      <w:rFonts w:ascii="Times New Roman" w:hAnsi="Times New Roman" w:cs="Times New Roman"/>
      <w:color w:val="auto"/>
      <w:spacing w:val="14"/>
      <w:lang w:eastAsia="en-US"/>
    </w:rPr>
  </w:style>
  <w:style w:type="paragraph" w:customStyle="1" w:styleId="Heading70">
    <w:name w:val="Heading #7"/>
    <w:basedOn w:val="Normal"/>
    <w:link w:val="Heading7"/>
    <w:pPr>
      <w:shd w:val="clear" w:color="auto" w:fill="FFFFFF"/>
      <w:spacing w:line="355" w:lineRule="exact"/>
      <w:jc w:val="center"/>
      <w:outlineLvl w:val="6"/>
    </w:pPr>
    <w:rPr>
      <w:rFonts w:ascii="Times New Roman" w:hAnsi="Times New Roman" w:cs="Times New Roman"/>
      <w:b/>
      <w:bCs/>
      <w:i/>
      <w:iCs/>
      <w:color w:val="auto"/>
      <w:spacing w:val="3"/>
      <w:sz w:val="23"/>
      <w:szCs w:val="23"/>
      <w:lang w:eastAsia="en-US"/>
    </w:rPr>
  </w:style>
  <w:style w:type="paragraph" w:customStyle="1" w:styleId="Bodytext130">
    <w:name w:val="Body text (13)"/>
    <w:basedOn w:val="Normal"/>
    <w:link w:val="Bodytext13"/>
    <w:pPr>
      <w:shd w:val="clear" w:color="auto" w:fill="FFFFFF"/>
      <w:spacing w:after="180" w:line="240" w:lineRule="atLeast"/>
      <w:jc w:val="both"/>
    </w:pPr>
    <w:rPr>
      <w:rFonts w:ascii="Consolas" w:hAnsi="Consolas" w:cs="Consolas"/>
      <w:color w:val="auto"/>
      <w:sz w:val="8"/>
      <w:szCs w:val="8"/>
      <w:lang w:eastAsia="en-US"/>
    </w:rPr>
  </w:style>
  <w:style w:type="paragraph" w:customStyle="1" w:styleId="Bodytext140">
    <w:name w:val="Body text (14)"/>
    <w:basedOn w:val="Normal"/>
    <w:link w:val="Bodytext14"/>
    <w:pPr>
      <w:shd w:val="clear" w:color="auto" w:fill="FFFFFF"/>
      <w:spacing w:line="350" w:lineRule="exact"/>
      <w:ind w:firstLine="720"/>
      <w:jc w:val="both"/>
    </w:pPr>
    <w:rPr>
      <w:rFonts w:ascii="Times New Roman" w:hAnsi="Times New Roman" w:cs="Times New Roman"/>
      <w:color w:val="auto"/>
      <w:spacing w:val="9"/>
      <w:lang w:eastAsia="en-US"/>
    </w:rPr>
  </w:style>
  <w:style w:type="paragraph" w:customStyle="1" w:styleId="Bodytext150">
    <w:name w:val="Body text (15)"/>
    <w:basedOn w:val="Normal"/>
    <w:link w:val="Bodytext15"/>
    <w:pPr>
      <w:shd w:val="clear" w:color="auto" w:fill="FFFFFF"/>
      <w:spacing w:after="2160" w:line="240" w:lineRule="atLeast"/>
    </w:pPr>
    <w:rPr>
      <w:rFonts w:ascii="Times New Roman" w:hAnsi="Times New Roman" w:cs="Times New Roman"/>
      <w:b/>
      <w:bCs/>
      <w:color w:val="auto"/>
      <w:spacing w:val="10"/>
      <w:sz w:val="20"/>
      <w:szCs w:val="20"/>
      <w:lang w:eastAsia="en-US"/>
    </w:rPr>
  </w:style>
  <w:style w:type="paragraph" w:customStyle="1" w:styleId="Bodytext160">
    <w:name w:val="Body text (16)"/>
    <w:basedOn w:val="Normal"/>
    <w:link w:val="Bodytext16"/>
    <w:pPr>
      <w:shd w:val="clear" w:color="auto" w:fill="FFFFFF"/>
      <w:spacing w:after="1200" w:line="240" w:lineRule="atLeast"/>
      <w:jc w:val="both"/>
    </w:pPr>
    <w:rPr>
      <w:rFonts w:ascii="Times New Roman" w:hAnsi="Times New Roman" w:cs="Times New Roman"/>
      <w:b/>
      <w:bCs/>
      <w:color w:val="auto"/>
      <w:spacing w:val="8"/>
      <w:sz w:val="26"/>
      <w:szCs w:val="26"/>
      <w:lang w:eastAsia="en-US"/>
    </w:rPr>
  </w:style>
  <w:style w:type="paragraph" w:customStyle="1" w:styleId="Heading11">
    <w:name w:val="Heading #1"/>
    <w:basedOn w:val="Normal"/>
    <w:link w:val="Heading10"/>
    <w:pPr>
      <w:shd w:val="clear" w:color="auto" w:fill="FFFFFF"/>
      <w:spacing w:before="1200" w:after="360" w:line="240" w:lineRule="atLeast"/>
      <w:jc w:val="center"/>
      <w:outlineLvl w:val="0"/>
    </w:pPr>
    <w:rPr>
      <w:rFonts w:ascii="Times New Roman" w:hAnsi="Times New Roman" w:cs="Times New Roman"/>
      <w:color w:val="auto"/>
      <w:spacing w:val="10"/>
      <w:sz w:val="51"/>
      <w:szCs w:val="51"/>
      <w:lang w:eastAsia="en-US"/>
    </w:rPr>
  </w:style>
  <w:style w:type="paragraph" w:customStyle="1" w:styleId="Bodytext170">
    <w:name w:val="Body text (17)"/>
    <w:basedOn w:val="Normal"/>
    <w:link w:val="Bodytext17"/>
    <w:pPr>
      <w:shd w:val="clear" w:color="auto" w:fill="FFFFFF"/>
      <w:spacing w:before="360" w:after="780" w:line="240" w:lineRule="atLeast"/>
      <w:jc w:val="both"/>
    </w:pPr>
    <w:rPr>
      <w:rFonts w:ascii="Consolas" w:hAnsi="Consolas" w:cs="Consolas"/>
      <w:color w:val="auto"/>
      <w:spacing w:val="10"/>
      <w:w w:val="75"/>
      <w:sz w:val="22"/>
      <w:szCs w:val="22"/>
      <w:lang w:eastAsia="en-US"/>
    </w:rPr>
  </w:style>
  <w:style w:type="paragraph" w:customStyle="1" w:styleId="Bodytext180">
    <w:name w:val="Body text (18)"/>
    <w:basedOn w:val="Normal"/>
    <w:link w:val="Bodytext18"/>
    <w:pPr>
      <w:shd w:val="clear" w:color="auto" w:fill="FFFFFF"/>
      <w:spacing w:line="240" w:lineRule="atLeast"/>
      <w:jc w:val="both"/>
    </w:pPr>
    <w:rPr>
      <w:rFonts w:ascii="Times New Roman" w:hAnsi="Times New Roman" w:cs="Times New Roman"/>
      <w:color w:val="auto"/>
      <w:spacing w:val="16"/>
      <w:sz w:val="21"/>
      <w:szCs w:val="21"/>
      <w:lang w:eastAsia="en-US"/>
    </w:rPr>
  </w:style>
  <w:style w:type="paragraph" w:customStyle="1" w:styleId="Bodytext190">
    <w:name w:val="Body text (19)"/>
    <w:basedOn w:val="Normal"/>
    <w:link w:val="Bodytext19"/>
    <w:pPr>
      <w:shd w:val="clear" w:color="auto" w:fill="FFFFFF"/>
      <w:spacing w:after="540" w:line="240" w:lineRule="atLeast"/>
      <w:jc w:val="both"/>
    </w:pPr>
    <w:rPr>
      <w:rFonts w:ascii="Times New Roman" w:hAnsi="Times New Roman" w:cs="Times New Roman"/>
      <w:i/>
      <w:iCs/>
      <w:color w:val="auto"/>
      <w:spacing w:val="7"/>
      <w:sz w:val="17"/>
      <w:szCs w:val="17"/>
      <w:lang w:eastAsia="en-US"/>
    </w:rPr>
  </w:style>
  <w:style w:type="paragraph" w:customStyle="1" w:styleId="Bodytext201">
    <w:name w:val="Body text (20)"/>
    <w:basedOn w:val="Normal"/>
    <w:link w:val="Bodytext200"/>
    <w:pPr>
      <w:shd w:val="clear" w:color="auto" w:fill="FFFFFF"/>
      <w:spacing w:line="240" w:lineRule="atLeast"/>
      <w:jc w:val="both"/>
    </w:pPr>
    <w:rPr>
      <w:rFonts w:ascii="Consolas" w:hAnsi="Consolas" w:cs="Consolas"/>
      <w:color w:val="auto"/>
      <w:sz w:val="10"/>
      <w:szCs w:val="10"/>
      <w:lang w:eastAsia="en-US"/>
    </w:rPr>
  </w:style>
  <w:style w:type="paragraph" w:customStyle="1" w:styleId="Heading31">
    <w:name w:val="Heading #3"/>
    <w:basedOn w:val="Normal"/>
    <w:link w:val="Heading30"/>
    <w:pPr>
      <w:shd w:val="clear" w:color="auto" w:fill="FFFFFF"/>
      <w:spacing w:line="355" w:lineRule="exact"/>
      <w:jc w:val="both"/>
      <w:outlineLvl w:val="2"/>
    </w:pPr>
    <w:rPr>
      <w:rFonts w:ascii="Times New Roman" w:hAnsi="Times New Roman" w:cs="Times New Roman"/>
      <w:color w:val="auto"/>
      <w:spacing w:val="10"/>
      <w:sz w:val="23"/>
      <w:szCs w:val="23"/>
      <w:lang w:eastAsia="en-US"/>
    </w:rPr>
  </w:style>
  <w:style w:type="paragraph" w:customStyle="1" w:styleId="Heading740">
    <w:name w:val="Heading #7 (4)"/>
    <w:basedOn w:val="Normal"/>
    <w:link w:val="Heading74"/>
    <w:pPr>
      <w:shd w:val="clear" w:color="auto" w:fill="FFFFFF"/>
      <w:spacing w:line="350" w:lineRule="exact"/>
      <w:jc w:val="right"/>
      <w:outlineLvl w:val="6"/>
    </w:pPr>
    <w:rPr>
      <w:rFonts w:ascii="Times New Roman" w:hAnsi="Times New Roman" w:cs="Times New Roman"/>
      <w:i/>
      <w:iCs/>
      <w:color w:val="auto"/>
      <w:spacing w:val="7"/>
      <w:lang w:eastAsia="en-US"/>
    </w:rPr>
  </w:style>
  <w:style w:type="paragraph" w:customStyle="1" w:styleId="Bodytext211">
    <w:name w:val="Body text (21)"/>
    <w:basedOn w:val="Normal"/>
    <w:link w:val="Bodytext210"/>
    <w:pPr>
      <w:shd w:val="clear" w:color="auto" w:fill="FFFFFF"/>
      <w:spacing w:after="240" w:line="350" w:lineRule="exact"/>
    </w:pPr>
    <w:rPr>
      <w:rFonts w:ascii="Times New Roman" w:hAnsi="Times New Roman" w:cs="Times New Roman"/>
      <w:i/>
      <w:iCs/>
      <w:color w:val="auto"/>
      <w:spacing w:val="7"/>
      <w:lang w:eastAsia="en-US"/>
    </w:rPr>
  </w:style>
  <w:style w:type="paragraph" w:customStyle="1" w:styleId="Bodytext220">
    <w:name w:val="Body text (22)"/>
    <w:basedOn w:val="Normal"/>
    <w:link w:val="Bodytext22"/>
    <w:pPr>
      <w:shd w:val="clear" w:color="auto" w:fill="FFFFFF"/>
      <w:spacing w:before="240" w:line="336" w:lineRule="exact"/>
      <w:jc w:val="both"/>
    </w:pPr>
    <w:rPr>
      <w:rFonts w:ascii="Times New Roman" w:hAnsi="Times New Roman" w:cs="Times New Roman"/>
      <w:b/>
      <w:bCs/>
      <w:color w:val="auto"/>
      <w:spacing w:val="9"/>
      <w:sz w:val="22"/>
      <w:szCs w:val="22"/>
      <w:lang w:eastAsia="en-US"/>
    </w:rPr>
  </w:style>
  <w:style w:type="paragraph" w:customStyle="1" w:styleId="Heading60">
    <w:name w:val="Heading #6"/>
    <w:basedOn w:val="Normal"/>
    <w:link w:val="Heading6"/>
    <w:pPr>
      <w:shd w:val="clear" w:color="auto" w:fill="FFFFFF"/>
      <w:spacing w:line="336" w:lineRule="exact"/>
      <w:jc w:val="both"/>
      <w:outlineLvl w:val="5"/>
    </w:pPr>
    <w:rPr>
      <w:rFonts w:ascii="Times New Roman" w:hAnsi="Times New Roman" w:cs="Times New Roman"/>
      <w:b/>
      <w:bCs/>
      <w:color w:val="auto"/>
      <w:spacing w:val="13"/>
      <w:sz w:val="23"/>
      <w:szCs w:val="23"/>
      <w:lang w:eastAsia="en-US"/>
    </w:rPr>
  </w:style>
  <w:style w:type="paragraph" w:customStyle="1" w:styleId="Heading21">
    <w:name w:val="Heading #2"/>
    <w:basedOn w:val="Normal"/>
    <w:link w:val="Heading20"/>
    <w:uiPriority w:val="99"/>
    <w:pPr>
      <w:shd w:val="clear" w:color="auto" w:fill="FFFFFF"/>
      <w:spacing w:before="480" w:after="60" w:line="240" w:lineRule="atLeast"/>
      <w:jc w:val="center"/>
      <w:outlineLvl w:val="1"/>
    </w:pPr>
    <w:rPr>
      <w:rFonts w:ascii="Times New Roman" w:hAnsi="Times New Roman" w:cs="Times New Roman"/>
      <w:b/>
      <w:bCs/>
      <w:color w:val="auto"/>
      <w:spacing w:val="12"/>
      <w:sz w:val="37"/>
      <w:szCs w:val="37"/>
      <w:lang w:eastAsia="en-US"/>
    </w:rPr>
  </w:style>
  <w:style w:type="paragraph" w:customStyle="1" w:styleId="Heading50">
    <w:name w:val="Heading #5"/>
    <w:basedOn w:val="Normal"/>
    <w:link w:val="Heading5"/>
    <w:pPr>
      <w:shd w:val="clear" w:color="auto" w:fill="FFFFFF"/>
      <w:spacing w:before="180" w:after="180" w:line="350" w:lineRule="exact"/>
      <w:ind w:firstLine="660"/>
      <w:jc w:val="both"/>
      <w:outlineLvl w:val="4"/>
    </w:pPr>
    <w:rPr>
      <w:rFonts w:ascii="Times New Roman" w:hAnsi="Times New Roman" w:cs="Times New Roman"/>
      <w:color w:val="auto"/>
      <w:spacing w:val="10"/>
      <w:sz w:val="23"/>
      <w:szCs w:val="23"/>
      <w:lang w:eastAsia="en-US"/>
    </w:rPr>
  </w:style>
  <w:style w:type="paragraph" w:customStyle="1" w:styleId="Bodytext230">
    <w:name w:val="Body text (23)"/>
    <w:basedOn w:val="Normal"/>
    <w:link w:val="Bodytext23"/>
    <w:pPr>
      <w:shd w:val="clear" w:color="auto" w:fill="FFFFFF"/>
      <w:spacing w:line="278" w:lineRule="exact"/>
      <w:jc w:val="both"/>
    </w:pPr>
    <w:rPr>
      <w:rFonts w:ascii="Times New Roman" w:hAnsi="Times New Roman" w:cs="Times New Roman"/>
      <w:color w:val="auto"/>
      <w:spacing w:val="13"/>
      <w:sz w:val="17"/>
      <w:szCs w:val="17"/>
      <w:lang w:eastAsia="en-US"/>
    </w:rPr>
  </w:style>
  <w:style w:type="paragraph" w:customStyle="1" w:styleId="Heading620">
    <w:name w:val="Heading #6 (2)"/>
    <w:basedOn w:val="Normal"/>
    <w:link w:val="Heading62"/>
    <w:pPr>
      <w:shd w:val="clear" w:color="auto" w:fill="FFFFFF"/>
      <w:spacing w:before="780" w:line="240" w:lineRule="atLeast"/>
      <w:jc w:val="right"/>
      <w:outlineLvl w:val="5"/>
    </w:pPr>
    <w:rPr>
      <w:rFonts w:ascii="Lucida Sans Unicode" w:hAnsi="Lucida Sans Unicode" w:cs="Lucida Sans Unicode"/>
      <w:i/>
      <w:iCs/>
      <w:noProof/>
      <w:color w:val="auto"/>
      <w:sz w:val="27"/>
      <w:szCs w:val="27"/>
      <w:lang w:eastAsia="en-US"/>
    </w:rPr>
  </w:style>
  <w:style w:type="table" w:styleId="TableGrid">
    <w:name w:val="Table Grid"/>
    <w:basedOn w:val="TableNormal"/>
    <w:uiPriority w:val="39"/>
    <w:rsid w:val="0034727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347271"/>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4B7C8B"/>
    <w:pPr>
      <w:tabs>
        <w:tab w:val="center" w:pos="4680"/>
        <w:tab w:val="right" w:pos="9360"/>
      </w:tabs>
    </w:pPr>
  </w:style>
  <w:style w:type="character" w:customStyle="1" w:styleId="HeaderChar">
    <w:name w:val="Header Char"/>
    <w:link w:val="Header"/>
    <w:uiPriority w:val="99"/>
    <w:rsid w:val="004B7C8B"/>
    <w:rPr>
      <w:color w:val="000000"/>
      <w:sz w:val="24"/>
      <w:szCs w:val="24"/>
      <w:lang w:val="vi-VN" w:eastAsia="vi-VN"/>
    </w:rPr>
  </w:style>
  <w:style w:type="paragraph" w:styleId="Footer">
    <w:name w:val="footer"/>
    <w:basedOn w:val="Normal"/>
    <w:link w:val="FooterChar"/>
    <w:uiPriority w:val="99"/>
    <w:rsid w:val="004B7C8B"/>
    <w:pPr>
      <w:tabs>
        <w:tab w:val="center" w:pos="4680"/>
        <w:tab w:val="right" w:pos="9360"/>
      </w:tabs>
    </w:pPr>
  </w:style>
  <w:style w:type="character" w:customStyle="1" w:styleId="FooterChar">
    <w:name w:val="Footer Char"/>
    <w:link w:val="Footer"/>
    <w:uiPriority w:val="99"/>
    <w:rsid w:val="004B7C8B"/>
    <w:rPr>
      <w:color w:val="000000"/>
      <w:sz w:val="24"/>
      <w:szCs w:val="24"/>
      <w:lang w:val="vi-VN" w:eastAsia="vi-VN"/>
    </w:rPr>
  </w:style>
  <w:style w:type="character" w:customStyle="1" w:styleId="Heading3Char">
    <w:name w:val="Heading 3 Char"/>
    <w:link w:val="Heading3"/>
    <w:uiPriority w:val="9"/>
    <w:rsid w:val="009D1904"/>
    <w:rPr>
      <w:rFonts w:ascii="Times New Roman Bold" w:eastAsia="Times New Roman" w:hAnsi="Times New Roman Bold" w:cs="Times New Roman"/>
      <w:sz w:val="28"/>
      <w:szCs w:val="28"/>
      <w:lang w:eastAsia="en-GB" w:bidi="ar-SA"/>
    </w:rPr>
  </w:style>
  <w:style w:type="paragraph" w:customStyle="1" w:styleId="Noidung">
    <w:name w:val="Noi dung"/>
    <w:basedOn w:val="Normal"/>
    <w:link w:val="NoidungChar"/>
    <w:qFormat/>
    <w:rsid w:val="005C30DB"/>
    <w:pPr>
      <w:widowControl/>
      <w:spacing w:before="120" w:after="120"/>
      <w:ind w:firstLine="720"/>
      <w:jc w:val="both"/>
    </w:pPr>
    <w:rPr>
      <w:rFonts w:ascii="Times New Roman" w:eastAsia="Calibri" w:hAnsi="Times New Roman" w:cs="Times New Roman"/>
      <w:color w:val="auto"/>
      <w:sz w:val="28"/>
      <w:szCs w:val="22"/>
      <w:lang w:val="en-US" w:eastAsia="en-US"/>
    </w:rPr>
  </w:style>
  <w:style w:type="character" w:customStyle="1" w:styleId="NoidungChar">
    <w:name w:val="Noi dung Char"/>
    <w:link w:val="Noidung"/>
    <w:rsid w:val="005C30DB"/>
    <w:rPr>
      <w:rFonts w:ascii="Times New Roman" w:eastAsia="Calibri" w:hAnsi="Times New Roman" w:cs="Times New Roman"/>
      <w:sz w:val="28"/>
      <w:szCs w:val="22"/>
    </w:rPr>
  </w:style>
  <w:style w:type="paragraph" w:styleId="NormalWeb">
    <w:name w:val="Normal (Web)"/>
    <w:basedOn w:val="Normal"/>
    <w:link w:val="NormalWebChar"/>
    <w:uiPriority w:val="99"/>
    <w:rsid w:val="00684163"/>
    <w:pPr>
      <w:widowControl/>
      <w:spacing w:before="100" w:beforeAutospacing="1" w:after="100" w:afterAutospacing="1"/>
    </w:pPr>
    <w:rPr>
      <w:rFonts w:ascii="Times New Roman" w:eastAsia="Times New Roman" w:hAnsi="Times New Roman" w:cs="Times New Roman"/>
      <w:noProof/>
      <w:color w:val="auto"/>
      <w:lang w:eastAsia="en-US"/>
    </w:rPr>
  </w:style>
  <w:style w:type="character" w:customStyle="1" w:styleId="NormalWebChar">
    <w:name w:val="Normal (Web) Char"/>
    <w:link w:val="NormalWeb"/>
    <w:uiPriority w:val="99"/>
    <w:rsid w:val="00684163"/>
    <w:rPr>
      <w:rFonts w:ascii="Times New Roman" w:eastAsia="Times New Roman" w:hAnsi="Times New Roman" w:cs="Times New Roman"/>
      <w:noProof/>
      <w:sz w:val="24"/>
      <w:szCs w:val="24"/>
      <w:lang w:val="vi-VN"/>
    </w:rPr>
  </w:style>
  <w:style w:type="paragraph" w:styleId="Revision">
    <w:name w:val="Revision"/>
    <w:hidden/>
    <w:uiPriority w:val="99"/>
    <w:semiHidden/>
    <w:rsid w:val="00A920F2"/>
    <w:rPr>
      <w:color w:val="000000"/>
      <w:sz w:val="24"/>
      <w:szCs w:val="24"/>
      <w:lang w:val="vi-VN" w:eastAsia="vi-VN"/>
    </w:rPr>
  </w:style>
  <w:style w:type="paragraph" w:styleId="BalloonText">
    <w:name w:val="Balloon Text"/>
    <w:basedOn w:val="Normal"/>
    <w:link w:val="BalloonTextChar"/>
    <w:rsid w:val="006D7150"/>
    <w:rPr>
      <w:rFonts w:ascii="Segoe UI" w:hAnsi="Segoe UI" w:cs="Segoe UI"/>
      <w:sz w:val="18"/>
      <w:szCs w:val="18"/>
    </w:rPr>
  </w:style>
  <w:style w:type="character" w:customStyle="1" w:styleId="BalloonTextChar">
    <w:name w:val="Balloon Text Char"/>
    <w:link w:val="BalloonText"/>
    <w:rsid w:val="006D7150"/>
    <w:rPr>
      <w:rFonts w:ascii="Segoe UI" w:hAnsi="Segoe UI" w:cs="Segoe UI"/>
      <w:color w:val="000000"/>
      <w:sz w:val="18"/>
      <w:szCs w:val="18"/>
      <w:lang w:val="vi-VN" w:eastAsia="vi-VN"/>
    </w:rPr>
  </w:style>
  <w:style w:type="character" w:customStyle="1" w:styleId="Heading1Char">
    <w:name w:val="Heading 1 Char"/>
    <w:link w:val="Heading1"/>
    <w:rsid w:val="009D1904"/>
    <w:rPr>
      <w:rFonts w:ascii="Times New Roman" w:eastAsia="Malgun Gothic" w:hAnsi="Times New Roman" w:cs="Vrinda"/>
      <w:b/>
      <w:bCs/>
      <w:color w:val="000000"/>
      <w:kern w:val="32"/>
      <w:sz w:val="28"/>
      <w:szCs w:val="32"/>
      <w:lang w:val="vi-VN" w:eastAsia="vi-VN" w:bidi="ar-SA"/>
    </w:rPr>
  </w:style>
  <w:style w:type="character" w:customStyle="1" w:styleId="Heading2Char">
    <w:name w:val="Heading 2 Char"/>
    <w:link w:val="Heading2"/>
    <w:uiPriority w:val="9"/>
    <w:rsid w:val="00F60636"/>
    <w:rPr>
      <w:rFonts w:ascii="Times New Roman" w:hAnsi="Times New Roman" w:cs="Times New Roman"/>
      <w:b/>
      <w:color w:val="000000"/>
      <w:sz w:val="28"/>
      <w:szCs w:val="28"/>
      <w:lang w:val="vi-VN" w:eastAsia="vi-VN"/>
    </w:rPr>
  </w:style>
  <w:style w:type="character" w:customStyle="1" w:styleId="Heading2Char1">
    <w:name w:val="Heading 2 Char1"/>
    <w:semiHidden/>
    <w:rsid w:val="009D1904"/>
    <w:rPr>
      <w:rFonts w:ascii="Calibri Light" w:eastAsia="Malgun Gothic" w:hAnsi="Calibri Light" w:cs="Vrinda"/>
      <w:b/>
      <w:bCs/>
      <w:i/>
      <w:iCs/>
      <w:color w:val="000000"/>
      <w:sz w:val="28"/>
      <w:szCs w:val="28"/>
      <w:lang w:val="vi-VN" w:eastAsia="vi-VN" w:bidi="ar-SA"/>
    </w:rPr>
  </w:style>
  <w:style w:type="character" w:customStyle="1" w:styleId="Other">
    <w:name w:val="Other_"/>
    <w:link w:val="Other0"/>
    <w:uiPriority w:val="99"/>
    <w:rsid w:val="009B5563"/>
    <w:rPr>
      <w:rFonts w:ascii="Times New Roman" w:hAnsi="Times New Roman" w:cs="Times New Roman"/>
      <w:color w:val="1D1A25"/>
      <w:sz w:val="26"/>
      <w:szCs w:val="26"/>
      <w:shd w:val="clear" w:color="auto" w:fill="FFFFFF"/>
    </w:rPr>
  </w:style>
  <w:style w:type="character" w:customStyle="1" w:styleId="BodyTextChar1">
    <w:name w:val="Body Text Char1"/>
    <w:link w:val="BodyText0"/>
    <w:uiPriority w:val="99"/>
    <w:rsid w:val="009B5563"/>
    <w:rPr>
      <w:rFonts w:ascii="Times New Roman" w:hAnsi="Times New Roman" w:cs="Times New Roman"/>
      <w:color w:val="1D1A25"/>
      <w:sz w:val="26"/>
      <w:szCs w:val="26"/>
      <w:shd w:val="clear" w:color="auto" w:fill="FFFFFF"/>
    </w:rPr>
  </w:style>
  <w:style w:type="paragraph" w:customStyle="1" w:styleId="Other0">
    <w:name w:val="Other"/>
    <w:basedOn w:val="Normal"/>
    <w:link w:val="Other"/>
    <w:uiPriority w:val="99"/>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paragraph" w:styleId="BodyText0">
    <w:name w:val="Body Text"/>
    <w:basedOn w:val="Normal"/>
    <w:link w:val="BodyTextChar1"/>
    <w:uiPriority w:val="99"/>
    <w:qFormat/>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character" w:customStyle="1" w:styleId="BodyTextChar">
    <w:name w:val="Body Text Char"/>
    <w:rsid w:val="009B5563"/>
    <w:rPr>
      <w:color w:val="000000"/>
      <w:sz w:val="24"/>
      <w:szCs w:val="24"/>
      <w:lang w:val="vi-VN" w:eastAsia="vi-VN" w:bidi="ar-SA"/>
    </w:rPr>
  </w:style>
  <w:style w:type="character" w:styleId="Strong">
    <w:name w:val="Strong"/>
    <w:uiPriority w:val="22"/>
    <w:qFormat/>
    <w:rsid w:val="006B0ED5"/>
    <w:rPr>
      <w:b/>
      <w:bCs/>
    </w:rPr>
  </w:style>
  <w:style w:type="character" w:styleId="LineNumber">
    <w:name w:val="line number"/>
    <w:rsid w:val="00A012C3"/>
  </w:style>
  <w:style w:type="character" w:styleId="CommentReference">
    <w:name w:val="annotation reference"/>
    <w:rsid w:val="00F16591"/>
    <w:rPr>
      <w:sz w:val="16"/>
      <w:szCs w:val="16"/>
    </w:rPr>
  </w:style>
  <w:style w:type="paragraph" w:styleId="CommentText">
    <w:name w:val="annotation text"/>
    <w:basedOn w:val="Normal"/>
    <w:link w:val="CommentTextChar"/>
    <w:rsid w:val="00F16591"/>
    <w:rPr>
      <w:sz w:val="20"/>
      <w:szCs w:val="20"/>
    </w:rPr>
  </w:style>
  <w:style w:type="character" w:customStyle="1" w:styleId="CommentTextChar">
    <w:name w:val="Comment Text Char"/>
    <w:link w:val="CommentText"/>
    <w:rsid w:val="00F16591"/>
    <w:rPr>
      <w:color w:val="000000"/>
      <w:lang w:val="vi-VN" w:eastAsia="vi-VN"/>
    </w:rPr>
  </w:style>
  <w:style w:type="paragraph" w:styleId="CommentSubject">
    <w:name w:val="annotation subject"/>
    <w:basedOn w:val="CommentText"/>
    <w:next w:val="CommentText"/>
    <w:link w:val="CommentSubjectChar"/>
    <w:rsid w:val="00F16591"/>
    <w:rPr>
      <w:b/>
      <w:bCs/>
    </w:rPr>
  </w:style>
  <w:style w:type="character" w:customStyle="1" w:styleId="CommentSubjectChar">
    <w:name w:val="Comment Subject Char"/>
    <w:link w:val="CommentSubject"/>
    <w:rsid w:val="00F16591"/>
    <w:rPr>
      <w:b/>
      <w:bCs/>
      <w:color w:val="000000"/>
      <w:lang w:val="vi-VN" w:eastAsia="vi-VN"/>
    </w:rPr>
  </w:style>
  <w:style w:type="paragraph" w:styleId="ListParagraph">
    <w:name w:val="List Paragraph"/>
    <w:basedOn w:val="Normal"/>
    <w:uiPriority w:val="34"/>
    <w:qFormat/>
    <w:rsid w:val="00E45D6C"/>
    <w:pPr>
      <w:ind w:left="720"/>
      <w:contextualSpacing/>
    </w:pPr>
  </w:style>
  <w:style w:type="character" w:styleId="Emphasis">
    <w:name w:val="Emphasis"/>
    <w:uiPriority w:val="20"/>
    <w:qFormat/>
    <w:rsid w:val="002937B5"/>
    <w:rPr>
      <w:i/>
      <w:iCs/>
    </w:rPr>
  </w:style>
  <w:style w:type="character" w:customStyle="1" w:styleId="doclink">
    <w:name w:val="doclink"/>
    <w:rsid w:val="00EA02A0"/>
  </w:style>
  <w:style w:type="character" w:customStyle="1" w:styleId="Vnbnnidung">
    <w:name w:val="Văn bản nội dung_"/>
    <w:link w:val="Vnbnnidung0"/>
    <w:rsid w:val="00AE263D"/>
    <w:rPr>
      <w:rFonts w:ascii="Times New Roman" w:eastAsia="Times New Roman" w:hAnsi="Times New Roman" w:cs="Times New Roman"/>
    </w:rPr>
  </w:style>
  <w:style w:type="character" w:customStyle="1" w:styleId="Vnbnnidung2">
    <w:name w:val="Văn bản nội dung (2)_"/>
    <w:link w:val="Vnbnnidung20"/>
    <w:rsid w:val="00AE263D"/>
    <w:rPr>
      <w:rFonts w:ascii="Arial" w:eastAsia="Arial" w:hAnsi="Arial" w:cs="Arial"/>
      <w:color w:val="D5618C"/>
      <w:sz w:val="11"/>
      <w:szCs w:val="11"/>
    </w:rPr>
  </w:style>
  <w:style w:type="paragraph" w:customStyle="1" w:styleId="Vnbnnidung0">
    <w:name w:val="Văn bản nội dung"/>
    <w:basedOn w:val="Normal"/>
    <w:link w:val="Vnbnnidung"/>
    <w:rsid w:val="00AE263D"/>
    <w:pPr>
      <w:spacing w:after="80" w:line="266" w:lineRule="auto"/>
      <w:ind w:firstLine="400"/>
    </w:pPr>
    <w:rPr>
      <w:rFonts w:ascii="Times New Roman" w:eastAsia="Times New Roman" w:hAnsi="Times New Roman" w:cs="Times New Roman"/>
      <w:color w:val="auto"/>
      <w:sz w:val="20"/>
      <w:szCs w:val="20"/>
      <w:lang w:val="en-US" w:eastAsia="en-US"/>
    </w:rPr>
  </w:style>
  <w:style w:type="paragraph" w:customStyle="1" w:styleId="Vnbnnidung20">
    <w:name w:val="Văn bản nội dung (2)"/>
    <w:basedOn w:val="Normal"/>
    <w:link w:val="Vnbnnidung2"/>
    <w:rsid w:val="00AE263D"/>
    <w:pPr>
      <w:spacing w:after="80"/>
      <w:ind w:left="3760"/>
    </w:pPr>
    <w:rPr>
      <w:rFonts w:ascii="Arial" w:eastAsia="Arial" w:hAnsi="Arial" w:cs="Arial"/>
      <w:color w:val="D5618C"/>
      <w:sz w:val="11"/>
      <w:szCs w:val="11"/>
      <w:lang w:val="en-US" w:eastAsia="en-US"/>
    </w:rPr>
  </w:style>
  <w:style w:type="character" w:customStyle="1" w:styleId="normalchar">
    <w:name w:val="normal__char"/>
    <w:rsid w:val="00464321"/>
  </w:style>
  <w:style w:type="paragraph" w:styleId="FootnoteText">
    <w:name w:val="footnote text"/>
    <w:basedOn w:val="Normal"/>
    <w:link w:val="FootnoteTextChar"/>
    <w:rsid w:val="006668D2"/>
    <w:rPr>
      <w:sz w:val="20"/>
      <w:szCs w:val="20"/>
    </w:rPr>
  </w:style>
  <w:style w:type="character" w:customStyle="1" w:styleId="FootnoteTextChar">
    <w:name w:val="Footnote Text Char"/>
    <w:basedOn w:val="DefaultParagraphFont"/>
    <w:link w:val="FootnoteText"/>
    <w:rsid w:val="006668D2"/>
    <w:rPr>
      <w:color w:val="000000"/>
      <w:lang w:val="vi-VN" w:eastAsia="vi-VN"/>
    </w:rPr>
  </w:style>
  <w:style w:type="character" w:styleId="FootnoteReference">
    <w:name w:val="footnote reference"/>
    <w:basedOn w:val="DefaultParagraphFont"/>
    <w:rsid w:val="006668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07462">
      <w:bodyDiv w:val="1"/>
      <w:marLeft w:val="0"/>
      <w:marRight w:val="0"/>
      <w:marTop w:val="0"/>
      <w:marBottom w:val="0"/>
      <w:divBdr>
        <w:top w:val="none" w:sz="0" w:space="0" w:color="auto"/>
        <w:left w:val="none" w:sz="0" w:space="0" w:color="auto"/>
        <w:bottom w:val="none" w:sz="0" w:space="0" w:color="auto"/>
        <w:right w:val="none" w:sz="0" w:space="0" w:color="auto"/>
      </w:divBdr>
      <w:divsChild>
        <w:div w:id="126246711">
          <w:marLeft w:val="0"/>
          <w:marRight w:val="0"/>
          <w:marTop w:val="120"/>
          <w:marBottom w:val="120"/>
          <w:divBdr>
            <w:top w:val="none" w:sz="0" w:space="0" w:color="auto"/>
            <w:left w:val="none" w:sz="0" w:space="0" w:color="auto"/>
            <w:bottom w:val="none" w:sz="0" w:space="0" w:color="auto"/>
            <w:right w:val="none" w:sz="0" w:space="0" w:color="auto"/>
          </w:divBdr>
        </w:div>
        <w:div w:id="394938730">
          <w:marLeft w:val="0"/>
          <w:marRight w:val="0"/>
          <w:marTop w:val="120"/>
          <w:marBottom w:val="120"/>
          <w:divBdr>
            <w:top w:val="none" w:sz="0" w:space="0" w:color="auto"/>
            <w:left w:val="none" w:sz="0" w:space="0" w:color="auto"/>
            <w:bottom w:val="none" w:sz="0" w:space="0" w:color="auto"/>
            <w:right w:val="none" w:sz="0" w:space="0" w:color="auto"/>
          </w:divBdr>
        </w:div>
        <w:div w:id="837690994">
          <w:marLeft w:val="0"/>
          <w:marRight w:val="0"/>
          <w:marTop w:val="120"/>
          <w:marBottom w:val="120"/>
          <w:divBdr>
            <w:top w:val="none" w:sz="0" w:space="0" w:color="auto"/>
            <w:left w:val="none" w:sz="0" w:space="0" w:color="auto"/>
            <w:bottom w:val="none" w:sz="0" w:space="0" w:color="auto"/>
            <w:right w:val="none" w:sz="0" w:space="0" w:color="auto"/>
          </w:divBdr>
        </w:div>
        <w:div w:id="1018629105">
          <w:marLeft w:val="0"/>
          <w:marRight w:val="0"/>
          <w:marTop w:val="120"/>
          <w:marBottom w:val="120"/>
          <w:divBdr>
            <w:top w:val="none" w:sz="0" w:space="0" w:color="auto"/>
            <w:left w:val="none" w:sz="0" w:space="0" w:color="auto"/>
            <w:bottom w:val="none" w:sz="0" w:space="0" w:color="auto"/>
            <w:right w:val="none" w:sz="0" w:space="0" w:color="auto"/>
          </w:divBdr>
        </w:div>
        <w:div w:id="1874266070">
          <w:marLeft w:val="0"/>
          <w:marRight w:val="0"/>
          <w:marTop w:val="120"/>
          <w:marBottom w:val="120"/>
          <w:divBdr>
            <w:top w:val="none" w:sz="0" w:space="0" w:color="auto"/>
            <w:left w:val="none" w:sz="0" w:space="0" w:color="auto"/>
            <w:bottom w:val="none" w:sz="0" w:space="0" w:color="auto"/>
            <w:right w:val="none" w:sz="0" w:space="0" w:color="auto"/>
          </w:divBdr>
        </w:div>
      </w:divsChild>
    </w:div>
    <w:div w:id="41489212">
      <w:bodyDiv w:val="1"/>
      <w:marLeft w:val="0"/>
      <w:marRight w:val="0"/>
      <w:marTop w:val="0"/>
      <w:marBottom w:val="0"/>
      <w:divBdr>
        <w:top w:val="none" w:sz="0" w:space="0" w:color="auto"/>
        <w:left w:val="none" w:sz="0" w:space="0" w:color="auto"/>
        <w:bottom w:val="none" w:sz="0" w:space="0" w:color="auto"/>
        <w:right w:val="none" w:sz="0" w:space="0" w:color="auto"/>
      </w:divBdr>
    </w:div>
    <w:div w:id="138496822">
      <w:bodyDiv w:val="1"/>
      <w:marLeft w:val="0"/>
      <w:marRight w:val="0"/>
      <w:marTop w:val="0"/>
      <w:marBottom w:val="0"/>
      <w:divBdr>
        <w:top w:val="none" w:sz="0" w:space="0" w:color="auto"/>
        <w:left w:val="none" w:sz="0" w:space="0" w:color="auto"/>
        <w:bottom w:val="none" w:sz="0" w:space="0" w:color="auto"/>
        <w:right w:val="none" w:sz="0" w:space="0" w:color="auto"/>
      </w:divBdr>
      <w:divsChild>
        <w:div w:id="225268269">
          <w:marLeft w:val="0"/>
          <w:marRight w:val="0"/>
          <w:marTop w:val="120"/>
          <w:marBottom w:val="120"/>
          <w:divBdr>
            <w:top w:val="none" w:sz="0" w:space="0" w:color="auto"/>
            <w:left w:val="none" w:sz="0" w:space="0" w:color="auto"/>
            <w:bottom w:val="none" w:sz="0" w:space="0" w:color="auto"/>
            <w:right w:val="none" w:sz="0" w:space="0" w:color="auto"/>
          </w:divBdr>
        </w:div>
        <w:div w:id="614948891">
          <w:marLeft w:val="0"/>
          <w:marRight w:val="0"/>
          <w:marTop w:val="120"/>
          <w:marBottom w:val="120"/>
          <w:divBdr>
            <w:top w:val="none" w:sz="0" w:space="0" w:color="auto"/>
            <w:left w:val="none" w:sz="0" w:space="0" w:color="auto"/>
            <w:bottom w:val="none" w:sz="0" w:space="0" w:color="auto"/>
            <w:right w:val="none" w:sz="0" w:space="0" w:color="auto"/>
          </w:divBdr>
        </w:div>
        <w:div w:id="615723324">
          <w:marLeft w:val="0"/>
          <w:marRight w:val="0"/>
          <w:marTop w:val="120"/>
          <w:marBottom w:val="120"/>
          <w:divBdr>
            <w:top w:val="none" w:sz="0" w:space="0" w:color="auto"/>
            <w:left w:val="none" w:sz="0" w:space="0" w:color="auto"/>
            <w:bottom w:val="none" w:sz="0" w:space="0" w:color="auto"/>
            <w:right w:val="none" w:sz="0" w:space="0" w:color="auto"/>
          </w:divBdr>
        </w:div>
        <w:div w:id="789933076">
          <w:marLeft w:val="0"/>
          <w:marRight w:val="0"/>
          <w:marTop w:val="120"/>
          <w:marBottom w:val="120"/>
          <w:divBdr>
            <w:top w:val="none" w:sz="0" w:space="0" w:color="auto"/>
            <w:left w:val="none" w:sz="0" w:space="0" w:color="auto"/>
            <w:bottom w:val="none" w:sz="0" w:space="0" w:color="auto"/>
            <w:right w:val="none" w:sz="0" w:space="0" w:color="auto"/>
          </w:divBdr>
        </w:div>
        <w:div w:id="936712189">
          <w:marLeft w:val="0"/>
          <w:marRight w:val="0"/>
          <w:marTop w:val="120"/>
          <w:marBottom w:val="120"/>
          <w:divBdr>
            <w:top w:val="none" w:sz="0" w:space="0" w:color="auto"/>
            <w:left w:val="none" w:sz="0" w:space="0" w:color="auto"/>
            <w:bottom w:val="none" w:sz="0" w:space="0" w:color="auto"/>
            <w:right w:val="none" w:sz="0" w:space="0" w:color="auto"/>
          </w:divBdr>
        </w:div>
        <w:div w:id="955675556">
          <w:marLeft w:val="0"/>
          <w:marRight w:val="0"/>
          <w:marTop w:val="120"/>
          <w:marBottom w:val="120"/>
          <w:divBdr>
            <w:top w:val="none" w:sz="0" w:space="0" w:color="auto"/>
            <w:left w:val="none" w:sz="0" w:space="0" w:color="auto"/>
            <w:bottom w:val="none" w:sz="0" w:space="0" w:color="auto"/>
            <w:right w:val="none" w:sz="0" w:space="0" w:color="auto"/>
          </w:divBdr>
        </w:div>
        <w:div w:id="1255894489">
          <w:marLeft w:val="0"/>
          <w:marRight w:val="0"/>
          <w:marTop w:val="120"/>
          <w:marBottom w:val="120"/>
          <w:divBdr>
            <w:top w:val="none" w:sz="0" w:space="0" w:color="auto"/>
            <w:left w:val="none" w:sz="0" w:space="0" w:color="auto"/>
            <w:bottom w:val="none" w:sz="0" w:space="0" w:color="auto"/>
            <w:right w:val="none" w:sz="0" w:space="0" w:color="auto"/>
          </w:divBdr>
        </w:div>
        <w:div w:id="1443454493">
          <w:marLeft w:val="0"/>
          <w:marRight w:val="0"/>
          <w:marTop w:val="120"/>
          <w:marBottom w:val="120"/>
          <w:divBdr>
            <w:top w:val="none" w:sz="0" w:space="0" w:color="auto"/>
            <w:left w:val="none" w:sz="0" w:space="0" w:color="auto"/>
            <w:bottom w:val="none" w:sz="0" w:space="0" w:color="auto"/>
            <w:right w:val="none" w:sz="0" w:space="0" w:color="auto"/>
          </w:divBdr>
        </w:div>
        <w:div w:id="1650480005">
          <w:marLeft w:val="0"/>
          <w:marRight w:val="0"/>
          <w:marTop w:val="120"/>
          <w:marBottom w:val="120"/>
          <w:divBdr>
            <w:top w:val="none" w:sz="0" w:space="0" w:color="auto"/>
            <w:left w:val="none" w:sz="0" w:space="0" w:color="auto"/>
            <w:bottom w:val="none" w:sz="0" w:space="0" w:color="auto"/>
            <w:right w:val="none" w:sz="0" w:space="0" w:color="auto"/>
          </w:divBdr>
        </w:div>
        <w:div w:id="1925990316">
          <w:marLeft w:val="0"/>
          <w:marRight w:val="0"/>
          <w:marTop w:val="120"/>
          <w:marBottom w:val="120"/>
          <w:divBdr>
            <w:top w:val="none" w:sz="0" w:space="0" w:color="auto"/>
            <w:left w:val="none" w:sz="0" w:space="0" w:color="auto"/>
            <w:bottom w:val="none" w:sz="0" w:space="0" w:color="auto"/>
            <w:right w:val="none" w:sz="0" w:space="0" w:color="auto"/>
          </w:divBdr>
        </w:div>
        <w:div w:id="2061662527">
          <w:marLeft w:val="0"/>
          <w:marRight w:val="0"/>
          <w:marTop w:val="120"/>
          <w:marBottom w:val="120"/>
          <w:divBdr>
            <w:top w:val="none" w:sz="0" w:space="0" w:color="auto"/>
            <w:left w:val="none" w:sz="0" w:space="0" w:color="auto"/>
            <w:bottom w:val="none" w:sz="0" w:space="0" w:color="auto"/>
            <w:right w:val="none" w:sz="0" w:space="0" w:color="auto"/>
          </w:divBdr>
        </w:div>
      </w:divsChild>
    </w:div>
    <w:div w:id="158889906">
      <w:bodyDiv w:val="1"/>
      <w:marLeft w:val="0"/>
      <w:marRight w:val="0"/>
      <w:marTop w:val="0"/>
      <w:marBottom w:val="0"/>
      <w:divBdr>
        <w:top w:val="none" w:sz="0" w:space="0" w:color="auto"/>
        <w:left w:val="none" w:sz="0" w:space="0" w:color="auto"/>
        <w:bottom w:val="none" w:sz="0" w:space="0" w:color="auto"/>
        <w:right w:val="none" w:sz="0" w:space="0" w:color="auto"/>
      </w:divBdr>
      <w:divsChild>
        <w:div w:id="746266791">
          <w:marLeft w:val="0"/>
          <w:marRight w:val="0"/>
          <w:marTop w:val="120"/>
          <w:marBottom w:val="120"/>
          <w:divBdr>
            <w:top w:val="none" w:sz="0" w:space="0" w:color="auto"/>
            <w:left w:val="none" w:sz="0" w:space="0" w:color="auto"/>
            <w:bottom w:val="none" w:sz="0" w:space="0" w:color="auto"/>
            <w:right w:val="none" w:sz="0" w:space="0" w:color="auto"/>
          </w:divBdr>
        </w:div>
        <w:div w:id="814177712">
          <w:marLeft w:val="0"/>
          <w:marRight w:val="0"/>
          <w:marTop w:val="120"/>
          <w:marBottom w:val="120"/>
          <w:divBdr>
            <w:top w:val="none" w:sz="0" w:space="0" w:color="auto"/>
            <w:left w:val="none" w:sz="0" w:space="0" w:color="auto"/>
            <w:bottom w:val="none" w:sz="0" w:space="0" w:color="auto"/>
            <w:right w:val="none" w:sz="0" w:space="0" w:color="auto"/>
          </w:divBdr>
        </w:div>
        <w:div w:id="1201280719">
          <w:marLeft w:val="0"/>
          <w:marRight w:val="0"/>
          <w:marTop w:val="120"/>
          <w:marBottom w:val="120"/>
          <w:divBdr>
            <w:top w:val="none" w:sz="0" w:space="0" w:color="auto"/>
            <w:left w:val="none" w:sz="0" w:space="0" w:color="auto"/>
            <w:bottom w:val="none" w:sz="0" w:space="0" w:color="auto"/>
            <w:right w:val="none" w:sz="0" w:space="0" w:color="auto"/>
          </w:divBdr>
        </w:div>
      </w:divsChild>
    </w:div>
    <w:div w:id="272978054">
      <w:bodyDiv w:val="1"/>
      <w:marLeft w:val="0"/>
      <w:marRight w:val="0"/>
      <w:marTop w:val="0"/>
      <w:marBottom w:val="0"/>
      <w:divBdr>
        <w:top w:val="none" w:sz="0" w:space="0" w:color="auto"/>
        <w:left w:val="none" w:sz="0" w:space="0" w:color="auto"/>
        <w:bottom w:val="none" w:sz="0" w:space="0" w:color="auto"/>
        <w:right w:val="none" w:sz="0" w:space="0" w:color="auto"/>
      </w:divBdr>
    </w:div>
    <w:div w:id="457066071">
      <w:bodyDiv w:val="1"/>
      <w:marLeft w:val="0"/>
      <w:marRight w:val="0"/>
      <w:marTop w:val="0"/>
      <w:marBottom w:val="0"/>
      <w:divBdr>
        <w:top w:val="none" w:sz="0" w:space="0" w:color="auto"/>
        <w:left w:val="none" w:sz="0" w:space="0" w:color="auto"/>
        <w:bottom w:val="none" w:sz="0" w:space="0" w:color="auto"/>
        <w:right w:val="none" w:sz="0" w:space="0" w:color="auto"/>
      </w:divBdr>
      <w:divsChild>
        <w:div w:id="153499119">
          <w:marLeft w:val="0"/>
          <w:marRight w:val="0"/>
          <w:marTop w:val="120"/>
          <w:marBottom w:val="120"/>
          <w:divBdr>
            <w:top w:val="none" w:sz="0" w:space="0" w:color="auto"/>
            <w:left w:val="none" w:sz="0" w:space="0" w:color="auto"/>
            <w:bottom w:val="none" w:sz="0" w:space="0" w:color="auto"/>
            <w:right w:val="none" w:sz="0" w:space="0" w:color="auto"/>
          </w:divBdr>
        </w:div>
        <w:div w:id="1015771113">
          <w:marLeft w:val="0"/>
          <w:marRight w:val="0"/>
          <w:marTop w:val="120"/>
          <w:marBottom w:val="120"/>
          <w:divBdr>
            <w:top w:val="none" w:sz="0" w:space="0" w:color="auto"/>
            <w:left w:val="none" w:sz="0" w:space="0" w:color="auto"/>
            <w:bottom w:val="none" w:sz="0" w:space="0" w:color="auto"/>
            <w:right w:val="none" w:sz="0" w:space="0" w:color="auto"/>
          </w:divBdr>
        </w:div>
        <w:div w:id="1226835952">
          <w:marLeft w:val="0"/>
          <w:marRight w:val="0"/>
          <w:marTop w:val="120"/>
          <w:marBottom w:val="120"/>
          <w:divBdr>
            <w:top w:val="none" w:sz="0" w:space="0" w:color="auto"/>
            <w:left w:val="none" w:sz="0" w:space="0" w:color="auto"/>
            <w:bottom w:val="none" w:sz="0" w:space="0" w:color="auto"/>
            <w:right w:val="none" w:sz="0" w:space="0" w:color="auto"/>
          </w:divBdr>
        </w:div>
        <w:div w:id="1915814696">
          <w:marLeft w:val="0"/>
          <w:marRight w:val="0"/>
          <w:marTop w:val="120"/>
          <w:marBottom w:val="120"/>
          <w:divBdr>
            <w:top w:val="none" w:sz="0" w:space="0" w:color="auto"/>
            <w:left w:val="none" w:sz="0" w:space="0" w:color="auto"/>
            <w:bottom w:val="none" w:sz="0" w:space="0" w:color="auto"/>
            <w:right w:val="none" w:sz="0" w:space="0" w:color="auto"/>
          </w:divBdr>
        </w:div>
      </w:divsChild>
    </w:div>
    <w:div w:id="571742737">
      <w:bodyDiv w:val="1"/>
      <w:marLeft w:val="0"/>
      <w:marRight w:val="0"/>
      <w:marTop w:val="0"/>
      <w:marBottom w:val="0"/>
      <w:divBdr>
        <w:top w:val="none" w:sz="0" w:space="0" w:color="auto"/>
        <w:left w:val="none" w:sz="0" w:space="0" w:color="auto"/>
        <w:bottom w:val="none" w:sz="0" w:space="0" w:color="auto"/>
        <w:right w:val="none" w:sz="0" w:space="0" w:color="auto"/>
      </w:divBdr>
    </w:div>
    <w:div w:id="614561215">
      <w:bodyDiv w:val="1"/>
      <w:marLeft w:val="0"/>
      <w:marRight w:val="0"/>
      <w:marTop w:val="0"/>
      <w:marBottom w:val="0"/>
      <w:divBdr>
        <w:top w:val="none" w:sz="0" w:space="0" w:color="auto"/>
        <w:left w:val="none" w:sz="0" w:space="0" w:color="auto"/>
        <w:bottom w:val="none" w:sz="0" w:space="0" w:color="auto"/>
        <w:right w:val="none" w:sz="0" w:space="0" w:color="auto"/>
      </w:divBdr>
    </w:div>
    <w:div w:id="668875089">
      <w:bodyDiv w:val="1"/>
      <w:marLeft w:val="0"/>
      <w:marRight w:val="0"/>
      <w:marTop w:val="0"/>
      <w:marBottom w:val="0"/>
      <w:divBdr>
        <w:top w:val="none" w:sz="0" w:space="0" w:color="auto"/>
        <w:left w:val="none" w:sz="0" w:space="0" w:color="auto"/>
        <w:bottom w:val="none" w:sz="0" w:space="0" w:color="auto"/>
        <w:right w:val="none" w:sz="0" w:space="0" w:color="auto"/>
      </w:divBdr>
    </w:div>
    <w:div w:id="732045030">
      <w:bodyDiv w:val="1"/>
      <w:marLeft w:val="0"/>
      <w:marRight w:val="0"/>
      <w:marTop w:val="0"/>
      <w:marBottom w:val="0"/>
      <w:divBdr>
        <w:top w:val="none" w:sz="0" w:space="0" w:color="auto"/>
        <w:left w:val="none" w:sz="0" w:space="0" w:color="auto"/>
        <w:bottom w:val="none" w:sz="0" w:space="0" w:color="auto"/>
        <w:right w:val="none" w:sz="0" w:space="0" w:color="auto"/>
      </w:divBdr>
    </w:div>
    <w:div w:id="769862287">
      <w:bodyDiv w:val="1"/>
      <w:marLeft w:val="0"/>
      <w:marRight w:val="0"/>
      <w:marTop w:val="0"/>
      <w:marBottom w:val="0"/>
      <w:divBdr>
        <w:top w:val="none" w:sz="0" w:space="0" w:color="auto"/>
        <w:left w:val="none" w:sz="0" w:space="0" w:color="auto"/>
        <w:bottom w:val="none" w:sz="0" w:space="0" w:color="auto"/>
        <w:right w:val="none" w:sz="0" w:space="0" w:color="auto"/>
      </w:divBdr>
      <w:divsChild>
        <w:div w:id="25524279">
          <w:marLeft w:val="0"/>
          <w:marRight w:val="0"/>
          <w:marTop w:val="120"/>
          <w:marBottom w:val="120"/>
          <w:divBdr>
            <w:top w:val="none" w:sz="0" w:space="0" w:color="auto"/>
            <w:left w:val="none" w:sz="0" w:space="0" w:color="auto"/>
            <w:bottom w:val="none" w:sz="0" w:space="0" w:color="auto"/>
            <w:right w:val="none" w:sz="0" w:space="0" w:color="auto"/>
          </w:divBdr>
        </w:div>
        <w:div w:id="622342698">
          <w:marLeft w:val="0"/>
          <w:marRight w:val="0"/>
          <w:marTop w:val="120"/>
          <w:marBottom w:val="120"/>
          <w:divBdr>
            <w:top w:val="none" w:sz="0" w:space="0" w:color="auto"/>
            <w:left w:val="none" w:sz="0" w:space="0" w:color="auto"/>
            <w:bottom w:val="none" w:sz="0" w:space="0" w:color="auto"/>
            <w:right w:val="none" w:sz="0" w:space="0" w:color="auto"/>
          </w:divBdr>
        </w:div>
        <w:div w:id="649360498">
          <w:marLeft w:val="0"/>
          <w:marRight w:val="0"/>
          <w:marTop w:val="120"/>
          <w:marBottom w:val="120"/>
          <w:divBdr>
            <w:top w:val="none" w:sz="0" w:space="0" w:color="auto"/>
            <w:left w:val="none" w:sz="0" w:space="0" w:color="auto"/>
            <w:bottom w:val="none" w:sz="0" w:space="0" w:color="auto"/>
            <w:right w:val="none" w:sz="0" w:space="0" w:color="auto"/>
          </w:divBdr>
        </w:div>
        <w:div w:id="791051926">
          <w:marLeft w:val="0"/>
          <w:marRight w:val="0"/>
          <w:marTop w:val="120"/>
          <w:marBottom w:val="120"/>
          <w:divBdr>
            <w:top w:val="none" w:sz="0" w:space="0" w:color="auto"/>
            <w:left w:val="none" w:sz="0" w:space="0" w:color="auto"/>
            <w:bottom w:val="none" w:sz="0" w:space="0" w:color="auto"/>
            <w:right w:val="none" w:sz="0" w:space="0" w:color="auto"/>
          </w:divBdr>
        </w:div>
        <w:div w:id="1159614404">
          <w:marLeft w:val="0"/>
          <w:marRight w:val="0"/>
          <w:marTop w:val="120"/>
          <w:marBottom w:val="120"/>
          <w:divBdr>
            <w:top w:val="none" w:sz="0" w:space="0" w:color="auto"/>
            <w:left w:val="none" w:sz="0" w:space="0" w:color="auto"/>
            <w:bottom w:val="none" w:sz="0" w:space="0" w:color="auto"/>
            <w:right w:val="none" w:sz="0" w:space="0" w:color="auto"/>
          </w:divBdr>
        </w:div>
        <w:div w:id="1486431847">
          <w:marLeft w:val="0"/>
          <w:marRight w:val="0"/>
          <w:marTop w:val="120"/>
          <w:marBottom w:val="120"/>
          <w:divBdr>
            <w:top w:val="none" w:sz="0" w:space="0" w:color="auto"/>
            <w:left w:val="none" w:sz="0" w:space="0" w:color="auto"/>
            <w:bottom w:val="none" w:sz="0" w:space="0" w:color="auto"/>
            <w:right w:val="none" w:sz="0" w:space="0" w:color="auto"/>
          </w:divBdr>
        </w:div>
        <w:div w:id="1795981145">
          <w:marLeft w:val="0"/>
          <w:marRight w:val="0"/>
          <w:marTop w:val="120"/>
          <w:marBottom w:val="120"/>
          <w:divBdr>
            <w:top w:val="none" w:sz="0" w:space="0" w:color="auto"/>
            <w:left w:val="none" w:sz="0" w:space="0" w:color="auto"/>
            <w:bottom w:val="none" w:sz="0" w:space="0" w:color="auto"/>
            <w:right w:val="none" w:sz="0" w:space="0" w:color="auto"/>
          </w:divBdr>
        </w:div>
        <w:div w:id="1993098237">
          <w:marLeft w:val="0"/>
          <w:marRight w:val="0"/>
          <w:marTop w:val="120"/>
          <w:marBottom w:val="120"/>
          <w:divBdr>
            <w:top w:val="none" w:sz="0" w:space="0" w:color="auto"/>
            <w:left w:val="none" w:sz="0" w:space="0" w:color="auto"/>
            <w:bottom w:val="none" w:sz="0" w:space="0" w:color="auto"/>
            <w:right w:val="none" w:sz="0" w:space="0" w:color="auto"/>
          </w:divBdr>
        </w:div>
        <w:div w:id="2010909608">
          <w:marLeft w:val="0"/>
          <w:marRight w:val="0"/>
          <w:marTop w:val="120"/>
          <w:marBottom w:val="120"/>
          <w:divBdr>
            <w:top w:val="none" w:sz="0" w:space="0" w:color="auto"/>
            <w:left w:val="none" w:sz="0" w:space="0" w:color="auto"/>
            <w:bottom w:val="none" w:sz="0" w:space="0" w:color="auto"/>
            <w:right w:val="none" w:sz="0" w:space="0" w:color="auto"/>
          </w:divBdr>
        </w:div>
      </w:divsChild>
    </w:div>
    <w:div w:id="786046196">
      <w:bodyDiv w:val="1"/>
      <w:marLeft w:val="0"/>
      <w:marRight w:val="0"/>
      <w:marTop w:val="0"/>
      <w:marBottom w:val="0"/>
      <w:divBdr>
        <w:top w:val="none" w:sz="0" w:space="0" w:color="auto"/>
        <w:left w:val="none" w:sz="0" w:space="0" w:color="auto"/>
        <w:bottom w:val="none" w:sz="0" w:space="0" w:color="auto"/>
        <w:right w:val="none" w:sz="0" w:space="0" w:color="auto"/>
      </w:divBdr>
    </w:div>
    <w:div w:id="919755344">
      <w:bodyDiv w:val="1"/>
      <w:marLeft w:val="0"/>
      <w:marRight w:val="0"/>
      <w:marTop w:val="0"/>
      <w:marBottom w:val="0"/>
      <w:divBdr>
        <w:top w:val="none" w:sz="0" w:space="0" w:color="auto"/>
        <w:left w:val="none" w:sz="0" w:space="0" w:color="auto"/>
        <w:bottom w:val="none" w:sz="0" w:space="0" w:color="auto"/>
        <w:right w:val="none" w:sz="0" w:space="0" w:color="auto"/>
      </w:divBdr>
    </w:div>
    <w:div w:id="1015377011">
      <w:bodyDiv w:val="1"/>
      <w:marLeft w:val="0"/>
      <w:marRight w:val="0"/>
      <w:marTop w:val="0"/>
      <w:marBottom w:val="0"/>
      <w:divBdr>
        <w:top w:val="none" w:sz="0" w:space="0" w:color="auto"/>
        <w:left w:val="none" w:sz="0" w:space="0" w:color="auto"/>
        <w:bottom w:val="none" w:sz="0" w:space="0" w:color="auto"/>
        <w:right w:val="none" w:sz="0" w:space="0" w:color="auto"/>
      </w:divBdr>
    </w:div>
    <w:div w:id="1020543808">
      <w:bodyDiv w:val="1"/>
      <w:marLeft w:val="0"/>
      <w:marRight w:val="0"/>
      <w:marTop w:val="0"/>
      <w:marBottom w:val="0"/>
      <w:divBdr>
        <w:top w:val="none" w:sz="0" w:space="0" w:color="auto"/>
        <w:left w:val="none" w:sz="0" w:space="0" w:color="auto"/>
        <w:bottom w:val="none" w:sz="0" w:space="0" w:color="auto"/>
        <w:right w:val="none" w:sz="0" w:space="0" w:color="auto"/>
      </w:divBdr>
    </w:div>
    <w:div w:id="1037126977">
      <w:bodyDiv w:val="1"/>
      <w:marLeft w:val="0"/>
      <w:marRight w:val="0"/>
      <w:marTop w:val="0"/>
      <w:marBottom w:val="0"/>
      <w:divBdr>
        <w:top w:val="none" w:sz="0" w:space="0" w:color="auto"/>
        <w:left w:val="none" w:sz="0" w:space="0" w:color="auto"/>
        <w:bottom w:val="none" w:sz="0" w:space="0" w:color="auto"/>
        <w:right w:val="none" w:sz="0" w:space="0" w:color="auto"/>
      </w:divBdr>
    </w:div>
    <w:div w:id="1078139419">
      <w:bodyDiv w:val="1"/>
      <w:marLeft w:val="0"/>
      <w:marRight w:val="0"/>
      <w:marTop w:val="0"/>
      <w:marBottom w:val="0"/>
      <w:divBdr>
        <w:top w:val="none" w:sz="0" w:space="0" w:color="auto"/>
        <w:left w:val="none" w:sz="0" w:space="0" w:color="auto"/>
        <w:bottom w:val="none" w:sz="0" w:space="0" w:color="auto"/>
        <w:right w:val="none" w:sz="0" w:space="0" w:color="auto"/>
      </w:divBdr>
      <w:divsChild>
        <w:div w:id="270088159">
          <w:marLeft w:val="0"/>
          <w:marRight w:val="0"/>
          <w:marTop w:val="120"/>
          <w:marBottom w:val="120"/>
          <w:divBdr>
            <w:top w:val="none" w:sz="0" w:space="0" w:color="auto"/>
            <w:left w:val="none" w:sz="0" w:space="0" w:color="auto"/>
            <w:bottom w:val="none" w:sz="0" w:space="0" w:color="auto"/>
            <w:right w:val="none" w:sz="0" w:space="0" w:color="auto"/>
          </w:divBdr>
        </w:div>
        <w:div w:id="906919657">
          <w:marLeft w:val="0"/>
          <w:marRight w:val="0"/>
          <w:marTop w:val="120"/>
          <w:marBottom w:val="120"/>
          <w:divBdr>
            <w:top w:val="none" w:sz="0" w:space="0" w:color="auto"/>
            <w:left w:val="none" w:sz="0" w:space="0" w:color="auto"/>
            <w:bottom w:val="none" w:sz="0" w:space="0" w:color="auto"/>
            <w:right w:val="none" w:sz="0" w:space="0" w:color="auto"/>
          </w:divBdr>
        </w:div>
        <w:div w:id="938489875">
          <w:marLeft w:val="0"/>
          <w:marRight w:val="0"/>
          <w:marTop w:val="120"/>
          <w:marBottom w:val="120"/>
          <w:divBdr>
            <w:top w:val="none" w:sz="0" w:space="0" w:color="auto"/>
            <w:left w:val="none" w:sz="0" w:space="0" w:color="auto"/>
            <w:bottom w:val="none" w:sz="0" w:space="0" w:color="auto"/>
            <w:right w:val="none" w:sz="0" w:space="0" w:color="auto"/>
          </w:divBdr>
        </w:div>
        <w:div w:id="964502265">
          <w:marLeft w:val="0"/>
          <w:marRight w:val="0"/>
          <w:marTop w:val="120"/>
          <w:marBottom w:val="120"/>
          <w:divBdr>
            <w:top w:val="none" w:sz="0" w:space="0" w:color="auto"/>
            <w:left w:val="none" w:sz="0" w:space="0" w:color="auto"/>
            <w:bottom w:val="none" w:sz="0" w:space="0" w:color="auto"/>
            <w:right w:val="none" w:sz="0" w:space="0" w:color="auto"/>
          </w:divBdr>
        </w:div>
        <w:div w:id="1395468213">
          <w:marLeft w:val="0"/>
          <w:marRight w:val="0"/>
          <w:marTop w:val="120"/>
          <w:marBottom w:val="120"/>
          <w:divBdr>
            <w:top w:val="none" w:sz="0" w:space="0" w:color="auto"/>
            <w:left w:val="none" w:sz="0" w:space="0" w:color="auto"/>
            <w:bottom w:val="none" w:sz="0" w:space="0" w:color="auto"/>
            <w:right w:val="none" w:sz="0" w:space="0" w:color="auto"/>
          </w:divBdr>
        </w:div>
        <w:div w:id="1470440871">
          <w:marLeft w:val="0"/>
          <w:marRight w:val="0"/>
          <w:marTop w:val="120"/>
          <w:marBottom w:val="120"/>
          <w:divBdr>
            <w:top w:val="none" w:sz="0" w:space="0" w:color="auto"/>
            <w:left w:val="none" w:sz="0" w:space="0" w:color="auto"/>
            <w:bottom w:val="none" w:sz="0" w:space="0" w:color="auto"/>
            <w:right w:val="none" w:sz="0" w:space="0" w:color="auto"/>
          </w:divBdr>
        </w:div>
        <w:div w:id="1518303782">
          <w:marLeft w:val="0"/>
          <w:marRight w:val="0"/>
          <w:marTop w:val="120"/>
          <w:marBottom w:val="120"/>
          <w:divBdr>
            <w:top w:val="none" w:sz="0" w:space="0" w:color="auto"/>
            <w:left w:val="none" w:sz="0" w:space="0" w:color="auto"/>
            <w:bottom w:val="none" w:sz="0" w:space="0" w:color="auto"/>
            <w:right w:val="none" w:sz="0" w:space="0" w:color="auto"/>
          </w:divBdr>
        </w:div>
        <w:div w:id="2092895655">
          <w:marLeft w:val="0"/>
          <w:marRight w:val="0"/>
          <w:marTop w:val="120"/>
          <w:marBottom w:val="120"/>
          <w:divBdr>
            <w:top w:val="none" w:sz="0" w:space="0" w:color="auto"/>
            <w:left w:val="none" w:sz="0" w:space="0" w:color="auto"/>
            <w:bottom w:val="none" w:sz="0" w:space="0" w:color="auto"/>
            <w:right w:val="none" w:sz="0" w:space="0" w:color="auto"/>
          </w:divBdr>
        </w:div>
      </w:divsChild>
    </w:div>
    <w:div w:id="1097754270">
      <w:bodyDiv w:val="1"/>
      <w:marLeft w:val="0"/>
      <w:marRight w:val="0"/>
      <w:marTop w:val="0"/>
      <w:marBottom w:val="0"/>
      <w:divBdr>
        <w:top w:val="none" w:sz="0" w:space="0" w:color="auto"/>
        <w:left w:val="none" w:sz="0" w:space="0" w:color="auto"/>
        <w:bottom w:val="none" w:sz="0" w:space="0" w:color="auto"/>
        <w:right w:val="none" w:sz="0" w:space="0" w:color="auto"/>
      </w:divBdr>
    </w:div>
    <w:div w:id="1117795343">
      <w:bodyDiv w:val="1"/>
      <w:marLeft w:val="0"/>
      <w:marRight w:val="0"/>
      <w:marTop w:val="0"/>
      <w:marBottom w:val="0"/>
      <w:divBdr>
        <w:top w:val="none" w:sz="0" w:space="0" w:color="auto"/>
        <w:left w:val="none" w:sz="0" w:space="0" w:color="auto"/>
        <w:bottom w:val="none" w:sz="0" w:space="0" w:color="auto"/>
        <w:right w:val="none" w:sz="0" w:space="0" w:color="auto"/>
      </w:divBdr>
    </w:div>
    <w:div w:id="1145900020">
      <w:bodyDiv w:val="1"/>
      <w:marLeft w:val="0"/>
      <w:marRight w:val="0"/>
      <w:marTop w:val="0"/>
      <w:marBottom w:val="0"/>
      <w:divBdr>
        <w:top w:val="none" w:sz="0" w:space="0" w:color="auto"/>
        <w:left w:val="none" w:sz="0" w:space="0" w:color="auto"/>
        <w:bottom w:val="none" w:sz="0" w:space="0" w:color="auto"/>
        <w:right w:val="none" w:sz="0" w:space="0" w:color="auto"/>
      </w:divBdr>
    </w:div>
    <w:div w:id="1196818928">
      <w:bodyDiv w:val="1"/>
      <w:marLeft w:val="0"/>
      <w:marRight w:val="0"/>
      <w:marTop w:val="0"/>
      <w:marBottom w:val="0"/>
      <w:divBdr>
        <w:top w:val="none" w:sz="0" w:space="0" w:color="auto"/>
        <w:left w:val="none" w:sz="0" w:space="0" w:color="auto"/>
        <w:bottom w:val="none" w:sz="0" w:space="0" w:color="auto"/>
        <w:right w:val="none" w:sz="0" w:space="0" w:color="auto"/>
      </w:divBdr>
    </w:div>
    <w:div w:id="1240166428">
      <w:bodyDiv w:val="1"/>
      <w:marLeft w:val="0"/>
      <w:marRight w:val="0"/>
      <w:marTop w:val="0"/>
      <w:marBottom w:val="0"/>
      <w:divBdr>
        <w:top w:val="none" w:sz="0" w:space="0" w:color="auto"/>
        <w:left w:val="none" w:sz="0" w:space="0" w:color="auto"/>
        <w:bottom w:val="none" w:sz="0" w:space="0" w:color="auto"/>
        <w:right w:val="none" w:sz="0" w:space="0" w:color="auto"/>
      </w:divBdr>
      <w:divsChild>
        <w:div w:id="264922385">
          <w:marLeft w:val="0"/>
          <w:marRight w:val="0"/>
          <w:marTop w:val="120"/>
          <w:marBottom w:val="120"/>
          <w:divBdr>
            <w:top w:val="none" w:sz="0" w:space="0" w:color="auto"/>
            <w:left w:val="none" w:sz="0" w:space="0" w:color="auto"/>
            <w:bottom w:val="none" w:sz="0" w:space="0" w:color="auto"/>
            <w:right w:val="none" w:sz="0" w:space="0" w:color="auto"/>
          </w:divBdr>
        </w:div>
        <w:div w:id="598027265">
          <w:marLeft w:val="0"/>
          <w:marRight w:val="0"/>
          <w:marTop w:val="120"/>
          <w:marBottom w:val="120"/>
          <w:divBdr>
            <w:top w:val="none" w:sz="0" w:space="0" w:color="auto"/>
            <w:left w:val="none" w:sz="0" w:space="0" w:color="auto"/>
            <w:bottom w:val="none" w:sz="0" w:space="0" w:color="auto"/>
            <w:right w:val="none" w:sz="0" w:space="0" w:color="auto"/>
          </w:divBdr>
        </w:div>
        <w:div w:id="1221132474">
          <w:marLeft w:val="0"/>
          <w:marRight w:val="0"/>
          <w:marTop w:val="120"/>
          <w:marBottom w:val="120"/>
          <w:divBdr>
            <w:top w:val="none" w:sz="0" w:space="0" w:color="auto"/>
            <w:left w:val="none" w:sz="0" w:space="0" w:color="auto"/>
            <w:bottom w:val="none" w:sz="0" w:space="0" w:color="auto"/>
            <w:right w:val="none" w:sz="0" w:space="0" w:color="auto"/>
          </w:divBdr>
        </w:div>
        <w:div w:id="1600913685">
          <w:marLeft w:val="0"/>
          <w:marRight w:val="0"/>
          <w:marTop w:val="120"/>
          <w:marBottom w:val="120"/>
          <w:divBdr>
            <w:top w:val="none" w:sz="0" w:space="0" w:color="auto"/>
            <w:left w:val="none" w:sz="0" w:space="0" w:color="auto"/>
            <w:bottom w:val="none" w:sz="0" w:space="0" w:color="auto"/>
            <w:right w:val="none" w:sz="0" w:space="0" w:color="auto"/>
          </w:divBdr>
        </w:div>
        <w:div w:id="1695032056">
          <w:marLeft w:val="0"/>
          <w:marRight w:val="0"/>
          <w:marTop w:val="120"/>
          <w:marBottom w:val="120"/>
          <w:divBdr>
            <w:top w:val="none" w:sz="0" w:space="0" w:color="auto"/>
            <w:left w:val="none" w:sz="0" w:space="0" w:color="auto"/>
            <w:bottom w:val="none" w:sz="0" w:space="0" w:color="auto"/>
            <w:right w:val="none" w:sz="0" w:space="0" w:color="auto"/>
          </w:divBdr>
        </w:div>
        <w:div w:id="1937051067">
          <w:marLeft w:val="0"/>
          <w:marRight w:val="0"/>
          <w:marTop w:val="120"/>
          <w:marBottom w:val="120"/>
          <w:divBdr>
            <w:top w:val="none" w:sz="0" w:space="0" w:color="auto"/>
            <w:left w:val="none" w:sz="0" w:space="0" w:color="auto"/>
            <w:bottom w:val="none" w:sz="0" w:space="0" w:color="auto"/>
            <w:right w:val="none" w:sz="0" w:space="0" w:color="auto"/>
          </w:divBdr>
        </w:div>
      </w:divsChild>
    </w:div>
    <w:div w:id="1403943855">
      <w:bodyDiv w:val="1"/>
      <w:marLeft w:val="0"/>
      <w:marRight w:val="0"/>
      <w:marTop w:val="0"/>
      <w:marBottom w:val="0"/>
      <w:divBdr>
        <w:top w:val="none" w:sz="0" w:space="0" w:color="auto"/>
        <w:left w:val="none" w:sz="0" w:space="0" w:color="auto"/>
        <w:bottom w:val="none" w:sz="0" w:space="0" w:color="auto"/>
        <w:right w:val="none" w:sz="0" w:space="0" w:color="auto"/>
      </w:divBdr>
    </w:div>
    <w:div w:id="1415315985">
      <w:bodyDiv w:val="1"/>
      <w:marLeft w:val="0"/>
      <w:marRight w:val="0"/>
      <w:marTop w:val="0"/>
      <w:marBottom w:val="0"/>
      <w:divBdr>
        <w:top w:val="none" w:sz="0" w:space="0" w:color="auto"/>
        <w:left w:val="none" w:sz="0" w:space="0" w:color="auto"/>
        <w:bottom w:val="none" w:sz="0" w:space="0" w:color="auto"/>
        <w:right w:val="none" w:sz="0" w:space="0" w:color="auto"/>
      </w:divBdr>
    </w:div>
    <w:div w:id="1433624383">
      <w:bodyDiv w:val="1"/>
      <w:marLeft w:val="0"/>
      <w:marRight w:val="0"/>
      <w:marTop w:val="0"/>
      <w:marBottom w:val="0"/>
      <w:divBdr>
        <w:top w:val="none" w:sz="0" w:space="0" w:color="auto"/>
        <w:left w:val="none" w:sz="0" w:space="0" w:color="auto"/>
        <w:bottom w:val="none" w:sz="0" w:space="0" w:color="auto"/>
        <w:right w:val="none" w:sz="0" w:space="0" w:color="auto"/>
      </w:divBdr>
    </w:div>
    <w:div w:id="1565749391">
      <w:bodyDiv w:val="1"/>
      <w:marLeft w:val="0"/>
      <w:marRight w:val="0"/>
      <w:marTop w:val="0"/>
      <w:marBottom w:val="0"/>
      <w:divBdr>
        <w:top w:val="none" w:sz="0" w:space="0" w:color="auto"/>
        <w:left w:val="none" w:sz="0" w:space="0" w:color="auto"/>
        <w:bottom w:val="none" w:sz="0" w:space="0" w:color="auto"/>
        <w:right w:val="none" w:sz="0" w:space="0" w:color="auto"/>
      </w:divBdr>
      <w:divsChild>
        <w:div w:id="1312443490">
          <w:marLeft w:val="0"/>
          <w:marRight w:val="0"/>
          <w:marTop w:val="120"/>
          <w:marBottom w:val="120"/>
          <w:divBdr>
            <w:top w:val="none" w:sz="0" w:space="0" w:color="auto"/>
            <w:left w:val="none" w:sz="0" w:space="0" w:color="auto"/>
            <w:bottom w:val="none" w:sz="0" w:space="0" w:color="auto"/>
            <w:right w:val="none" w:sz="0" w:space="0" w:color="auto"/>
          </w:divBdr>
        </w:div>
        <w:div w:id="1613710443">
          <w:marLeft w:val="0"/>
          <w:marRight w:val="0"/>
          <w:marTop w:val="120"/>
          <w:marBottom w:val="120"/>
          <w:divBdr>
            <w:top w:val="none" w:sz="0" w:space="0" w:color="auto"/>
            <w:left w:val="none" w:sz="0" w:space="0" w:color="auto"/>
            <w:bottom w:val="none" w:sz="0" w:space="0" w:color="auto"/>
            <w:right w:val="none" w:sz="0" w:space="0" w:color="auto"/>
          </w:divBdr>
        </w:div>
        <w:div w:id="1828552475">
          <w:marLeft w:val="0"/>
          <w:marRight w:val="0"/>
          <w:marTop w:val="120"/>
          <w:marBottom w:val="120"/>
          <w:divBdr>
            <w:top w:val="none" w:sz="0" w:space="0" w:color="auto"/>
            <w:left w:val="none" w:sz="0" w:space="0" w:color="auto"/>
            <w:bottom w:val="none" w:sz="0" w:space="0" w:color="auto"/>
            <w:right w:val="none" w:sz="0" w:space="0" w:color="auto"/>
          </w:divBdr>
          <w:divsChild>
            <w:div w:id="13337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0696">
      <w:bodyDiv w:val="1"/>
      <w:marLeft w:val="0"/>
      <w:marRight w:val="0"/>
      <w:marTop w:val="0"/>
      <w:marBottom w:val="0"/>
      <w:divBdr>
        <w:top w:val="none" w:sz="0" w:space="0" w:color="auto"/>
        <w:left w:val="none" w:sz="0" w:space="0" w:color="auto"/>
        <w:bottom w:val="none" w:sz="0" w:space="0" w:color="auto"/>
        <w:right w:val="none" w:sz="0" w:space="0" w:color="auto"/>
      </w:divBdr>
    </w:div>
    <w:div w:id="1605069620">
      <w:bodyDiv w:val="1"/>
      <w:marLeft w:val="0"/>
      <w:marRight w:val="0"/>
      <w:marTop w:val="0"/>
      <w:marBottom w:val="0"/>
      <w:divBdr>
        <w:top w:val="none" w:sz="0" w:space="0" w:color="auto"/>
        <w:left w:val="none" w:sz="0" w:space="0" w:color="auto"/>
        <w:bottom w:val="none" w:sz="0" w:space="0" w:color="auto"/>
        <w:right w:val="none" w:sz="0" w:space="0" w:color="auto"/>
      </w:divBdr>
    </w:div>
    <w:div w:id="1635451848">
      <w:bodyDiv w:val="1"/>
      <w:marLeft w:val="0"/>
      <w:marRight w:val="0"/>
      <w:marTop w:val="0"/>
      <w:marBottom w:val="0"/>
      <w:divBdr>
        <w:top w:val="none" w:sz="0" w:space="0" w:color="auto"/>
        <w:left w:val="none" w:sz="0" w:space="0" w:color="auto"/>
        <w:bottom w:val="none" w:sz="0" w:space="0" w:color="auto"/>
        <w:right w:val="none" w:sz="0" w:space="0" w:color="auto"/>
      </w:divBdr>
    </w:div>
    <w:div w:id="1824618770">
      <w:bodyDiv w:val="1"/>
      <w:marLeft w:val="0"/>
      <w:marRight w:val="0"/>
      <w:marTop w:val="0"/>
      <w:marBottom w:val="0"/>
      <w:divBdr>
        <w:top w:val="none" w:sz="0" w:space="0" w:color="auto"/>
        <w:left w:val="none" w:sz="0" w:space="0" w:color="auto"/>
        <w:bottom w:val="none" w:sz="0" w:space="0" w:color="auto"/>
        <w:right w:val="none" w:sz="0" w:space="0" w:color="auto"/>
      </w:divBdr>
    </w:div>
    <w:div w:id="1866559065">
      <w:bodyDiv w:val="1"/>
      <w:marLeft w:val="0"/>
      <w:marRight w:val="0"/>
      <w:marTop w:val="0"/>
      <w:marBottom w:val="0"/>
      <w:divBdr>
        <w:top w:val="none" w:sz="0" w:space="0" w:color="auto"/>
        <w:left w:val="none" w:sz="0" w:space="0" w:color="auto"/>
        <w:bottom w:val="none" w:sz="0" w:space="0" w:color="auto"/>
        <w:right w:val="none" w:sz="0" w:space="0" w:color="auto"/>
      </w:divBdr>
    </w:div>
    <w:div w:id="1960453450">
      <w:bodyDiv w:val="1"/>
      <w:marLeft w:val="0"/>
      <w:marRight w:val="0"/>
      <w:marTop w:val="0"/>
      <w:marBottom w:val="0"/>
      <w:divBdr>
        <w:top w:val="none" w:sz="0" w:space="0" w:color="auto"/>
        <w:left w:val="none" w:sz="0" w:space="0" w:color="auto"/>
        <w:bottom w:val="none" w:sz="0" w:space="0" w:color="auto"/>
        <w:right w:val="none" w:sz="0" w:space="0" w:color="auto"/>
      </w:divBdr>
    </w:div>
    <w:div w:id="1962147937">
      <w:bodyDiv w:val="1"/>
      <w:marLeft w:val="0"/>
      <w:marRight w:val="0"/>
      <w:marTop w:val="0"/>
      <w:marBottom w:val="0"/>
      <w:divBdr>
        <w:top w:val="none" w:sz="0" w:space="0" w:color="auto"/>
        <w:left w:val="none" w:sz="0" w:space="0" w:color="auto"/>
        <w:bottom w:val="none" w:sz="0" w:space="0" w:color="auto"/>
        <w:right w:val="none" w:sz="0" w:space="0" w:color="auto"/>
      </w:divBdr>
    </w:div>
    <w:div w:id="2046056695">
      <w:bodyDiv w:val="1"/>
      <w:marLeft w:val="0"/>
      <w:marRight w:val="0"/>
      <w:marTop w:val="0"/>
      <w:marBottom w:val="0"/>
      <w:divBdr>
        <w:top w:val="none" w:sz="0" w:space="0" w:color="auto"/>
        <w:left w:val="none" w:sz="0" w:space="0" w:color="auto"/>
        <w:bottom w:val="none" w:sz="0" w:space="0" w:color="auto"/>
        <w:right w:val="none" w:sz="0" w:space="0" w:color="auto"/>
      </w:divBdr>
    </w:div>
    <w:div w:id="2108113563">
      <w:bodyDiv w:val="1"/>
      <w:marLeft w:val="0"/>
      <w:marRight w:val="0"/>
      <w:marTop w:val="0"/>
      <w:marBottom w:val="0"/>
      <w:divBdr>
        <w:top w:val="none" w:sz="0" w:space="0" w:color="auto"/>
        <w:left w:val="none" w:sz="0" w:space="0" w:color="auto"/>
        <w:bottom w:val="none" w:sz="0" w:space="0" w:color="auto"/>
        <w:right w:val="none" w:sz="0" w:space="0" w:color="auto"/>
      </w:divBdr>
    </w:div>
    <w:div w:id="2108883691">
      <w:bodyDiv w:val="1"/>
      <w:marLeft w:val="0"/>
      <w:marRight w:val="0"/>
      <w:marTop w:val="0"/>
      <w:marBottom w:val="0"/>
      <w:divBdr>
        <w:top w:val="none" w:sz="0" w:space="0" w:color="auto"/>
        <w:left w:val="none" w:sz="0" w:space="0" w:color="auto"/>
        <w:bottom w:val="none" w:sz="0" w:space="0" w:color="auto"/>
        <w:right w:val="none" w:sz="0" w:space="0" w:color="auto"/>
      </w:divBdr>
    </w:div>
    <w:div w:id="2128313862">
      <w:bodyDiv w:val="1"/>
      <w:marLeft w:val="0"/>
      <w:marRight w:val="0"/>
      <w:marTop w:val="0"/>
      <w:marBottom w:val="0"/>
      <w:divBdr>
        <w:top w:val="none" w:sz="0" w:space="0" w:color="auto"/>
        <w:left w:val="none" w:sz="0" w:space="0" w:color="auto"/>
        <w:bottom w:val="none" w:sz="0" w:space="0" w:color="auto"/>
        <w:right w:val="none" w:sz="0" w:space="0" w:color="auto"/>
      </w:divBdr>
      <w:divsChild>
        <w:div w:id="17853401">
          <w:marLeft w:val="0"/>
          <w:marRight w:val="0"/>
          <w:marTop w:val="120"/>
          <w:marBottom w:val="120"/>
          <w:divBdr>
            <w:top w:val="none" w:sz="0" w:space="0" w:color="auto"/>
            <w:left w:val="none" w:sz="0" w:space="0" w:color="auto"/>
            <w:bottom w:val="none" w:sz="0" w:space="0" w:color="auto"/>
            <w:right w:val="none" w:sz="0" w:space="0" w:color="auto"/>
          </w:divBdr>
        </w:div>
        <w:div w:id="979270380">
          <w:marLeft w:val="0"/>
          <w:marRight w:val="0"/>
          <w:marTop w:val="120"/>
          <w:marBottom w:val="120"/>
          <w:divBdr>
            <w:top w:val="none" w:sz="0" w:space="0" w:color="auto"/>
            <w:left w:val="none" w:sz="0" w:space="0" w:color="auto"/>
            <w:bottom w:val="none" w:sz="0" w:space="0" w:color="auto"/>
            <w:right w:val="none" w:sz="0" w:space="0" w:color="auto"/>
          </w:divBdr>
        </w:div>
        <w:div w:id="1046835878">
          <w:marLeft w:val="0"/>
          <w:marRight w:val="0"/>
          <w:marTop w:val="120"/>
          <w:marBottom w:val="120"/>
          <w:divBdr>
            <w:top w:val="none" w:sz="0" w:space="0" w:color="auto"/>
            <w:left w:val="none" w:sz="0" w:space="0" w:color="auto"/>
            <w:bottom w:val="none" w:sz="0" w:space="0" w:color="auto"/>
            <w:right w:val="none" w:sz="0" w:space="0" w:color="auto"/>
          </w:divBdr>
        </w:div>
        <w:div w:id="1231966864">
          <w:marLeft w:val="0"/>
          <w:marRight w:val="0"/>
          <w:marTop w:val="120"/>
          <w:marBottom w:val="120"/>
          <w:divBdr>
            <w:top w:val="none" w:sz="0" w:space="0" w:color="auto"/>
            <w:left w:val="none" w:sz="0" w:space="0" w:color="auto"/>
            <w:bottom w:val="none" w:sz="0" w:space="0" w:color="auto"/>
            <w:right w:val="none" w:sz="0" w:space="0" w:color="auto"/>
          </w:divBdr>
        </w:div>
        <w:div w:id="1375882317">
          <w:marLeft w:val="0"/>
          <w:marRight w:val="0"/>
          <w:marTop w:val="120"/>
          <w:marBottom w:val="120"/>
          <w:divBdr>
            <w:top w:val="none" w:sz="0" w:space="0" w:color="auto"/>
            <w:left w:val="none" w:sz="0" w:space="0" w:color="auto"/>
            <w:bottom w:val="none" w:sz="0" w:space="0" w:color="auto"/>
            <w:right w:val="none" w:sz="0" w:space="0" w:color="auto"/>
          </w:divBdr>
        </w:div>
        <w:div w:id="1714579382">
          <w:marLeft w:val="0"/>
          <w:marRight w:val="0"/>
          <w:marTop w:val="120"/>
          <w:marBottom w:val="120"/>
          <w:divBdr>
            <w:top w:val="none" w:sz="0" w:space="0" w:color="auto"/>
            <w:left w:val="none" w:sz="0" w:space="0" w:color="auto"/>
            <w:bottom w:val="none" w:sz="0" w:space="0" w:color="auto"/>
            <w:right w:val="none" w:sz="0" w:space="0" w:color="auto"/>
          </w:divBdr>
        </w:div>
        <w:div w:id="2047558569">
          <w:marLeft w:val="0"/>
          <w:marRight w:val="0"/>
          <w:marTop w:val="120"/>
          <w:marBottom w:val="12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ien-te-Ngan-hang/Luat-cac-to-chuc-tin-dung-2010-108079.aspx" TargetMode="External"/><Relationship Id="rId18" Type="http://schemas.openxmlformats.org/officeDocument/2006/relationships/hyperlink" Target="https://thuvienphapluat.vn/van-ban/Tien-te-Ngan-hang/Luat-cac-to-chuc-tin-dung-2010-108079.asp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yperlink" Target="https://thuvienphapluat.vn/van-ban/Tien-te-Ngan-hang/Luat-Ngan-hang-Nha-nuoc-Viet-Nam-2010-108078.aspx" TargetMode="External"/><Relationship Id="rId17" Type="http://schemas.openxmlformats.org/officeDocument/2006/relationships/hyperlink" Target="https://thuvienphapluat.vn/van-ban/Tien-te-Ngan-hang/Luat-Ngan-hang-Nha-nuoc-Viet-Nam-2010-108078.aspx"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yperlink" Target="https://thuvienphapluat.vn/van-ban/Tien-te-Ngan-hang/Nghi-dinh-156-2013-ND-CP-quy-dinh-chuc-nang-nhiem-vu-to-chuc-Ngan-hang-Nha-nuoc-Viet-Nam-213153.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Tien-te-Ngan-hang/Nghi-dinh-156-2013-ND-CP-quy-dinh-chuc-nang-nhiem-vu-to-chuc-Ngan-hang-Nha-nuoc-Viet-Nam-213153.aspx" TargetMode="Externa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C1302-5190-4C55-92D4-910D2F6398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AADDFA7-37C5-4944-B098-03BDBE8959D8}">
  <ds:schemaRefs>
    <ds:schemaRef ds:uri="http://schemas.microsoft.com/sharepoint/v3/contenttype/forms"/>
  </ds:schemaRefs>
</ds:datastoreItem>
</file>

<file path=customXml/itemProps3.xml><?xml version="1.0" encoding="utf-8"?>
<ds:datastoreItem xmlns:ds="http://schemas.openxmlformats.org/officeDocument/2006/customXml" ds:itemID="{6549E808-2781-4572-8F7B-D224150CA6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442468-484F-4C48-B18F-74726F488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7930</Words>
  <Characters>45206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53030</CharactersWithSpaces>
  <SharedDoc>false</SharedDoc>
  <HLinks>
    <vt:vector size="84" baseType="variant">
      <vt:variant>
        <vt:i4>5636101</vt:i4>
      </vt:variant>
      <vt:variant>
        <vt:i4>42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39</vt:i4>
      </vt:variant>
      <vt:variant>
        <vt:i4>0</vt:i4>
      </vt:variant>
      <vt:variant>
        <vt:i4>5</vt:i4>
      </vt:variant>
      <vt:variant>
        <vt:lpwstr>https://thuvienphapluat.vn/van-ban/Tien-te-Ngan-hang/Luat-cac-to-chuc-tin-dung-2010-108079.aspx</vt:lpwstr>
      </vt:variant>
      <vt:variant>
        <vt:lpwstr/>
      </vt:variant>
      <vt:variant>
        <vt:i4>6750309</vt:i4>
      </vt:variant>
      <vt:variant>
        <vt:i4>36</vt:i4>
      </vt:variant>
      <vt:variant>
        <vt:i4>0</vt:i4>
      </vt:variant>
      <vt:variant>
        <vt:i4>5</vt:i4>
      </vt:variant>
      <vt:variant>
        <vt:lpwstr>https://thuvienphapluat.vn/van-ban/Tien-te-Ngan-hang/Luat-Ngan-hang-Nha-nuoc-Viet-Nam-2010-108078.aspx</vt:lpwstr>
      </vt:variant>
      <vt:variant>
        <vt:lpwstr/>
      </vt:variant>
      <vt:variant>
        <vt:i4>6357049</vt:i4>
      </vt:variant>
      <vt:variant>
        <vt:i4>33</vt:i4>
      </vt:variant>
      <vt:variant>
        <vt:i4>0</vt:i4>
      </vt:variant>
      <vt:variant>
        <vt:i4>5</vt:i4>
      </vt:variant>
      <vt:variant>
        <vt:lpwstr>https://thuvienphapluat.vn/van-ban/Tien-te-Ngan-hang/Luat-Cac-to-chuc-tin-dung-32-2024-QH15-577203.aspx</vt:lpwstr>
      </vt:variant>
      <vt:variant>
        <vt:lpwstr/>
      </vt:variant>
      <vt:variant>
        <vt:i4>6357049</vt:i4>
      </vt:variant>
      <vt:variant>
        <vt:i4>30</vt:i4>
      </vt:variant>
      <vt:variant>
        <vt:i4>0</vt:i4>
      </vt:variant>
      <vt:variant>
        <vt:i4>5</vt:i4>
      </vt:variant>
      <vt:variant>
        <vt:lpwstr>https://thuvienphapluat.vn/van-ban/Tien-te-Ngan-hang/Luat-Cac-to-chuc-tin-dung-32-2024-QH15-577203.aspx</vt:lpwstr>
      </vt:variant>
      <vt:variant>
        <vt:lpwstr/>
      </vt:variant>
      <vt:variant>
        <vt:i4>6357049</vt:i4>
      </vt:variant>
      <vt:variant>
        <vt:i4>27</vt:i4>
      </vt:variant>
      <vt:variant>
        <vt:i4>0</vt:i4>
      </vt:variant>
      <vt:variant>
        <vt:i4>5</vt:i4>
      </vt:variant>
      <vt:variant>
        <vt:lpwstr>https://thuvienphapluat.vn/van-ban/Tien-te-Ngan-hang/Luat-Cac-to-chuc-tin-dung-32-2024-QH15-577203.aspx</vt:lpwstr>
      </vt:variant>
      <vt:variant>
        <vt:lpwstr/>
      </vt:variant>
      <vt:variant>
        <vt:i4>6357049</vt:i4>
      </vt:variant>
      <vt:variant>
        <vt:i4>24</vt:i4>
      </vt:variant>
      <vt:variant>
        <vt:i4>0</vt:i4>
      </vt:variant>
      <vt:variant>
        <vt:i4>5</vt:i4>
      </vt:variant>
      <vt:variant>
        <vt:lpwstr>https://thuvienphapluat.vn/van-ban/Tien-te-Ngan-hang/Luat-Cac-to-chuc-tin-dung-32-2024-QH15-577203.aspx</vt:lpwstr>
      </vt:variant>
      <vt:variant>
        <vt:lpwstr/>
      </vt:variant>
      <vt:variant>
        <vt:i4>5636101</vt:i4>
      </vt:variant>
      <vt:variant>
        <vt:i4>21</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18</vt:i4>
      </vt:variant>
      <vt:variant>
        <vt:i4>0</vt:i4>
      </vt:variant>
      <vt:variant>
        <vt:i4>5</vt:i4>
      </vt:variant>
      <vt:variant>
        <vt:lpwstr>https://thuvienphapluat.vn/van-ban/Tien-te-Ngan-hang/Luat-cac-to-chuc-tin-dung-2010-108079.aspx</vt:lpwstr>
      </vt:variant>
      <vt:variant>
        <vt:lpwstr/>
      </vt:variant>
      <vt:variant>
        <vt:i4>6750309</vt:i4>
      </vt:variant>
      <vt:variant>
        <vt:i4>15</vt:i4>
      </vt:variant>
      <vt:variant>
        <vt:i4>0</vt:i4>
      </vt:variant>
      <vt:variant>
        <vt:i4>5</vt:i4>
      </vt:variant>
      <vt:variant>
        <vt:lpwstr>https://thuvienphapluat.vn/van-ban/Tien-te-Ngan-hang/Luat-Ngan-hang-Nha-nuoc-Viet-Nam-2010-108078.aspx</vt:lpwstr>
      </vt:variant>
      <vt:variant>
        <vt:lpwstr/>
      </vt:variant>
      <vt:variant>
        <vt:i4>5636101</vt:i4>
      </vt:variant>
      <vt:variant>
        <vt:i4>12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9</vt:i4>
      </vt:variant>
      <vt:variant>
        <vt:i4>0</vt:i4>
      </vt:variant>
      <vt:variant>
        <vt:i4>5</vt:i4>
      </vt:variant>
      <vt:variant>
        <vt:lpwstr>https://thuvienphapluat.vn/van-ban/Tien-te-Ngan-hang/Luat-cac-to-chuc-tin-dung-2010-108079.aspx</vt:lpwstr>
      </vt:variant>
      <vt:variant>
        <vt:lpwstr/>
      </vt:variant>
      <vt:variant>
        <vt:i4>6750309</vt:i4>
      </vt:variant>
      <vt:variant>
        <vt:i4>6</vt:i4>
      </vt:variant>
      <vt:variant>
        <vt:i4>0</vt:i4>
      </vt:variant>
      <vt:variant>
        <vt:i4>5</vt:i4>
      </vt:variant>
      <vt:variant>
        <vt:lpwstr>https://thuvienphapluat.vn/van-ban/Tien-te-Ngan-hang/Luat-Ngan-hang-Nha-nuoc-Viet-Nam-2010-108078.aspx</vt:lpwstr>
      </vt:variant>
      <vt:variant>
        <vt:lpwstr/>
      </vt:variant>
      <vt:variant>
        <vt:i4>3604599</vt:i4>
      </vt:variant>
      <vt:variant>
        <vt:i4>0</vt:i4>
      </vt:variant>
      <vt:variant>
        <vt:i4>0</vt:i4>
      </vt:variant>
      <vt:variant>
        <vt:i4>5</vt:i4>
      </vt:variant>
      <vt:variant>
        <vt:lpwstr>https://thuvienphapluat.vn/van-ban/Tien-te-Ngan-hang/Luat-cac-to-chuc-tin-dung-2010-108079.aspx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
  <cp:lastModifiedBy>Trinh Viet Ha (PC)</cp:lastModifiedBy>
  <cp:revision>2</cp:revision>
  <cp:lastPrinted>2025-04-01T10:51:00Z</cp:lastPrinted>
  <dcterms:created xsi:type="dcterms:W3CDTF">2026-05-13T04:12:00Z</dcterms:created>
  <dcterms:modified xsi:type="dcterms:W3CDTF">2026-05-13T04:12:00Z</dcterms:modified>
  <cp:category/>
</cp:coreProperties>
</file>